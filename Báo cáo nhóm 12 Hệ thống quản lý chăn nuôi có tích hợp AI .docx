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F1566" w14:textId="77777777" w:rsidR="00510A3F" w:rsidRDefault="00595865">
      <w:pPr>
        <w:pStyle w:val="NoIndent"/>
        <w:jc w:val="center"/>
      </w:pPr>
      <w:r>
        <w:rPr>
          <w:b/>
        </w:rPr>
        <w:t>ĐẠI HỌC THÁI NGUYÊN</w:t>
      </w:r>
      <w:r>
        <w:rPr>
          <w:b/>
        </w:rPr>
        <w:br/>
        <w:t>TRƯỜNG ĐẠI HỌC CÔNG NGHỆ THÔNG TIN VÀ TRUYỀN THÔNG</w:t>
      </w:r>
      <w:r>
        <w:rPr>
          <w:b/>
        </w:rPr>
        <w:br/>
        <w:t>KHOA CÔNG NGHỆ THÔNG TIN</w:t>
      </w:r>
    </w:p>
    <w:p w14:paraId="6A14C132" w14:textId="77777777" w:rsidR="00510A3F" w:rsidRDefault="00595865">
      <w:pPr>
        <w:spacing w:after="120"/>
      </w:pPr>
      <w:r>
        <w:t xml:space="preserve">     </w:t>
      </w:r>
    </w:p>
    <w:p w14:paraId="39447E85" w14:textId="77777777" w:rsidR="00510A3F" w:rsidRDefault="00595865">
      <w:pPr>
        <w:spacing w:after="120"/>
        <w:ind w:firstLine="0"/>
        <w:jc w:val="center"/>
        <w:rPr>
          <w:lang w:val="vi-VN"/>
        </w:rPr>
      </w:pPr>
      <w:r>
        <w:rPr>
          <w:noProof/>
        </w:rPr>
        <w:drawing>
          <wp:inline distT="0" distB="0" distL="0" distR="0" wp14:anchorId="1EFBC036" wp14:editId="3B098E9D">
            <wp:extent cx="1143000" cy="114300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8"/>
                    <a:stretch>
                      <a:fillRect/>
                    </a:stretch>
                  </pic:blipFill>
                  <pic:spPr>
                    <a:xfrm>
                      <a:off x="0" y="0"/>
                      <a:ext cx="1143000" cy="1143000"/>
                    </a:xfrm>
                    <a:prstGeom prst="rect">
                      <a:avLst/>
                    </a:prstGeom>
                    <a:noFill/>
                  </pic:spPr>
                </pic:pic>
              </a:graphicData>
            </a:graphic>
          </wp:inline>
        </w:drawing>
      </w:r>
    </w:p>
    <w:p w14:paraId="13B6889D" w14:textId="77777777" w:rsidR="00510A3F" w:rsidRDefault="00510A3F"/>
    <w:p w14:paraId="5CA3AFC6" w14:textId="77777777" w:rsidR="00510A3F" w:rsidRDefault="00595865">
      <w:pPr>
        <w:pStyle w:val="NoIndent"/>
        <w:jc w:val="center"/>
      </w:pPr>
      <w:r>
        <w:rPr>
          <w:b/>
          <w:sz w:val="32"/>
        </w:rPr>
        <w:t>BÁO CÁO BÀI KIỂM TRA THƯỜNG XUYÊN 1, 2 VÀ 3</w:t>
      </w:r>
    </w:p>
    <w:p w14:paraId="0E9B1660" w14:textId="77777777" w:rsidR="00510A3F" w:rsidRDefault="00595865">
      <w:pPr>
        <w:pStyle w:val="NoIndent"/>
        <w:jc w:val="center"/>
      </w:pPr>
      <w:r>
        <w:rPr>
          <w:b/>
        </w:rPr>
        <w:t>HỌC PHẦN: ỨNG DỤNG TRÍ TUỆ NHÂN TẠO - AIA331</w:t>
      </w:r>
    </w:p>
    <w:p w14:paraId="6EB61360" w14:textId="77777777" w:rsidR="00510A3F" w:rsidRDefault="00595865">
      <w:pPr>
        <w:pStyle w:val="NoIndent"/>
        <w:jc w:val="center"/>
      </w:pPr>
      <w:r>
        <w:rPr>
          <w:b/>
        </w:rPr>
        <w:t>MÃ SỐ ĐỀ TÀI: 80293</w:t>
      </w:r>
    </w:p>
    <w:p w14:paraId="5A12340C" w14:textId="77777777" w:rsidR="00510A3F" w:rsidRDefault="00510A3F"/>
    <w:p w14:paraId="0763990A" w14:textId="77777777" w:rsidR="00510A3F" w:rsidRDefault="00595865">
      <w:pPr>
        <w:pStyle w:val="NoIndent"/>
        <w:jc w:val="center"/>
      </w:pPr>
      <w:r>
        <w:rPr>
          <w:b/>
        </w:rPr>
        <w:t>HỆ THỐNG QUẢN LÝ CHĂN NUÔI CÓ TÍCH HỢP AI</w:t>
      </w:r>
    </w:p>
    <w:p w14:paraId="12F2BE99" w14:textId="77777777" w:rsidR="00510A3F" w:rsidRDefault="00595865">
      <w:r>
        <w:t>Giảng viên giảng dạy:</w:t>
      </w:r>
      <w:r>
        <w:tab/>
      </w:r>
      <w:r>
        <w:tab/>
        <w:t xml:space="preserve"> Nguyễn Tuấn Anh</w:t>
      </w:r>
    </w:p>
    <w:p w14:paraId="05869C46" w14:textId="77777777" w:rsidR="00510A3F" w:rsidRDefault="00595865">
      <w:pPr>
        <w:rPr>
          <w:sz w:val="20"/>
          <w:szCs w:val="20"/>
        </w:rPr>
      </w:pPr>
      <w:r>
        <w:tab/>
      </w:r>
      <w:r>
        <w:tab/>
      </w:r>
      <w:r>
        <w:tab/>
      </w:r>
      <w:r>
        <w:tab/>
      </w:r>
      <w:r>
        <w:rPr>
          <w:sz w:val="20"/>
          <w:szCs w:val="20"/>
        </w:rPr>
        <w:t xml:space="preserve">         </w:t>
      </w:r>
      <w:r>
        <w:rPr>
          <w:sz w:val="20"/>
          <w:szCs w:val="20"/>
        </w:rPr>
        <w:tab/>
      </w:r>
      <w:r>
        <w:rPr>
          <w:sz w:val="20"/>
          <w:szCs w:val="20"/>
        </w:rPr>
        <w:tab/>
        <w:t>(Tiến Sĩ)</w:t>
      </w:r>
    </w:p>
    <w:p w14:paraId="1825CEBF" w14:textId="77777777" w:rsidR="00510A3F" w:rsidRDefault="00595865">
      <w:r>
        <w:t>Thành viên thực hiện:</w:t>
      </w:r>
      <w:r>
        <w:tab/>
      </w:r>
      <w:r>
        <w:tab/>
        <w:t>Phùng Thế Tài  Dtc245200612 (trưởng nhóm)</w:t>
      </w:r>
    </w:p>
    <w:p w14:paraId="7D793A64" w14:textId="77777777" w:rsidR="00510A3F" w:rsidRDefault="00595865">
      <w:r>
        <w:tab/>
      </w:r>
      <w:r>
        <w:tab/>
      </w:r>
      <w:r>
        <w:tab/>
      </w:r>
      <w:r>
        <w:tab/>
      </w:r>
      <w:r>
        <w:tab/>
        <w:t>Nguyễn Chí Cường  Dtc245200407 (phó nhóm)</w:t>
      </w:r>
    </w:p>
    <w:tbl>
      <w:tblPr>
        <w:tblW w:w="2835" w:type="dxa"/>
        <w:jc w:val="center"/>
        <w:tblLayout w:type="fixed"/>
        <w:tblLook w:val="04A0" w:firstRow="1" w:lastRow="0" w:firstColumn="1" w:lastColumn="0" w:noHBand="0" w:noVBand="1"/>
      </w:tblPr>
      <w:tblGrid>
        <w:gridCol w:w="2835"/>
      </w:tblGrid>
      <w:tr w:rsidR="00510A3F" w14:paraId="676095CE" w14:textId="77777777">
        <w:trPr>
          <w:jc w:val="center"/>
        </w:trPr>
        <w:tc>
          <w:tcPr>
            <w:tcW w:w="2835" w:type="dxa"/>
            <w:vAlign w:val="center"/>
          </w:tcPr>
          <w:p w14:paraId="2EC219B2" w14:textId="77777777" w:rsidR="00510A3F" w:rsidRDefault="00510A3F">
            <w:pPr>
              <w:spacing w:after="0"/>
              <w:ind w:firstLine="0"/>
              <w:jc w:val="left"/>
            </w:pPr>
          </w:p>
        </w:tc>
      </w:tr>
    </w:tbl>
    <w:p w14:paraId="7F5FFF5C" w14:textId="77777777" w:rsidR="00510A3F" w:rsidRDefault="00510A3F"/>
    <w:p w14:paraId="20D47279" w14:textId="77777777" w:rsidR="00510A3F" w:rsidRDefault="00595865">
      <w:pPr>
        <w:pStyle w:val="NoIndent"/>
        <w:jc w:val="center"/>
      </w:pPr>
      <w:r>
        <w:t>Thái Nguyên, 2026</w:t>
      </w:r>
    </w:p>
    <w:p w14:paraId="11383DCA" w14:textId="77777777" w:rsidR="00510A3F" w:rsidRDefault="00595865">
      <w:r>
        <w:br w:type="page"/>
      </w:r>
    </w:p>
    <w:p w14:paraId="35A719D8" w14:textId="77777777" w:rsidR="00510A3F" w:rsidRDefault="00595865">
      <w:pPr>
        <w:pStyle w:val="Heading1"/>
        <w:spacing w:before="0"/>
      </w:pPr>
      <w:bookmarkStart w:id="0" w:name="__RefHeading___Toc7310_127804964"/>
      <w:bookmarkEnd w:id="0"/>
      <w:r>
        <w:rPr>
          <w:rFonts w:ascii="Times New Roman" w:eastAsia="Times New Roman" w:hAnsi="Times New Roman" w:cs="Times New Roman"/>
        </w:rPr>
        <w:lastRenderedPageBreak/>
        <w:t>LỜI MỞ ĐẦU</w:t>
      </w:r>
    </w:p>
    <w:p w14:paraId="6697346E" w14:textId="77777777" w:rsidR="00510A3F" w:rsidRDefault="00595865">
      <w:r>
        <w:t>Báo cáo này được tổ chức theo một mạch xuyên suốt từ phân tích bài toán, triển khai phần mềm đến tích hợp AI vào sản phẩm. Bài kiểm tra thường xuyên 1 trả lời câu hỏi “hệ thống cần giải quyết việc gì, cho ai, với dữ liệu nào và bằng thiết kế nào”; bài kiểm tra thường xuyên 2 hiện thực thiết kế thành phần mềm có thể chạy và kiểm thử; bài kiểm tra thường xuyên 3 tập trung đưa AI vào đúng luồng nghiệp vụ, kết nối model/API an toàn, thiết kế và tối ưu prompt, kiểm soát dữ liệu, xử lý lỗi AI, kiểm thử và cải thi</w:t>
      </w:r>
      <w:r>
        <w:t>ện chất lượng mã nguồn. Ba bài kiểm tra vì vậy được gộp trong cùng một tài liệu và có quan hệ truy vết từ yêu cầu → mã nguồn → dữ liệu → AI → kiểm thử.</w:t>
      </w:r>
    </w:p>
    <w:p w14:paraId="51C34C4E" w14:textId="77777777" w:rsidR="00510A3F" w:rsidRDefault="00595865">
      <w:r>
        <w:t>Đề tài quản lý đàn vật nuôi, chuồng trại, thức ăn, tiêm phòng, tăng trưởng, sinh sản và xuất bán; đồng thời dùng AI cho nhắc lịch, tóm tắt nhật ký và diễn giải tăng trưởng. Nguyên tắc an toàn xuyên suốt là AI chỉ hỗ trợ quản lý, không chẩn đoán bệnh, không kê thuốc và không thay thế bác sĩ thú y hoặc kỹ sư chăn nuôi.</w:t>
      </w:r>
    </w:p>
    <w:p w14:paraId="4C533F33" w14:textId="77777777" w:rsidR="00510A3F" w:rsidRDefault="00595865">
      <w:r>
        <w:t>Ghi chú về phạm vi bản mở rộng: các ý chính, số liệu, vai trò, cấu trúc dữ liệu, trạng thái triển khai và kết quả kiểm thử được giữ nguyên theo báo cáo gốc. Các đoạn được bổ sung trong bản này chủ yếu nhằm diễn giải sâu hơn về nghiệp vụ, luồng dữ liệu, nguyên tắc thiết kế, kiểm soát lỗi, an toàn AI, kiểm thử và khả năng mở rộng của hệ thống. Những nội dung mang tính đề xuất được trình bày bằng các từ như “có thể”, “nên”, “cần” và không được xem là minh chứng cho một chức năng đã hoàn thiện nếu phần gốc chưa</w:t>
      </w:r>
      <w:r>
        <w:t xml:space="preserve"> xác nhận.</w:t>
      </w:r>
    </w:p>
    <w:p w14:paraId="30AC72D3" w14:textId="77777777" w:rsidR="00510A3F" w:rsidRDefault="00595865">
      <w:r>
        <w:br w:type="page"/>
      </w:r>
    </w:p>
    <w:p w14:paraId="62BDE6B0" w14:textId="77777777" w:rsidR="00510A3F" w:rsidRDefault="00595865">
      <w:pPr>
        <w:pStyle w:val="NoIndent"/>
        <w:spacing w:after="120"/>
        <w:jc w:val="center"/>
      </w:pPr>
      <w:r>
        <w:rPr>
          <w:b/>
        </w:rPr>
        <w:lastRenderedPageBreak/>
        <w:t>MỤC LỤC</w:t>
      </w:r>
    </w:p>
    <w:p w14:paraId="2A47C634" w14:textId="77777777" w:rsidR="00510A3F" w:rsidRDefault="00595865">
      <w:pPr>
        <w:tabs>
          <w:tab w:val="right" w:leader="dot" w:pos="9071"/>
        </w:tabs>
        <w:spacing w:after="0" w:line="240" w:lineRule="auto"/>
        <w:ind w:firstLine="0"/>
      </w:pPr>
      <w:r>
        <w:rPr>
          <w:b/>
        </w:rPr>
        <w:t>LỜI MỞ ĐẦU</w:t>
      </w:r>
      <w:r>
        <w:rPr>
          <w:b/>
        </w:rPr>
        <w:tab/>
        <w:t>2</w:t>
      </w:r>
    </w:p>
    <w:p w14:paraId="1E8B91AF" w14:textId="77777777" w:rsidR="00510A3F" w:rsidRDefault="00595865">
      <w:pPr>
        <w:tabs>
          <w:tab w:val="right" w:leader="dot" w:pos="9071"/>
        </w:tabs>
        <w:spacing w:after="0" w:line="240" w:lineRule="auto"/>
        <w:ind w:firstLine="0"/>
      </w:pPr>
      <w:r>
        <w:rPr>
          <w:b/>
        </w:rPr>
        <w:t>CHƯƠNG 1. TỔNG QUAN BÀI TOÁN VÀ CHUỖI LIÊN KẾT KT1 - KT2 - KT3</w:t>
      </w:r>
      <w:r>
        <w:rPr>
          <w:b/>
        </w:rPr>
        <w:tab/>
        <w:t>6</w:t>
      </w:r>
    </w:p>
    <w:p w14:paraId="6B60A36A" w14:textId="77777777" w:rsidR="00510A3F" w:rsidRDefault="00595865">
      <w:pPr>
        <w:tabs>
          <w:tab w:val="right" w:leader="dot" w:pos="9071"/>
        </w:tabs>
        <w:spacing w:after="0" w:line="240" w:lineRule="auto"/>
        <w:ind w:left="312" w:firstLine="0"/>
      </w:pPr>
      <w:r>
        <w:t>1.1. Bối cảnh</w:t>
      </w:r>
      <w:r>
        <w:tab/>
        <w:t>6</w:t>
      </w:r>
    </w:p>
    <w:p w14:paraId="756A063A" w14:textId="77777777" w:rsidR="00510A3F" w:rsidRDefault="00595865">
      <w:pPr>
        <w:tabs>
          <w:tab w:val="right" w:leader="dot" w:pos="9071"/>
        </w:tabs>
        <w:spacing w:after="0" w:line="240" w:lineRule="auto"/>
        <w:ind w:left="312" w:firstLine="0"/>
      </w:pPr>
      <w:r>
        <w:t>1.2. Mục tiêu</w:t>
      </w:r>
      <w:r>
        <w:tab/>
        <w:t>6</w:t>
      </w:r>
    </w:p>
    <w:p w14:paraId="7F7DCE7C" w14:textId="77777777" w:rsidR="00510A3F" w:rsidRDefault="00595865">
      <w:pPr>
        <w:tabs>
          <w:tab w:val="right" w:leader="dot" w:pos="9071"/>
        </w:tabs>
        <w:spacing w:after="0" w:line="240" w:lineRule="auto"/>
        <w:ind w:left="312" w:firstLine="0"/>
      </w:pPr>
      <w:r>
        <w:t>1.3. Sự nối tiếp từ KT1 sang KT2 và KT3</w:t>
      </w:r>
      <w:r>
        <w:tab/>
        <w:t>7</w:t>
      </w:r>
    </w:p>
    <w:p w14:paraId="18676F26" w14:textId="77777777" w:rsidR="00510A3F" w:rsidRDefault="00595865">
      <w:pPr>
        <w:tabs>
          <w:tab w:val="right" w:leader="dot" w:pos="9071"/>
        </w:tabs>
        <w:spacing w:after="0" w:line="240" w:lineRule="auto"/>
        <w:ind w:firstLine="0"/>
      </w:pPr>
      <w:r>
        <w:rPr>
          <w:b/>
        </w:rPr>
        <w:t>CHƯƠNG 2. BÀI KIỂM TRA THƯỜNG XUYÊN 1 - PHÂN TÍCH VÀ THIẾT KẾ</w:t>
      </w:r>
      <w:r>
        <w:rPr>
          <w:b/>
        </w:rPr>
        <w:tab/>
        <w:t>9</w:t>
      </w:r>
    </w:p>
    <w:p w14:paraId="531FC145" w14:textId="77777777" w:rsidR="00510A3F" w:rsidRDefault="00595865">
      <w:pPr>
        <w:tabs>
          <w:tab w:val="right" w:leader="dot" w:pos="9071"/>
        </w:tabs>
        <w:spacing w:after="0" w:line="240" w:lineRule="auto"/>
        <w:ind w:left="312" w:firstLine="0"/>
      </w:pPr>
      <w:r>
        <w:t>2.1. Tiêu chí 1 - Phân tích đúng bài toán quản lý</w:t>
      </w:r>
      <w:r>
        <w:tab/>
        <w:t>9</w:t>
      </w:r>
    </w:p>
    <w:p w14:paraId="04466450" w14:textId="77777777" w:rsidR="00510A3F" w:rsidRDefault="00595865">
      <w:pPr>
        <w:tabs>
          <w:tab w:val="right" w:leader="dot" w:pos="9071"/>
        </w:tabs>
        <w:spacing w:after="0" w:line="240" w:lineRule="auto"/>
        <w:ind w:left="312" w:firstLine="0"/>
      </w:pPr>
      <w:r>
        <w:t>2.2. Tiêu chí 2 - Xác định đầy đủ yêu cầu chức năng</w:t>
      </w:r>
      <w:r>
        <w:tab/>
        <w:t>10</w:t>
      </w:r>
    </w:p>
    <w:p w14:paraId="1B83084A" w14:textId="77777777" w:rsidR="00510A3F" w:rsidRDefault="00595865">
      <w:pPr>
        <w:tabs>
          <w:tab w:val="right" w:leader="dot" w:pos="9071"/>
        </w:tabs>
        <w:spacing w:after="0" w:line="240" w:lineRule="auto"/>
        <w:ind w:left="312" w:firstLine="0"/>
      </w:pPr>
      <w:r>
        <w:t>2.3. Tiêu chí 3 - Yêu cầu phi chức năng</w:t>
      </w:r>
      <w:r>
        <w:tab/>
        <w:t>11</w:t>
      </w:r>
    </w:p>
    <w:p w14:paraId="0CE1AD58" w14:textId="77777777" w:rsidR="00510A3F" w:rsidRDefault="00595865">
      <w:pPr>
        <w:tabs>
          <w:tab w:val="right" w:leader="dot" w:pos="9071"/>
        </w:tabs>
        <w:spacing w:after="0" w:line="240" w:lineRule="auto"/>
        <w:ind w:left="312" w:firstLine="0"/>
      </w:pPr>
      <w:r>
        <w:t>2.4. Tiêu chí 4 - Thiết kế tác nhân và ca sử dụng</w:t>
      </w:r>
      <w:r>
        <w:tab/>
        <w:t>12</w:t>
      </w:r>
    </w:p>
    <w:p w14:paraId="48C3ADC2" w14:textId="77777777" w:rsidR="00510A3F" w:rsidRDefault="00595865">
      <w:pPr>
        <w:tabs>
          <w:tab w:val="right" w:leader="dot" w:pos="9071"/>
        </w:tabs>
        <w:spacing w:after="0" w:line="240" w:lineRule="auto"/>
        <w:ind w:left="312" w:firstLine="0"/>
      </w:pPr>
      <w:r>
        <w:t>2.5. Tiêu chí 5 - Thiết kế cơ sở dữ liệu</w:t>
      </w:r>
      <w:r>
        <w:tab/>
        <w:t>14</w:t>
      </w:r>
    </w:p>
    <w:p w14:paraId="15EDCC70" w14:textId="77777777" w:rsidR="00510A3F" w:rsidRDefault="00595865">
      <w:pPr>
        <w:tabs>
          <w:tab w:val="right" w:leader="dot" w:pos="9071"/>
        </w:tabs>
        <w:spacing w:after="0" w:line="240" w:lineRule="auto"/>
        <w:ind w:left="312" w:firstLine="0"/>
      </w:pPr>
      <w:r>
        <w:t>2.6. Tiêu chí 6 - Thiết kế kiến trúc hệ thống</w:t>
      </w:r>
      <w:r>
        <w:tab/>
        <w:t>17</w:t>
      </w:r>
    </w:p>
    <w:p w14:paraId="5EC899CF" w14:textId="77777777" w:rsidR="00510A3F" w:rsidRDefault="00595865">
      <w:pPr>
        <w:tabs>
          <w:tab w:val="right" w:leader="dot" w:pos="9071"/>
        </w:tabs>
        <w:spacing w:after="0" w:line="240" w:lineRule="auto"/>
        <w:ind w:left="312" w:firstLine="0"/>
      </w:pPr>
      <w:r>
        <w:t>2.7. Tiêu chí 7 - Xác định vị trí ứng dụng AI</w:t>
      </w:r>
      <w:r>
        <w:tab/>
        <w:t>18</w:t>
      </w:r>
    </w:p>
    <w:p w14:paraId="50C19215" w14:textId="77777777" w:rsidR="00510A3F" w:rsidRDefault="00595865">
      <w:pPr>
        <w:tabs>
          <w:tab w:val="right" w:leader="dot" w:pos="9071"/>
        </w:tabs>
        <w:spacing w:after="0" w:line="240" w:lineRule="auto"/>
        <w:ind w:left="312" w:firstLine="0"/>
      </w:pPr>
      <w:r>
        <w:t>2.8. Tiêu chí 8 - Thiết kế prompt và luồng gọi AI sơ bộ</w:t>
      </w:r>
      <w:r>
        <w:tab/>
        <w:t>19</w:t>
      </w:r>
    </w:p>
    <w:p w14:paraId="2D0E2172" w14:textId="77777777" w:rsidR="00510A3F" w:rsidRDefault="00595865">
      <w:pPr>
        <w:tabs>
          <w:tab w:val="right" w:leader="dot" w:pos="9071"/>
        </w:tabs>
        <w:spacing w:after="0" w:line="240" w:lineRule="auto"/>
        <w:ind w:left="312" w:firstLine="0"/>
      </w:pPr>
      <w:r>
        <w:t>2.9. Tiêu chí 9 - Minh chứng sử dụng AI trong phân tích và thiết kế</w:t>
      </w:r>
      <w:r>
        <w:tab/>
        <w:t>21</w:t>
      </w:r>
    </w:p>
    <w:p w14:paraId="1225E8E2" w14:textId="77777777" w:rsidR="00510A3F" w:rsidRDefault="00595865">
      <w:pPr>
        <w:tabs>
          <w:tab w:val="right" w:leader="dot" w:pos="9071"/>
        </w:tabs>
        <w:spacing w:after="0" w:line="240" w:lineRule="auto"/>
        <w:ind w:left="312" w:firstLine="0"/>
      </w:pPr>
      <w:r>
        <w:t>2.10. Tiêu chí 10 - Tài liệu phân tích thiết kế và kế hoạch triển khai</w:t>
      </w:r>
      <w:r>
        <w:tab/>
        <w:t>22</w:t>
      </w:r>
    </w:p>
    <w:p w14:paraId="5363F11B" w14:textId="77777777" w:rsidR="00510A3F" w:rsidRDefault="00595865">
      <w:pPr>
        <w:tabs>
          <w:tab w:val="right" w:leader="dot" w:pos="9071"/>
        </w:tabs>
        <w:spacing w:after="0" w:line="240" w:lineRule="auto"/>
        <w:ind w:firstLine="0"/>
      </w:pPr>
      <w:r>
        <w:rPr>
          <w:b/>
        </w:rPr>
        <w:t>CHƯƠNG 3. BÀI KIỂM TRA THƯỜNG XUYÊN 2 - TRIỂN KHAI VÀ CHẠY THỬ</w:t>
      </w:r>
      <w:r>
        <w:rPr>
          <w:b/>
        </w:rPr>
        <w:tab/>
        <w:t>23</w:t>
      </w:r>
    </w:p>
    <w:p w14:paraId="3C256BD4" w14:textId="77777777" w:rsidR="00510A3F" w:rsidRDefault="00595865">
      <w:pPr>
        <w:tabs>
          <w:tab w:val="right" w:leader="dot" w:pos="9071"/>
        </w:tabs>
        <w:spacing w:after="0" w:line="240" w:lineRule="auto"/>
        <w:ind w:left="312" w:firstLine="0"/>
      </w:pPr>
      <w:r>
        <w:t>3.1. Tiêu chí 1 - Cấu trúc dự án hợp lý</w:t>
      </w:r>
      <w:r>
        <w:tab/>
        <w:t>23</w:t>
      </w:r>
    </w:p>
    <w:p w14:paraId="02A687C0" w14:textId="77777777" w:rsidR="00510A3F" w:rsidRDefault="00595865">
      <w:pPr>
        <w:tabs>
          <w:tab w:val="right" w:leader="dot" w:pos="9071"/>
        </w:tabs>
        <w:spacing w:after="0" w:line="240" w:lineRule="auto"/>
        <w:ind w:left="312" w:firstLine="0"/>
      </w:pPr>
      <w:r>
        <w:t>3.2. Tiêu chí 2 - Đăng nhập và phân quyền</w:t>
      </w:r>
      <w:r>
        <w:tab/>
        <w:t>24</w:t>
      </w:r>
    </w:p>
    <w:p w14:paraId="49B27B29" w14:textId="77777777" w:rsidR="00510A3F" w:rsidRDefault="00595865">
      <w:pPr>
        <w:tabs>
          <w:tab w:val="right" w:leader="dot" w:pos="9071"/>
        </w:tabs>
        <w:spacing w:after="0" w:line="240" w:lineRule="auto"/>
        <w:ind w:left="312" w:firstLine="0"/>
      </w:pPr>
      <w:r>
        <w:t>3.3. Tiêu chí 3 - Hoàn thiện CRUD nghiệp vụ chính</w:t>
      </w:r>
      <w:r>
        <w:tab/>
        <w:t>25</w:t>
      </w:r>
    </w:p>
    <w:p w14:paraId="5F2BA664" w14:textId="77777777" w:rsidR="00510A3F" w:rsidRDefault="00595865">
      <w:pPr>
        <w:tabs>
          <w:tab w:val="right" w:leader="dot" w:pos="9071"/>
        </w:tabs>
        <w:spacing w:after="0" w:line="240" w:lineRule="auto"/>
        <w:ind w:left="312" w:firstLine="0"/>
      </w:pPr>
      <w:r>
        <w:t>3.4. Tiêu chí 4 - Tìm kiếm, lọc và sắp xếp</w:t>
      </w:r>
      <w:r>
        <w:tab/>
        <w:t>26</w:t>
      </w:r>
    </w:p>
    <w:p w14:paraId="289B3AA6" w14:textId="77777777" w:rsidR="00510A3F" w:rsidRDefault="00595865">
      <w:pPr>
        <w:tabs>
          <w:tab w:val="right" w:leader="dot" w:pos="9071"/>
        </w:tabs>
        <w:spacing w:after="0" w:line="240" w:lineRule="auto"/>
        <w:ind w:left="312" w:firstLine="0"/>
      </w:pPr>
      <w:r>
        <w:t>3.5. Tiêu chí 5 - Thống kê/báo cáo cơ bản</w:t>
      </w:r>
      <w:r>
        <w:tab/>
        <w:t>27</w:t>
      </w:r>
    </w:p>
    <w:p w14:paraId="6625B07E" w14:textId="77777777" w:rsidR="00510A3F" w:rsidRDefault="00595865">
      <w:pPr>
        <w:tabs>
          <w:tab w:val="right" w:leader="dot" w:pos="9071"/>
        </w:tabs>
        <w:spacing w:after="0" w:line="240" w:lineRule="auto"/>
        <w:ind w:left="312" w:firstLine="0"/>
      </w:pPr>
      <w:r>
        <w:t>3.6. Tiêu chí 6 - Giao diện rõ ràng, dễ sử dụng</w:t>
      </w:r>
      <w:r>
        <w:tab/>
        <w:t>27</w:t>
      </w:r>
    </w:p>
    <w:p w14:paraId="4EF0C8D5" w14:textId="77777777" w:rsidR="00510A3F" w:rsidRDefault="00595865">
      <w:pPr>
        <w:tabs>
          <w:tab w:val="right" w:leader="dot" w:pos="9071"/>
        </w:tabs>
        <w:spacing w:after="0" w:line="240" w:lineRule="auto"/>
        <w:ind w:left="312" w:firstLine="0"/>
      </w:pPr>
      <w:r>
        <w:t>3.7. Tiêu chí 7 - Kết nối và thao tác CSDL ổn định</w:t>
      </w:r>
      <w:r>
        <w:tab/>
        <w:t>28</w:t>
      </w:r>
    </w:p>
    <w:p w14:paraId="06558546" w14:textId="77777777" w:rsidR="00510A3F" w:rsidRDefault="00595865">
      <w:pPr>
        <w:tabs>
          <w:tab w:val="right" w:leader="dot" w:pos="9071"/>
        </w:tabs>
        <w:spacing w:after="0" w:line="240" w:lineRule="auto"/>
        <w:ind w:left="312" w:firstLine="0"/>
      </w:pPr>
      <w:r>
        <w:t>3.8. Tiêu chí 8 - Xử lý lỗi cơ bản</w:t>
      </w:r>
      <w:r>
        <w:tab/>
        <w:t>29</w:t>
      </w:r>
    </w:p>
    <w:p w14:paraId="19E68581" w14:textId="77777777" w:rsidR="00510A3F" w:rsidRDefault="00595865">
      <w:pPr>
        <w:tabs>
          <w:tab w:val="right" w:leader="dot" w:pos="9071"/>
        </w:tabs>
        <w:spacing w:after="0" w:line="240" w:lineRule="auto"/>
        <w:ind w:left="312" w:firstLine="0"/>
      </w:pPr>
      <w:r>
        <w:t>3.9. Tiêu chí 9 - Minh chứng sử dụng AI khi lập trình</w:t>
      </w:r>
      <w:r>
        <w:tab/>
        <w:t>30</w:t>
      </w:r>
    </w:p>
    <w:p w14:paraId="3B9C6CBF" w14:textId="77777777" w:rsidR="00510A3F" w:rsidRDefault="00595865">
      <w:pPr>
        <w:tabs>
          <w:tab w:val="right" w:leader="dot" w:pos="9071"/>
        </w:tabs>
        <w:spacing w:after="0" w:line="240" w:lineRule="auto"/>
        <w:ind w:left="312" w:firstLine="0"/>
      </w:pPr>
      <w:r>
        <w:t>3.10. Tiêu chí 10 - Quản lý mã nguồn và tài liệu chạy thử</w:t>
      </w:r>
      <w:r>
        <w:tab/>
        <w:t>31</w:t>
      </w:r>
    </w:p>
    <w:p w14:paraId="7B04AEC7" w14:textId="77777777" w:rsidR="00510A3F" w:rsidRDefault="00595865">
      <w:pPr>
        <w:pageBreakBefore/>
        <w:tabs>
          <w:tab w:val="right" w:leader="dot" w:pos="9071"/>
        </w:tabs>
        <w:spacing w:after="0" w:line="240" w:lineRule="auto"/>
        <w:ind w:firstLine="0"/>
      </w:pPr>
      <w:r>
        <w:rPr>
          <w:b/>
        </w:rPr>
        <w:lastRenderedPageBreak/>
        <w:t>CHƯƠNG 4. BÀI KIỂM TRA THƯỜNG XUYÊN 3 - TÍCH HỢP, KIỂM THỬ VÀ TỐI ƯU AI</w:t>
      </w:r>
      <w:r>
        <w:rPr>
          <w:b/>
        </w:rPr>
        <w:tab/>
        <w:t>33</w:t>
      </w:r>
    </w:p>
    <w:p w14:paraId="7DB20EDC" w14:textId="77777777" w:rsidR="00510A3F" w:rsidRDefault="00595865">
      <w:pPr>
        <w:tabs>
          <w:tab w:val="right" w:leader="dot" w:pos="9071"/>
        </w:tabs>
        <w:spacing w:after="0" w:line="240" w:lineRule="auto"/>
        <w:ind w:left="312" w:firstLine="0"/>
      </w:pPr>
      <w:r>
        <w:t>4.1. Tiêu chí 1 - Tích hợp được chức năng AI vào hệ thống</w:t>
      </w:r>
      <w:r>
        <w:tab/>
        <w:t>33</w:t>
      </w:r>
    </w:p>
    <w:p w14:paraId="32F116D1" w14:textId="77777777" w:rsidR="00510A3F" w:rsidRDefault="00595865">
      <w:pPr>
        <w:tabs>
          <w:tab w:val="right" w:leader="dot" w:pos="9071"/>
        </w:tabs>
        <w:spacing w:after="0" w:line="240" w:lineRule="auto"/>
        <w:ind w:left="312" w:firstLine="0"/>
      </w:pPr>
      <w:r>
        <w:t>4.2. Tiêu chí 2 - Kết nối API/model AI đúng cách và bảo vệ khóa</w:t>
      </w:r>
      <w:r>
        <w:tab/>
        <w:t>34</w:t>
      </w:r>
    </w:p>
    <w:p w14:paraId="6605245E" w14:textId="77777777" w:rsidR="00510A3F" w:rsidRDefault="00595865">
      <w:pPr>
        <w:tabs>
          <w:tab w:val="right" w:leader="dot" w:pos="9071"/>
        </w:tabs>
        <w:spacing w:after="0" w:line="240" w:lineRule="auto"/>
        <w:ind w:left="312" w:firstLine="0"/>
      </w:pPr>
      <w:r>
        <w:t>4.3. Tiêu chí 3 - Thiết kế prompt có hệ thống</w:t>
      </w:r>
      <w:r>
        <w:tab/>
        <w:t>34</w:t>
      </w:r>
    </w:p>
    <w:p w14:paraId="6E511F2F" w14:textId="77777777" w:rsidR="00510A3F" w:rsidRDefault="00595865">
      <w:pPr>
        <w:tabs>
          <w:tab w:val="right" w:leader="dot" w:pos="9071"/>
        </w:tabs>
        <w:spacing w:after="0" w:line="240" w:lineRule="auto"/>
        <w:ind w:left="312" w:firstLine="0"/>
      </w:pPr>
      <w:r>
        <w:t>4.4. Tiêu chí 4 - Tối ưu prompt qua tối thiểu ba vòng thử nghiệm</w:t>
      </w:r>
      <w:r>
        <w:tab/>
        <w:t>35</w:t>
      </w:r>
    </w:p>
    <w:p w14:paraId="392643A3" w14:textId="77777777" w:rsidR="00510A3F" w:rsidRDefault="00595865">
      <w:pPr>
        <w:tabs>
          <w:tab w:val="right" w:leader="dot" w:pos="9071"/>
        </w:tabs>
        <w:spacing w:after="0" w:line="240" w:lineRule="auto"/>
        <w:ind w:left="312" w:firstLine="0"/>
      </w:pPr>
      <w:r>
        <w:t>4.5. Tiêu chí 5 - Sử dụng dữ liệu hệ thống trong chức năng AI</w:t>
      </w:r>
      <w:r>
        <w:tab/>
        <w:t>35</w:t>
      </w:r>
    </w:p>
    <w:p w14:paraId="0BFD9DE8" w14:textId="77777777" w:rsidR="00510A3F" w:rsidRDefault="00595865">
      <w:pPr>
        <w:tabs>
          <w:tab w:val="right" w:leader="dot" w:pos="9071"/>
        </w:tabs>
        <w:spacing w:after="0" w:line="240" w:lineRule="auto"/>
        <w:ind w:left="312" w:firstLine="0"/>
      </w:pPr>
      <w:r>
        <w:t>4.6. Tiêu chí 6 - Hiển thị kết quả AI rõ ràng và có cảnh báo</w:t>
      </w:r>
      <w:r>
        <w:tab/>
        <w:t>36</w:t>
      </w:r>
    </w:p>
    <w:p w14:paraId="1B9F9105" w14:textId="77777777" w:rsidR="00510A3F" w:rsidRDefault="00595865">
      <w:pPr>
        <w:tabs>
          <w:tab w:val="right" w:leader="dot" w:pos="9071"/>
        </w:tabs>
        <w:spacing w:after="0" w:line="240" w:lineRule="auto"/>
        <w:ind w:left="312" w:firstLine="0"/>
      </w:pPr>
      <w:r>
        <w:t>4.7. Tiêu chí 7 - Xử lý lỗi và giới hạn của AI</w:t>
      </w:r>
      <w:r>
        <w:tab/>
        <w:t>36</w:t>
      </w:r>
    </w:p>
    <w:p w14:paraId="538B2815" w14:textId="77777777" w:rsidR="00510A3F" w:rsidRDefault="00595865">
      <w:pPr>
        <w:tabs>
          <w:tab w:val="right" w:leader="dot" w:pos="9071"/>
        </w:tabs>
        <w:spacing w:after="0" w:line="240" w:lineRule="auto"/>
        <w:ind w:left="312" w:firstLine="0"/>
      </w:pPr>
      <w:r>
        <w:t>4.8. Tiêu chí 8 - Kiểm thử chức năng quản lý và chức năng AI</w:t>
      </w:r>
      <w:r>
        <w:tab/>
        <w:t>37</w:t>
      </w:r>
    </w:p>
    <w:p w14:paraId="1C8DA178" w14:textId="77777777" w:rsidR="00510A3F" w:rsidRDefault="00595865">
      <w:pPr>
        <w:tabs>
          <w:tab w:val="right" w:leader="dot" w:pos="9071"/>
        </w:tabs>
        <w:spacing w:after="0" w:line="240" w:lineRule="auto"/>
        <w:ind w:left="312" w:firstLine="0"/>
      </w:pPr>
      <w:r>
        <w:t>4.9. Tiêu chí 9 - Review code bằng AI và cải thiện chất lượng</w:t>
      </w:r>
      <w:r>
        <w:tab/>
        <w:t>38</w:t>
      </w:r>
    </w:p>
    <w:p w14:paraId="00784B65" w14:textId="77777777" w:rsidR="00510A3F" w:rsidRDefault="00595865">
      <w:pPr>
        <w:tabs>
          <w:tab w:val="right" w:leader="dot" w:pos="9071"/>
        </w:tabs>
        <w:spacing w:after="0" w:line="240" w:lineRule="auto"/>
        <w:ind w:left="312" w:firstLine="0"/>
      </w:pPr>
      <w:r>
        <w:t>4.10. Tiêu chí 10 - Tích hợp AI với trải nghiệm người dùng hợp lý</w:t>
      </w:r>
      <w:r>
        <w:tab/>
        <w:t>38</w:t>
      </w:r>
    </w:p>
    <w:p w14:paraId="21F10A28" w14:textId="77777777" w:rsidR="00510A3F" w:rsidRDefault="00595865">
      <w:pPr>
        <w:tabs>
          <w:tab w:val="right" w:leader="dot" w:pos="9071"/>
        </w:tabs>
        <w:spacing w:after="0" w:line="240" w:lineRule="auto"/>
        <w:ind w:firstLine="0"/>
      </w:pPr>
      <w:r>
        <w:rPr>
          <w:b/>
        </w:rPr>
        <w:t>CHƯƠNG 5. MINH CHỨNG SỬ DỤNG AI VÀ KIỂM CHỨNG CỦA SINH VIÊN</w:t>
      </w:r>
      <w:r>
        <w:rPr>
          <w:b/>
        </w:rPr>
        <w:tab/>
        <w:t>40</w:t>
      </w:r>
    </w:p>
    <w:p w14:paraId="371F574E" w14:textId="77777777" w:rsidR="00510A3F" w:rsidRDefault="00595865">
      <w:pPr>
        <w:tabs>
          <w:tab w:val="right" w:leader="dot" w:pos="9071"/>
        </w:tabs>
        <w:spacing w:after="0" w:line="240" w:lineRule="auto"/>
        <w:ind w:left="312" w:firstLine="0"/>
      </w:pPr>
      <w:r>
        <w:t>5.1. Nguyên tắc sử dụng AI trong vòng đời phát triển phần mềm (SDLC)</w:t>
      </w:r>
      <w:r>
        <w:tab/>
        <w:t>40</w:t>
      </w:r>
    </w:p>
    <w:p w14:paraId="48652836" w14:textId="77777777" w:rsidR="00510A3F" w:rsidRDefault="00595865">
      <w:pPr>
        <w:tabs>
          <w:tab w:val="right" w:leader="dot" w:pos="9071"/>
        </w:tabs>
        <w:spacing w:after="0" w:line="240" w:lineRule="auto"/>
        <w:ind w:left="312" w:firstLine="0"/>
      </w:pPr>
      <w:r>
        <w:t>5.2. Bảng nhật ký minh chứng</w:t>
      </w:r>
      <w:r>
        <w:tab/>
        <w:t>40</w:t>
      </w:r>
    </w:p>
    <w:p w14:paraId="6BC46BBE" w14:textId="77777777" w:rsidR="00510A3F" w:rsidRDefault="00595865">
      <w:pPr>
        <w:tabs>
          <w:tab w:val="right" w:leader="dot" w:pos="9071"/>
        </w:tabs>
        <w:spacing w:after="0" w:line="240" w:lineRule="auto"/>
        <w:ind w:left="312" w:firstLine="0"/>
      </w:pPr>
      <w:r>
        <w:t>5.3. Luồng AI trong sản phẩm mẫu</w:t>
      </w:r>
      <w:r>
        <w:tab/>
        <w:t>41</w:t>
      </w:r>
    </w:p>
    <w:p w14:paraId="696646D7" w14:textId="77777777" w:rsidR="00510A3F" w:rsidRDefault="00595865">
      <w:pPr>
        <w:tabs>
          <w:tab w:val="right" w:leader="dot" w:pos="9071"/>
        </w:tabs>
        <w:spacing w:after="0" w:line="240" w:lineRule="auto"/>
        <w:ind w:firstLine="0"/>
        <w:rPr>
          <w:b/>
        </w:rPr>
      </w:pPr>
      <w:r>
        <w:rPr>
          <w:b/>
        </w:rPr>
        <w:t>CHƯƠNG 6. KIỂM THỬ, TRUY VẾT YÊU CẦU VÀ ĐỐI CHIẾU 30 TIÊU CHÍ</w:t>
      </w:r>
      <w:r>
        <w:rPr>
          <w:b/>
        </w:rPr>
        <w:tab/>
        <w:t>43</w:t>
      </w:r>
    </w:p>
    <w:p w14:paraId="13B898D3" w14:textId="77777777" w:rsidR="00510A3F" w:rsidRDefault="00595865">
      <w:pPr>
        <w:tabs>
          <w:tab w:val="right" w:leader="dot" w:pos="9071"/>
        </w:tabs>
        <w:spacing w:after="0" w:line="240" w:lineRule="auto"/>
        <w:ind w:left="312" w:firstLine="0"/>
        <w:rPr>
          <w:lang w:val="vi-VN"/>
        </w:rPr>
      </w:pPr>
      <w:r>
        <w:rPr>
          <w:lang w:val="vi-VN"/>
        </w:rPr>
        <w:t>6.1. Mục tiêu kiểm thử..............................................................................................43</w:t>
      </w:r>
    </w:p>
    <w:p w14:paraId="2BCB8DA7" w14:textId="77777777" w:rsidR="00510A3F" w:rsidRDefault="00595865">
      <w:pPr>
        <w:tabs>
          <w:tab w:val="right" w:leader="dot" w:pos="9071"/>
        </w:tabs>
        <w:spacing w:after="0" w:line="240" w:lineRule="auto"/>
        <w:ind w:left="312" w:firstLine="0"/>
        <w:rPr>
          <w:lang w:val="vi-VN"/>
        </w:rPr>
      </w:pPr>
      <w:r>
        <w:rPr>
          <w:lang w:val="vi-VN"/>
        </w:rPr>
        <w:t>6.2.Môi trường kiểm thử...........................................................................................43</w:t>
      </w:r>
    </w:p>
    <w:p w14:paraId="3B05FF95" w14:textId="77777777" w:rsidR="00510A3F" w:rsidRDefault="00595865">
      <w:pPr>
        <w:tabs>
          <w:tab w:val="right" w:leader="dot" w:pos="9071"/>
        </w:tabs>
        <w:spacing w:after="0" w:line="240" w:lineRule="auto"/>
        <w:ind w:left="312" w:firstLine="0"/>
        <w:rPr>
          <w:lang w:val="vi-VN"/>
        </w:rPr>
      </w:pPr>
      <w:r>
        <w:rPr>
          <w:lang w:val="vi-VN"/>
        </w:rPr>
        <w:t>6.3.Kiểm thử chức năng............................................................................................43</w:t>
      </w:r>
    </w:p>
    <w:p w14:paraId="702ACEA4" w14:textId="77777777" w:rsidR="00510A3F" w:rsidRDefault="00595865">
      <w:pPr>
        <w:tabs>
          <w:tab w:val="right" w:leader="dot" w:pos="9071"/>
        </w:tabs>
        <w:spacing w:after="0" w:line="240" w:lineRule="auto"/>
        <w:ind w:left="312" w:firstLine="0"/>
        <w:rPr>
          <w:lang w:val="vi-VN"/>
        </w:rPr>
      </w:pPr>
      <w:r>
        <w:rPr>
          <w:lang w:val="vi-VN"/>
        </w:rPr>
        <w:t>6.4.Kiểm thử chức năng AI......................................................................................43</w:t>
      </w:r>
    </w:p>
    <w:p w14:paraId="35466FC7" w14:textId="77777777" w:rsidR="00510A3F" w:rsidRDefault="00595865">
      <w:pPr>
        <w:tabs>
          <w:tab w:val="right" w:leader="dot" w:pos="9071"/>
        </w:tabs>
        <w:spacing w:after="0" w:line="240" w:lineRule="auto"/>
        <w:ind w:left="312" w:firstLine="0"/>
        <w:rPr>
          <w:lang w:val="vi-VN"/>
        </w:rPr>
      </w:pPr>
      <w:r>
        <w:t>6.</w:t>
      </w:r>
      <w:r>
        <w:rPr>
          <w:lang w:val="vi-VN"/>
        </w:rPr>
        <w:t>5</w:t>
      </w:r>
      <w:r>
        <w:t>. Kết quả kiểm thử tự động</w:t>
      </w:r>
      <w:r>
        <w:tab/>
      </w:r>
      <w:r>
        <w:rPr>
          <w:lang w:val="vi-VN"/>
        </w:rPr>
        <w:t>44</w:t>
      </w:r>
    </w:p>
    <w:p w14:paraId="6A3AE50E" w14:textId="77777777" w:rsidR="00510A3F" w:rsidRDefault="00595865">
      <w:pPr>
        <w:tabs>
          <w:tab w:val="right" w:leader="dot" w:pos="9071"/>
        </w:tabs>
        <w:spacing w:after="0" w:line="240" w:lineRule="auto"/>
        <w:ind w:left="312" w:firstLine="0"/>
        <w:rPr>
          <w:lang w:val="vi-VN"/>
        </w:rPr>
      </w:pPr>
      <w:r>
        <w:t>6.</w:t>
      </w:r>
      <w:r>
        <w:rPr>
          <w:lang w:val="vi-VN"/>
        </w:rPr>
        <w:t>6</w:t>
      </w:r>
      <w:r>
        <w:t>. Ma trận truy vết từ yêu cầu đến mã nguồn và kiểm thử</w:t>
      </w:r>
      <w:r>
        <w:tab/>
      </w:r>
      <w:r>
        <w:rPr>
          <w:lang w:val="vi-VN"/>
        </w:rPr>
        <w:t>45</w:t>
      </w:r>
    </w:p>
    <w:p w14:paraId="70723A07" w14:textId="77777777" w:rsidR="00510A3F" w:rsidRDefault="00595865">
      <w:pPr>
        <w:tabs>
          <w:tab w:val="right" w:leader="dot" w:pos="9071"/>
        </w:tabs>
        <w:spacing w:after="0" w:line="240" w:lineRule="auto"/>
        <w:ind w:left="312" w:firstLine="0"/>
        <w:rPr>
          <w:lang w:val="vi-VN"/>
        </w:rPr>
      </w:pPr>
      <w:r>
        <w:t>6.</w:t>
      </w:r>
      <w:r>
        <w:rPr>
          <w:lang w:val="vi-VN"/>
        </w:rPr>
        <w:t>7</w:t>
      </w:r>
      <w:r>
        <w:t>. Đối chiếu đủ 10 tiêu chí KT1</w:t>
      </w:r>
      <w:r>
        <w:tab/>
      </w:r>
      <w:r>
        <w:rPr>
          <w:lang w:val="vi-VN"/>
        </w:rPr>
        <w:t>46</w:t>
      </w:r>
    </w:p>
    <w:p w14:paraId="6929069E" w14:textId="77777777" w:rsidR="00510A3F" w:rsidRDefault="00595865">
      <w:pPr>
        <w:tabs>
          <w:tab w:val="right" w:leader="dot" w:pos="9071"/>
        </w:tabs>
        <w:spacing w:after="0" w:line="240" w:lineRule="auto"/>
        <w:ind w:left="312" w:firstLine="0"/>
        <w:rPr>
          <w:lang w:val="vi-VN"/>
        </w:rPr>
      </w:pPr>
      <w:r>
        <w:t>6.</w:t>
      </w:r>
      <w:r>
        <w:rPr>
          <w:lang w:val="vi-VN"/>
        </w:rPr>
        <w:t>8</w:t>
      </w:r>
      <w:r>
        <w:t>. Đối chiếu đủ 10 tiêu chí KT2</w:t>
      </w:r>
      <w:r>
        <w:tab/>
      </w:r>
      <w:r>
        <w:rPr>
          <w:lang w:val="vi-VN"/>
        </w:rPr>
        <w:t>47</w:t>
      </w:r>
    </w:p>
    <w:p w14:paraId="65EFC0C6" w14:textId="77777777" w:rsidR="00510A3F" w:rsidRDefault="00595865">
      <w:pPr>
        <w:tabs>
          <w:tab w:val="right" w:leader="dot" w:pos="9071"/>
        </w:tabs>
        <w:spacing w:after="0" w:line="240" w:lineRule="auto"/>
        <w:ind w:left="312" w:firstLine="0"/>
        <w:rPr>
          <w:lang w:val="vi-VN"/>
        </w:rPr>
      </w:pPr>
      <w:r>
        <w:t>6.</w:t>
      </w:r>
      <w:r>
        <w:rPr>
          <w:lang w:val="vi-VN"/>
        </w:rPr>
        <w:t>9</w:t>
      </w:r>
      <w:r>
        <w:t>. Đối chiếu đủ 10 tiêu chí KT3</w:t>
      </w:r>
      <w:r>
        <w:tab/>
      </w:r>
      <w:r>
        <w:rPr>
          <w:lang w:val="vi-VN"/>
        </w:rPr>
        <w:t>49</w:t>
      </w:r>
    </w:p>
    <w:p w14:paraId="39C362EB" w14:textId="77777777" w:rsidR="00510A3F" w:rsidRDefault="00595865">
      <w:pPr>
        <w:pageBreakBefore/>
        <w:tabs>
          <w:tab w:val="right" w:leader="dot" w:pos="9071"/>
        </w:tabs>
        <w:spacing w:after="0" w:line="240" w:lineRule="auto"/>
        <w:ind w:firstLine="0"/>
        <w:rPr>
          <w:b/>
          <w:lang w:val="vi-VN"/>
        </w:rPr>
      </w:pPr>
      <w:r>
        <w:rPr>
          <w:b/>
        </w:rPr>
        <w:lastRenderedPageBreak/>
        <w:t>CHƯƠNG 7. KẾT LUẬN VÀ HƯỚNG PHÁT TRIỂN</w:t>
      </w:r>
      <w:r>
        <w:rPr>
          <w:b/>
        </w:rPr>
        <w:tab/>
      </w:r>
      <w:r>
        <w:rPr>
          <w:b/>
          <w:lang w:val="vi-VN"/>
        </w:rPr>
        <w:t>50</w:t>
      </w:r>
    </w:p>
    <w:p w14:paraId="17B695EF" w14:textId="77777777" w:rsidR="00510A3F" w:rsidRDefault="00595865">
      <w:pPr>
        <w:tabs>
          <w:tab w:val="right" w:leader="dot" w:pos="9071"/>
        </w:tabs>
        <w:spacing w:after="0" w:line="240" w:lineRule="auto"/>
        <w:ind w:left="312" w:firstLine="0"/>
        <w:rPr>
          <w:lang w:val="vi-VN"/>
        </w:rPr>
      </w:pPr>
      <w:r>
        <w:rPr>
          <w:lang w:val="vi-VN"/>
        </w:rPr>
        <w:t>7.1.Mục đích khảo sát...............................................................................................50</w:t>
      </w:r>
    </w:p>
    <w:p w14:paraId="52A2AD04" w14:textId="77777777" w:rsidR="00510A3F" w:rsidRDefault="00595865">
      <w:pPr>
        <w:tabs>
          <w:tab w:val="right" w:leader="dot" w:pos="9071"/>
        </w:tabs>
        <w:spacing w:after="0" w:line="240" w:lineRule="auto"/>
        <w:ind w:left="312" w:firstLine="0"/>
        <w:rPr>
          <w:lang w:val="vi-VN"/>
        </w:rPr>
      </w:pPr>
      <w:r>
        <w:rPr>
          <w:lang w:val="vi-VN"/>
        </w:rPr>
        <w:t>7.2.Đối tượng khảo sát..............................................................................................50</w:t>
      </w:r>
    </w:p>
    <w:p w14:paraId="45D45F53" w14:textId="77777777" w:rsidR="00510A3F" w:rsidRDefault="00595865">
      <w:pPr>
        <w:tabs>
          <w:tab w:val="right" w:leader="dot" w:pos="9071"/>
        </w:tabs>
        <w:spacing w:after="0" w:line="240" w:lineRule="auto"/>
        <w:ind w:left="312" w:firstLine="0"/>
        <w:rPr>
          <w:lang w:val="vi-VN"/>
        </w:rPr>
      </w:pPr>
      <w:r>
        <w:rPr>
          <w:lang w:val="vi-VN"/>
        </w:rPr>
        <w:t>7.3.</w:t>
      </w:r>
      <w:r>
        <w:t>Phương pháp khảo sát</w:t>
      </w:r>
      <w:r>
        <w:rPr>
          <w:lang w:val="vi-VN"/>
        </w:rPr>
        <w:t>.........................................................................................50</w:t>
      </w:r>
    </w:p>
    <w:p w14:paraId="7F59CA11" w14:textId="77777777" w:rsidR="00510A3F" w:rsidRDefault="00595865">
      <w:pPr>
        <w:tabs>
          <w:tab w:val="right" w:leader="dot" w:pos="9071"/>
        </w:tabs>
        <w:spacing w:after="0" w:line="240" w:lineRule="auto"/>
        <w:ind w:left="312" w:firstLine="0"/>
        <w:rPr>
          <w:lang w:val="vi-VN"/>
        </w:rPr>
      </w:pPr>
      <w:r>
        <w:t>7.</w:t>
      </w:r>
      <w:r>
        <w:rPr>
          <w:lang w:val="vi-VN"/>
        </w:rPr>
        <w:t>4</w:t>
      </w:r>
      <w:r>
        <w:t>. Kết luận</w:t>
      </w:r>
      <w:r>
        <w:tab/>
      </w:r>
      <w:r>
        <w:rPr>
          <w:lang w:val="vi-VN"/>
        </w:rPr>
        <w:t>51</w:t>
      </w:r>
    </w:p>
    <w:p w14:paraId="32A9E2FD" w14:textId="77777777" w:rsidR="00510A3F" w:rsidRDefault="00595865">
      <w:pPr>
        <w:tabs>
          <w:tab w:val="right" w:leader="dot" w:pos="9071"/>
        </w:tabs>
        <w:spacing w:after="0" w:line="240" w:lineRule="auto"/>
        <w:ind w:left="312" w:firstLine="0"/>
        <w:rPr>
          <w:lang w:val="vi-VN"/>
        </w:rPr>
      </w:pPr>
      <w:r>
        <w:t>7.</w:t>
      </w:r>
      <w:r>
        <w:rPr>
          <w:lang w:val="vi-VN"/>
        </w:rPr>
        <w:t>5</w:t>
      </w:r>
      <w:r>
        <w:t>. Hạn chế hiện tại</w:t>
      </w:r>
      <w:r>
        <w:tab/>
      </w:r>
      <w:r>
        <w:rPr>
          <w:lang w:val="vi-VN"/>
        </w:rPr>
        <w:t>51</w:t>
      </w:r>
    </w:p>
    <w:p w14:paraId="3A75E4A5" w14:textId="77777777" w:rsidR="00510A3F" w:rsidRDefault="00595865">
      <w:pPr>
        <w:tabs>
          <w:tab w:val="right" w:leader="dot" w:pos="9071"/>
        </w:tabs>
        <w:spacing w:after="0" w:line="240" w:lineRule="auto"/>
        <w:ind w:left="312" w:firstLine="0"/>
        <w:rPr>
          <w:lang w:val="vi-VN"/>
        </w:rPr>
      </w:pPr>
      <w:r>
        <w:t>7.</w:t>
      </w:r>
      <w:r>
        <w:rPr>
          <w:lang w:val="vi-VN"/>
        </w:rPr>
        <w:t>6</w:t>
      </w:r>
      <w:r>
        <w:t>. Hướng phát triển cuối kỳ</w:t>
      </w:r>
      <w:r>
        <w:tab/>
      </w:r>
      <w:r>
        <w:rPr>
          <w:lang w:val="vi-VN"/>
        </w:rPr>
        <w:t>52</w:t>
      </w:r>
    </w:p>
    <w:p w14:paraId="57D15486" w14:textId="77777777" w:rsidR="00510A3F" w:rsidRDefault="00595865">
      <w:pPr>
        <w:tabs>
          <w:tab w:val="right" w:leader="dot" w:pos="9071"/>
        </w:tabs>
        <w:spacing w:after="0" w:line="240" w:lineRule="auto"/>
        <w:ind w:firstLine="0"/>
        <w:rPr>
          <w:lang w:val="vi-VN"/>
        </w:rPr>
      </w:pPr>
      <w:r>
        <w:rPr>
          <w:b/>
        </w:rPr>
        <w:t>PHỤ LỤC A. CẤU TRÚC MÃ NGUỒN VÀ HƯỚNG DẪN CHẠY</w:t>
      </w:r>
      <w:r>
        <w:rPr>
          <w:b/>
        </w:rPr>
        <w:tab/>
      </w:r>
      <w:r>
        <w:rPr>
          <w:b/>
          <w:lang w:val="vi-VN"/>
        </w:rPr>
        <w:t>54</w:t>
      </w:r>
    </w:p>
    <w:p w14:paraId="14A47691" w14:textId="77777777" w:rsidR="00510A3F" w:rsidRDefault="00595865">
      <w:pPr>
        <w:tabs>
          <w:tab w:val="right" w:leader="dot" w:pos="9071"/>
        </w:tabs>
        <w:spacing w:after="0" w:line="240" w:lineRule="auto"/>
        <w:ind w:firstLine="0"/>
        <w:rPr>
          <w:lang w:val="vi-VN"/>
        </w:rPr>
      </w:pPr>
      <w:r>
        <w:rPr>
          <w:b/>
        </w:rPr>
        <w:t>PHỤ LỤC B. TÀI KHOẢN VÀ DỮ LIỆU MẪU</w:t>
      </w:r>
      <w:r>
        <w:rPr>
          <w:b/>
        </w:rPr>
        <w:tab/>
      </w:r>
      <w:r>
        <w:rPr>
          <w:b/>
          <w:lang w:val="vi-VN"/>
        </w:rPr>
        <w:t>55</w:t>
      </w:r>
    </w:p>
    <w:p w14:paraId="04656302" w14:textId="77777777" w:rsidR="00510A3F" w:rsidRDefault="00595865">
      <w:pPr>
        <w:tabs>
          <w:tab w:val="right" w:leader="dot" w:pos="9071"/>
        </w:tabs>
        <w:spacing w:after="0" w:line="240" w:lineRule="auto"/>
        <w:ind w:firstLine="0"/>
        <w:rPr>
          <w:lang w:val="vi-VN"/>
        </w:rPr>
      </w:pPr>
      <w:r>
        <w:rPr>
          <w:b/>
        </w:rPr>
        <w:t>PHỤ LỤC C. NHẬT KÝ GIT VÀ KỊCH BẢN KIỂM THỬ</w:t>
      </w:r>
      <w:r>
        <w:rPr>
          <w:b/>
        </w:rPr>
        <w:tab/>
      </w:r>
      <w:r>
        <w:rPr>
          <w:b/>
          <w:lang w:val="vi-VN"/>
        </w:rPr>
        <w:t>56</w:t>
      </w:r>
    </w:p>
    <w:p w14:paraId="4093FE65" w14:textId="77777777" w:rsidR="00510A3F" w:rsidRDefault="00595865">
      <w:pPr>
        <w:tabs>
          <w:tab w:val="right" w:leader="dot" w:pos="9071"/>
        </w:tabs>
        <w:spacing w:after="0" w:line="240" w:lineRule="auto"/>
        <w:ind w:firstLine="0"/>
      </w:pPr>
      <w:r>
        <w:rPr>
          <w:b/>
        </w:rPr>
        <w:t>PHỤ LỤC D. THUYẾT MINH CHI TIẾT PHÂN TÍCH NGHIỆP VỤ</w:t>
      </w:r>
      <w:r>
        <w:rPr>
          <w:b/>
        </w:rPr>
        <w:tab/>
        <w:t>57</w:t>
      </w:r>
    </w:p>
    <w:p w14:paraId="08934B27" w14:textId="77777777" w:rsidR="00510A3F" w:rsidRDefault="00595865">
      <w:pPr>
        <w:tabs>
          <w:tab w:val="right" w:leader="dot" w:pos="9071"/>
        </w:tabs>
        <w:spacing w:after="0" w:line="240" w:lineRule="auto"/>
        <w:ind w:left="312" w:firstLine="0"/>
      </w:pPr>
      <w:r>
        <w:t>D.1. Bối cảnh và vấn đề quản lý dữ liệu</w:t>
      </w:r>
      <w:r>
        <w:tab/>
        <w:t>57</w:t>
      </w:r>
    </w:p>
    <w:p w14:paraId="15B6BE35" w14:textId="77777777" w:rsidR="00510A3F" w:rsidRDefault="00595865">
      <w:pPr>
        <w:tabs>
          <w:tab w:val="right" w:leader="dot" w:pos="9071"/>
        </w:tabs>
        <w:spacing w:after="0" w:line="240" w:lineRule="auto"/>
        <w:ind w:left="312" w:firstLine="0"/>
      </w:pPr>
      <w:r>
        <w:t>D.2. Phân tích ba nhóm người dùng</w:t>
      </w:r>
      <w:r>
        <w:tab/>
        <w:t>57</w:t>
      </w:r>
    </w:p>
    <w:p w14:paraId="1EABC315" w14:textId="77777777" w:rsidR="00510A3F" w:rsidRDefault="00595865">
      <w:pPr>
        <w:tabs>
          <w:tab w:val="right" w:leader="dot" w:pos="9071"/>
        </w:tabs>
        <w:spacing w:after="0" w:line="240" w:lineRule="auto"/>
        <w:ind w:left="312" w:firstLine="0"/>
      </w:pPr>
      <w:r>
        <w:t>D.3. Luồng nghiệp vụ từ tạo đàn đến xuất bán</w:t>
      </w:r>
      <w:r>
        <w:tab/>
        <w:t>58</w:t>
      </w:r>
    </w:p>
    <w:p w14:paraId="3E67CF93" w14:textId="77777777" w:rsidR="00510A3F" w:rsidRDefault="00595865">
      <w:pPr>
        <w:tabs>
          <w:tab w:val="right" w:leader="dot" w:pos="9071"/>
        </w:tabs>
        <w:spacing w:after="0" w:line="240" w:lineRule="auto"/>
        <w:ind w:left="312" w:firstLine="0"/>
      </w:pPr>
      <w:r>
        <w:t>D.4. Phân tích yêu cầu tìm kiếm, lọc và thống kê</w:t>
      </w:r>
      <w:r>
        <w:tab/>
        <w:t>59</w:t>
      </w:r>
    </w:p>
    <w:p w14:paraId="2F93172A" w14:textId="77777777" w:rsidR="00510A3F" w:rsidRDefault="00595865">
      <w:pPr>
        <w:tabs>
          <w:tab w:val="right" w:leader="dot" w:pos="9071"/>
        </w:tabs>
        <w:spacing w:after="0" w:line="240" w:lineRule="auto"/>
        <w:ind w:firstLine="0"/>
      </w:pPr>
      <w:r>
        <w:rPr>
          <w:b/>
        </w:rPr>
        <w:t>PHỤ LỤC E. ĐẶC TẢ CHI TIẾT YÊU CẦU CHỨC NĂNG</w:t>
      </w:r>
      <w:r>
        <w:rPr>
          <w:b/>
        </w:rPr>
        <w:tab/>
        <w:t>60</w:t>
      </w:r>
    </w:p>
    <w:p w14:paraId="38EC7B27" w14:textId="77777777" w:rsidR="00510A3F" w:rsidRDefault="00595865">
      <w:pPr>
        <w:tabs>
          <w:tab w:val="right" w:leader="dot" w:pos="9071"/>
        </w:tabs>
        <w:spacing w:after="0" w:line="240" w:lineRule="auto"/>
        <w:ind w:left="312" w:firstLine="0"/>
      </w:pPr>
      <w:r>
        <w:t>E.1. FR-01 - Đăng nhập và phân quyền</w:t>
      </w:r>
      <w:r>
        <w:tab/>
        <w:t>60</w:t>
      </w:r>
    </w:p>
    <w:p w14:paraId="633D594A" w14:textId="77777777" w:rsidR="00510A3F" w:rsidRDefault="00595865">
      <w:pPr>
        <w:tabs>
          <w:tab w:val="right" w:leader="dot" w:pos="9071"/>
        </w:tabs>
        <w:spacing w:after="0" w:line="240" w:lineRule="auto"/>
        <w:ind w:left="312" w:firstLine="0"/>
      </w:pPr>
      <w:r>
        <w:t>E.2. FR-02 - Quản lý đàn</w:t>
      </w:r>
      <w:r>
        <w:tab/>
        <w:t>60</w:t>
      </w:r>
    </w:p>
    <w:p w14:paraId="439748B8" w14:textId="77777777" w:rsidR="00510A3F" w:rsidRDefault="00595865">
      <w:pPr>
        <w:tabs>
          <w:tab w:val="right" w:leader="dot" w:pos="9071"/>
        </w:tabs>
        <w:spacing w:after="0" w:line="240" w:lineRule="auto"/>
        <w:ind w:left="312" w:firstLine="0"/>
      </w:pPr>
      <w:r>
        <w:t>E.3. FR-03 - Quản lý chuồng</w:t>
      </w:r>
      <w:r>
        <w:tab/>
        <w:t>61</w:t>
      </w:r>
    </w:p>
    <w:p w14:paraId="1DCD96B5" w14:textId="77777777" w:rsidR="00510A3F" w:rsidRDefault="00595865">
      <w:pPr>
        <w:tabs>
          <w:tab w:val="right" w:leader="dot" w:pos="9071"/>
        </w:tabs>
        <w:spacing w:after="0" w:line="240" w:lineRule="auto"/>
        <w:ind w:left="312" w:firstLine="0"/>
      </w:pPr>
      <w:r>
        <w:t>E.4. FR-04 - Nhật ký chăm sóc</w:t>
      </w:r>
      <w:r>
        <w:tab/>
        <w:t>61</w:t>
      </w:r>
    </w:p>
    <w:p w14:paraId="731B6BC0" w14:textId="77777777" w:rsidR="00510A3F" w:rsidRDefault="00595865">
      <w:pPr>
        <w:tabs>
          <w:tab w:val="right" w:leader="dot" w:pos="9071"/>
        </w:tabs>
        <w:spacing w:after="0" w:line="240" w:lineRule="auto"/>
        <w:ind w:left="312" w:firstLine="0"/>
      </w:pPr>
      <w:r>
        <w:t>E.5. FR-05 - Tiêm phòng</w:t>
      </w:r>
      <w:r>
        <w:tab/>
        <w:t>62</w:t>
      </w:r>
    </w:p>
    <w:p w14:paraId="7E01A852" w14:textId="77777777" w:rsidR="00510A3F" w:rsidRDefault="00595865">
      <w:pPr>
        <w:tabs>
          <w:tab w:val="right" w:leader="dot" w:pos="9071"/>
        </w:tabs>
        <w:spacing w:after="0" w:line="240" w:lineRule="auto"/>
        <w:ind w:left="312" w:firstLine="0"/>
      </w:pPr>
      <w:r>
        <w:t>E.6. FR-06 - Tăng trưởng</w:t>
      </w:r>
      <w:r>
        <w:tab/>
        <w:t>62</w:t>
      </w:r>
    </w:p>
    <w:p w14:paraId="20A3507F" w14:textId="77777777" w:rsidR="00510A3F" w:rsidRDefault="00595865">
      <w:pPr>
        <w:tabs>
          <w:tab w:val="right" w:leader="dot" w:pos="9071"/>
        </w:tabs>
        <w:spacing w:after="0" w:line="240" w:lineRule="auto"/>
        <w:ind w:left="312" w:firstLine="0"/>
      </w:pPr>
      <w:r>
        <w:t>E.7. FR-07 - Tìm kiếm và lọc</w:t>
      </w:r>
      <w:r>
        <w:tab/>
        <w:t>62</w:t>
      </w:r>
    </w:p>
    <w:p w14:paraId="3453D19C" w14:textId="77777777" w:rsidR="00510A3F" w:rsidRDefault="00595865">
      <w:pPr>
        <w:tabs>
          <w:tab w:val="right" w:leader="dot" w:pos="9071"/>
        </w:tabs>
        <w:spacing w:after="0" w:line="240" w:lineRule="auto"/>
        <w:ind w:left="312" w:firstLine="0"/>
      </w:pPr>
      <w:r>
        <w:t>E.8. FR-08 - Thống kê cơ bản</w:t>
      </w:r>
      <w:r>
        <w:tab/>
        <w:t>63</w:t>
      </w:r>
    </w:p>
    <w:p w14:paraId="0E9D0D5D" w14:textId="77777777" w:rsidR="00510A3F" w:rsidRDefault="00595865">
      <w:pPr>
        <w:tabs>
          <w:tab w:val="right" w:leader="dot" w:pos="9071"/>
        </w:tabs>
        <w:spacing w:after="0" w:line="240" w:lineRule="auto"/>
        <w:ind w:left="312" w:firstLine="0"/>
      </w:pPr>
      <w:r>
        <w:t>E.9. FR-AI-01 - AI tóm tắt đàn</w:t>
      </w:r>
      <w:r>
        <w:tab/>
        <w:t>63</w:t>
      </w:r>
    </w:p>
    <w:p w14:paraId="3A166B66" w14:textId="77777777" w:rsidR="00510A3F" w:rsidRDefault="00595865">
      <w:pPr>
        <w:tabs>
          <w:tab w:val="right" w:leader="dot" w:pos="9071"/>
        </w:tabs>
        <w:spacing w:after="0" w:line="240" w:lineRule="auto"/>
        <w:ind w:firstLine="0"/>
      </w:pPr>
      <w:r>
        <w:rPr>
          <w:b/>
        </w:rPr>
        <w:t>PHỤ LỤC F. ĐẶC TẢ YÊU CẦU PHI CHỨC NĂNG</w:t>
      </w:r>
      <w:r>
        <w:rPr>
          <w:b/>
        </w:rPr>
        <w:tab/>
        <w:t>65</w:t>
      </w:r>
    </w:p>
    <w:p w14:paraId="0922EDE4" w14:textId="77777777" w:rsidR="00510A3F" w:rsidRDefault="00595865">
      <w:pPr>
        <w:tabs>
          <w:tab w:val="right" w:leader="dot" w:pos="9071"/>
        </w:tabs>
        <w:spacing w:after="0" w:line="240" w:lineRule="auto"/>
        <w:ind w:left="312" w:firstLine="0"/>
      </w:pPr>
      <w:r>
        <w:t>F.1. Bảo mật</w:t>
      </w:r>
      <w:r>
        <w:tab/>
        <w:t>65</w:t>
      </w:r>
    </w:p>
    <w:p w14:paraId="1C0D0265" w14:textId="77777777" w:rsidR="00510A3F" w:rsidRDefault="00595865">
      <w:pPr>
        <w:tabs>
          <w:tab w:val="right" w:leader="dot" w:pos="9071"/>
        </w:tabs>
        <w:spacing w:after="0" w:line="240" w:lineRule="auto"/>
        <w:ind w:left="312" w:firstLine="0"/>
      </w:pPr>
      <w:r>
        <w:t>F.2. Phân quyền</w:t>
      </w:r>
      <w:r>
        <w:tab/>
        <w:t>65</w:t>
      </w:r>
    </w:p>
    <w:p w14:paraId="3A21A9DE" w14:textId="77777777" w:rsidR="00510A3F" w:rsidRDefault="00595865">
      <w:pPr>
        <w:tabs>
          <w:tab w:val="right" w:leader="dot" w:pos="9071"/>
        </w:tabs>
        <w:spacing w:after="0" w:line="240" w:lineRule="auto"/>
        <w:ind w:left="312" w:firstLine="0"/>
      </w:pPr>
      <w:r>
        <w:t>F.3. Hiệu năng</w:t>
      </w:r>
      <w:r>
        <w:tab/>
        <w:t>66</w:t>
      </w:r>
    </w:p>
    <w:p w14:paraId="387E86EF" w14:textId="77777777" w:rsidR="00510A3F" w:rsidRDefault="00595865">
      <w:pPr>
        <w:tabs>
          <w:tab w:val="right" w:leader="dot" w:pos="9071"/>
        </w:tabs>
        <w:spacing w:after="0" w:line="240" w:lineRule="auto"/>
        <w:ind w:left="312" w:firstLine="0"/>
      </w:pPr>
      <w:r>
        <w:t>F.4. Khả dụng</w:t>
      </w:r>
      <w:r>
        <w:tab/>
        <w:t>66</w:t>
      </w:r>
    </w:p>
    <w:p w14:paraId="690B5E21" w14:textId="77777777" w:rsidR="00510A3F" w:rsidRDefault="00595865">
      <w:pPr>
        <w:tabs>
          <w:tab w:val="right" w:leader="dot" w:pos="9071"/>
        </w:tabs>
        <w:spacing w:after="0" w:line="240" w:lineRule="auto"/>
        <w:ind w:left="312" w:firstLine="0"/>
      </w:pPr>
      <w:r>
        <w:t>F.5. Sao lưu và phục hồi</w:t>
      </w:r>
      <w:r>
        <w:tab/>
        <w:t>66</w:t>
      </w:r>
    </w:p>
    <w:p w14:paraId="742719FC" w14:textId="77777777" w:rsidR="00510A3F" w:rsidRDefault="00595865">
      <w:pPr>
        <w:tabs>
          <w:tab w:val="right" w:leader="dot" w:pos="9071"/>
        </w:tabs>
        <w:spacing w:after="0" w:line="240" w:lineRule="auto"/>
        <w:ind w:left="312" w:firstLine="0"/>
      </w:pPr>
      <w:r>
        <w:t>F.6. Toàn vẹn dữ liệu</w:t>
      </w:r>
      <w:r>
        <w:tab/>
        <w:t>67</w:t>
      </w:r>
    </w:p>
    <w:p w14:paraId="1B1CDE5F" w14:textId="77777777" w:rsidR="00510A3F" w:rsidRDefault="00595865">
      <w:pPr>
        <w:tabs>
          <w:tab w:val="right" w:leader="dot" w:pos="9071"/>
        </w:tabs>
        <w:spacing w:after="0" w:line="240" w:lineRule="auto"/>
        <w:ind w:left="312" w:firstLine="0"/>
      </w:pPr>
      <w:r>
        <w:t>F.7. An toàn AI</w:t>
      </w:r>
      <w:r>
        <w:tab/>
        <w:t>67</w:t>
      </w:r>
    </w:p>
    <w:p w14:paraId="3D8BA5DF" w14:textId="77777777" w:rsidR="00510A3F" w:rsidRDefault="00595865">
      <w:pPr>
        <w:tabs>
          <w:tab w:val="right" w:leader="dot" w:pos="9071"/>
        </w:tabs>
        <w:spacing w:after="0" w:line="240" w:lineRule="auto"/>
        <w:ind w:firstLine="0"/>
      </w:pPr>
      <w:r>
        <w:rPr>
          <w:b/>
        </w:rPr>
        <w:t>PHỤ LỤC G. TỪ ĐIỂN DỮ LIỆU VÀ QUAN HỆ CSDL</w:t>
      </w:r>
      <w:r>
        <w:rPr>
          <w:b/>
        </w:rPr>
        <w:tab/>
        <w:t>69</w:t>
      </w:r>
    </w:p>
    <w:p w14:paraId="3167412B" w14:textId="77777777" w:rsidR="00510A3F" w:rsidRDefault="00595865">
      <w:pPr>
        <w:tabs>
          <w:tab w:val="right" w:leader="dot" w:pos="9071"/>
        </w:tabs>
        <w:spacing w:after="0" w:line="240" w:lineRule="auto"/>
        <w:ind w:left="312" w:firstLine="0"/>
      </w:pPr>
      <w:r>
        <w:t>G.1. Bảng users</w:t>
      </w:r>
      <w:r>
        <w:tab/>
        <w:t>69</w:t>
      </w:r>
    </w:p>
    <w:p w14:paraId="613BCA56" w14:textId="77777777" w:rsidR="00510A3F" w:rsidRDefault="00595865">
      <w:pPr>
        <w:tabs>
          <w:tab w:val="right" w:leader="dot" w:pos="9071"/>
        </w:tabs>
        <w:spacing w:after="0" w:line="240" w:lineRule="auto"/>
        <w:ind w:left="312" w:firstLine="0"/>
      </w:pPr>
      <w:r>
        <w:t>G.2. Bảng barns</w:t>
      </w:r>
      <w:r>
        <w:tab/>
        <w:t>69</w:t>
      </w:r>
    </w:p>
    <w:p w14:paraId="4DCE3C87" w14:textId="77777777" w:rsidR="00510A3F" w:rsidRDefault="00595865">
      <w:pPr>
        <w:tabs>
          <w:tab w:val="right" w:leader="dot" w:pos="9071"/>
        </w:tabs>
        <w:spacing w:after="0" w:line="240" w:lineRule="auto"/>
        <w:ind w:left="312" w:firstLine="0"/>
      </w:pPr>
      <w:r>
        <w:t>G.3. Bảng herds</w:t>
      </w:r>
      <w:r>
        <w:tab/>
        <w:t>69</w:t>
      </w:r>
    </w:p>
    <w:p w14:paraId="7BF4E779" w14:textId="77777777" w:rsidR="00510A3F" w:rsidRDefault="00595865">
      <w:pPr>
        <w:tabs>
          <w:tab w:val="right" w:leader="dot" w:pos="9071"/>
        </w:tabs>
        <w:spacing w:after="0" w:line="240" w:lineRule="auto"/>
        <w:ind w:left="312" w:firstLine="0"/>
      </w:pPr>
      <w:r>
        <w:t>G.4. Bảng care_logs</w:t>
      </w:r>
      <w:r>
        <w:tab/>
        <w:t>70</w:t>
      </w:r>
    </w:p>
    <w:p w14:paraId="7D610464" w14:textId="77777777" w:rsidR="00510A3F" w:rsidRDefault="00595865">
      <w:pPr>
        <w:tabs>
          <w:tab w:val="right" w:leader="dot" w:pos="9071"/>
        </w:tabs>
        <w:spacing w:after="0" w:line="240" w:lineRule="auto"/>
        <w:ind w:left="312" w:firstLine="0"/>
      </w:pPr>
      <w:r>
        <w:t>G.5. Bảng vaccines</w:t>
      </w:r>
      <w:r>
        <w:tab/>
        <w:t>70</w:t>
      </w:r>
    </w:p>
    <w:p w14:paraId="0DF25EDA" w14:textId="77777777" w:rsidR="00510A3F" w:rsidRDefault="00595865">
      <w:pPr>
        <w:tabs>
          <w:tab w:val="right" w:leader="dot" w:pos="9071"/>
        </w:tabs>
        <w:spacing w:after="0" w:line="240" w:lineRule="auto"/>
        <w:ind w:left="312" w:firstLine="0"/>
      </w:pPr>
      <w:r>
        <w:t>G.6. Bảng vaccination_schedules</w:t>
      </w:r>
      <w:r>
        <w:tab/>
        <w:t>71</w:t>
      </w:r>
    </w:p>
    <w:p w14:paraId="262D81AD" w14:textId="77777777" w:rsidR="00510A3F" w:rsidRDefault="00595865">
      <w:pPr>
        <w:tabs>
          <w:tab w:val="right" w:leader="dot" w:pos="9071"/>
        </w:tabs>
        <w:spacing w:after="0" w:line="240" w:lineRule="auto"/>
        <w:ind w:left="312" w:firstLine="0"/>
      </w:pPr>
      <w:r>
        <w:t>G.7. Bảng growth_records</w:t>
      </w:r>
      <w:r>
        <w:tab/>
        <w:t>71</w:t>
      </w:r>
    </w:p>
    <w:p w14:paraId="3AD49154" w14:textId="77777777" w:rsidR="00510A3F" w:rsidRDefault="00595865">
      <w:pPr>
        <w:tabs>
          <w:tab w:val="right" w:leader="dot" w:pos="9071"/>
        </w:tabs>
        <w:spacing w:after="0" w:line="240" w:lineRule="auto"/>
        <w:ind w:left="312" w:firstLine="0"/>
      </w:pPr>
      <w:r>
        <w:t>G.8. Bảng sales</w:t>
      </w:r>
      <w:r>
        <w:tab/>
        <w:t>71</w:t>
      </w:r>
    </w:p>
    <w:p w14:paraId="07D8284C" w14:textId="77777777" w:rsidR="00510A3F" w:rsidRDefault="00595865">
      <w:pPr>
        <w:tabs>
          <w:tab w:val="right" w:leader="dot" w:pos="9071"/>
        </w:tabs>
        <w:spacing w:after="0" w:line="240" w:lineRule="auto"/>
        <w:ind w:left="312" w:firstLine="0"/>
      </w:pPr>
      <w:r>
        <w:t>G.9. Bảng ai_prompt_logs</w:t>
      </w:r>
      <w:r>
        <w:tab/>
        <w:t>72</w:t>
      </w:r>
    </w:p>
    <w:p w14:paraId="0A8EAADA" w14:textId="77777777" w:rsidR="00510A3F" w:rsidRDefault="00595865">
      <w:pPr>
        <w:tabs>
          <w:tab w:val="right" w:leader="dot" w:pos="9071"/>
        </w:tabs>
        <w:spacing w:after="0" w:line="240" w:lineRule="auto"/>
        <w:ind w:firstLine="0"/>
      </w:pPr>
      <w:r>
        <w:rPr>
          <w:b/>
        </w:rPr>
        <w:t>TÀI LIỆU THAM KHẢO</w:t>
      </w:r>
      <w:r>
        <w:rPr>
          <w:b/>
        </w:rPr>
        <w:tab/>
        <w:t>73</w:t>
      </w:r>
    </w:p>
    <w:p w14:paraId="1E3D2C5D" w14:textId="77777777" w:rsidR="00510A3F" w:rsidRDefault="00595865">
      <w:r>
        <w:br w:type="page"/>
      </w:r>
    </w:p>
    <w:p w14:paraId="2BDBA3FC" w14:textId="77777777" w:rsidR="00510A3F" w:rsidRDefault="00595865">
      <w:pPr>
        <w:pStyle w:val="Heading1"/>
        <w:pageBreakBefore/>
        <w:spacing w:before="120" w:after="60"/>
      </w:pPr>
      <w:r>
        <w:rPr>
          <w:rFonts w:ascii="Times New Roman" w:eastAsia="Times New Roman" w:hAnsi="Times New Roman"/>
        </w:rPr>
        <w:lastRenderedPageBreak/>
        <w:t>CHƯƠNG 1. TỔNG QUAN BÀI TOÁN VÀ CHUỖI LIÊN KẾT KT1 - KT2 - KT3</w:t>
      </w:r>
    </w:p>
    <w:p w14:paraId="242EB6DE" w14:textId="77777777" w:rsidR="00510A3F" w:rsidRDefault="00595865">
      <w:pPr>
        <w:pStyle w:val="Heading2"/>
      </w:pPr>
      <w:bookmarkStart w:id="1" w:name="__RefHeading___Toc7314_127804964"/>
      <w:bookmarkEnd w:id="1"/>
      <w:r>
        <w:rPr>
          <w:rFonts w:ascii="Times New Roman" w:eastAsia="Times New Roman" w:hAnsi="Times New Roman" w:cs="Times New Roman"/>
        </w:rPr>
        <w:t>1.1. Bối cảnh</w:t>
      </w:r>
    </w:p>
    <w:p w14:paraId="2F2A1E98" w14:textId="77777777" w:rsidR="00510A3F" w:rsidRDefault="00595865">
      <w:r>
        <w:t>Phân tích bổ sung: bài toán số hóa dữ liệu chăn nuôi theo thời gian, nơi nhiều thông tin về đàn, chuồng, chăm sóc, tiêm phòng, tăng trưởng và xuất bán cần được đặt trong cùng một hệ thống có liên kết.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w:t>
      </w:r>
      <w:r>
        <w:t>rở thành cơ sở trực tiếp cho thiết kế bảng dữ liệu, tuyến xử lý và giao diện ở KT2, đồng thời làm rõ phần nào là chức năng đã có và phần nào chỉ là định hướng phát triển.</w:t>
      </w:r>
    </w:p>
    <w:p w14:paraId="7DE46CAE" w14:textId="77777777" w:rsidR="00510A3F" w:rsidRDefault="00595865">
      <w:r>
        <w:t>Về luồng dữ liệu, dữ liệu hình thành từ các thao tác hằng ngày rồi được gắn với đúng đàn, đúng chuồng, đúng người ghi và đúng thời điểm; từ đó người quản lý có thể tra cứu lịch sử thay vì tổng hợp lại từ nhiều nguồn rời rạc.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w:t>
      </w:r>
      <w:r>
        <w:t>õ nguồn gốc. Với các dữ liệu theo thời gian như nhật ký, lịch tiêm và tăng trưởng, thứ tự thời gian cũng là một phần quan trọng của ngữ nghĩa dữ liệu.</w:t>
      </w:r>
    </w:p>
    <w:p w14:paraId="3F2A49A5" w14:textId="77777777" w:rsidR="00510A3F" w:rsidRDefault="00595865">
      <w:r>
        <w:t>Về kiểm soát và đánh giá, cần coi tính đầy đủ, khả năng truy vết và tính nhất quán là ba điều kiện nền tảng; các chức năng AI chỉ có giá trị khi dữ liệu đầu vào đã được hệ thống tổ chức và kiểm tra trước.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 th</w:t>
      </w:r>
      <w:r>
        <w:t>ống kê truy về CSDL và AI không vượt qua ranh giới hỗ trợ quản lý đã xác định.</w:t>
      </w:r>
    </w:p>
    <w:p w14:paraId="54581149" w14:textId="77777777" w:rsidR="00510A3F" w:rsidRDefault="00595865">
      <w:r>
        <w:t>Trang trại chăn nuôi phát sinh nhiều dữ liệu theo thời gian: đàn vật nuôi, chuồng, nhật ký chăm sóc, lịch tiêm phòng, cân nặng, tăng trưởng, xuất bán và doanh thu. Nếu quản lý bằng sổ giấy hoặc các bảng tính rời rạc, người quản lý khó biết đàn nào sắp đến lịch tiêm, dữ liệu chăm sóc nào bất thường, đàn nào tăng trưởng chậm và số liệu nào cần tổng hợp để ra quyết định.</w:t>
      </w:r>
    </w:p>
    <w:p w14:paraId="519C0F43" w14:textId="77777777" w:rsidR="00510A3F" w:rsidRDefault="00595865">
      <w:pPr>
        <w:pStyle w:val="Heading2"/>
      </w:pPr>
      <w:bookmarkStart w:id="2" w:name="__RefHeading___Toc7316_127804964"/>
      <w:bookmarkEnd w:id="2"/>
      <w:r>
        <w:rPr>
          <w:rFonts w:ascii="Times New Roman" w:eastAsia="Times New Roman" w:hAnsi="Times New Roman" w:cs="Times New Roman"/>
        </w:rPr>
        <w:t>1.2. Mục tiêu</w:t>
      </w:r>
    </w:p>
    <w:p w14:paraId="6B024CD6" w14:textId="77777777" w:rsidR="00510A3F" w:rsidRDefault="00595865">
      <w:r>
        <w:t xml:space="preserve">Phân tích bổ sung: mục tiêu tổng thể của hệ thống không chỉ dừng ở việc tạo các màn hình CRUD mà còn hướng đến giảm thao tác thủ công, giảm bỏ sót lịch và tạo nguồn dữ liệu thống nhất cho quản lý. Khi đặt nội dung này trong toàn bộ đề tài, cần nhìn hệ thống như một chuỗi nghiệp vụ liên tục chứ không phải tập hợp các màn hình </w:t>
      </w:r>
      <w:r>
        <w:lastRenderedPageBreak/>
        <w:t>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tuyến xử lý và giao diện ở KT2, đồng thời làm rõ phần nào là chức năng đã có và phần nào chỉ là định hướng phát triển.</w:t>
      </w:r>
    </w:p>
    <w:p w14:paraId="524AA33B" w14:textId="77777777" w:rsidR="00510A3F" w:rsidRDefault="00595865">
      <w:r>
        <w:t>Về luồng dữ liệu, mỗi mục tiêu được liên kết với một nhóm chức năng cụ thể: dữ liệu tập trung gắn với CSDL quan hệ; phân quyền gắn với ba vai trò; tra cứu nhanh gắn với tìm kiếm, lọc và dashboard; AI gắn với tóm tắt và diễn giải.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w:t>
      </w:r>
      <w:r>
        <w:t>ông rõ nguồn gốc. Với các dữ liệu theo thời gian như nhật ký, lịch tiêm và tăng trưởng, thứ tự thời gian cũng là một phần quan trọng của ngữ nghĩa dữ liệu.</w:t>
      </w:r>
    </w:p>
    <w:p w14:paraId="1464E115" w14:textId="77777777" w:rsidR="00510A3F" w:rsidRDefault="00595865">
      <w:r>
        <w:t>Về kiểm soát và đánh giá, khi đánh giá mức độ đạt mục tiêu cần ưu tiên hành vi thực tế của chương trình, dữ liệu lưu được và kết quả kiểm thử; các ý tưởng mở rộng chỉ nên được xếp vào hướng phát triển nếu chưa có minh chứng chạy.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w:t>
      </w:r>
      <w:r>
        <w:t xml:space="preserve"> áp dụng đúng, kết quả thống kê truy về CSDL và AI không vượt qua ranh giới hỗ trợ quản lý đã xác định.</w:t>
      </w:r>
    </w:p>
    <w:p w14:paraId="7D1BA383" w14:textId="77777777" w:rsidR="00510A3F" w:rsidRDefault="00595865">
      <w:pPr>
        <w:pStyle w:val="NoIndent"/>
        <w:spacing w:after="40"/>
        <w:ind w:left="397" w:hanging="227"/>
      </w:pPr>
      <w:r>
        <w:t>• Tập trung dữ liệu chăn nuôi vào một CSDL có quan hệ rõ ràng và có kiểm soát toàn vẹn.</w:t>
      </w:r>
    </w:p>
    <w:p w14:paraId="285CE455" w14:textId="77777777" w:rsidR="00510A3F" w:rsidRDefault="00595865">
      <w:pPr>
        <w:pStyle w:val="NoIndent"/>
        <w:spacing w:after="40"/>
        <w:ind w:left="397" w:hanging="227"/>
      </w:pPr>
      <w:r>
        <w:t>• Phân quyền theo ba vai trò: Quản lý, Kỹ thuật viên, Nhân viên.</w:t>
      </w:r>
    </w:p>
    <w:p w14:paraId="0EB06194" w14:textId="77777777" w:rsidR="00510A3F" w:rsidRDefault="00595865">
      <w:pPr>
        <w:pStyle w:val="NoIndent"/>
        <w:spacing w:after="40"/>
        <w:ind w:left="397" w:hanging="227"/>
      </w:pPr>
      <w:r>
        <w:t>• Thực hiện các nghiệp vụ cốt lõi bằng giao diện web đơn giản, tiếng Việt, dễ thao tác.</w:t>
      </w:r>
    </w:p>
    <w:p w14:paraId="1F9C364C" w14:textId="77777777" w:rsidR="00510A3F" w:rsidRDefault="00595865">
      <w:pPr>
        <w:pStyle w:val="NoIndent"/>
        <w:spacing w:after="40"/>
        <w:ind w:left="397" w:hanging="227"/>
      </w:pPr>
      <w:r>
        <w:t>• Tìm kiếm, lọc và tổng hợp dữ liệu nhanh để giảm thao tác thủ công.</w:t>
      </w:r>
    </w:p>
    <w:p w14:paraId="46DBB8AE" w14:textId="77777777" w:rsidR="00510A3F" w:rsidRDefault="00595865">
      <w:pPr>
        <w:pStyle w:val="NoIndent"/>
        <w:spacing w:after="40"/>
        <w:ind w:left="397" w:hanging="227"/>
      </w:pPr>
      <w:r>
        <w:t>• Dùng AI để tóm tắt dữ liệu, nhắc lịch và diễn giải tăng trưởng; mọi phép tính quyết định vẫn do chương trình thực hiện bằng quy tắc xác định.</w:t>
      </w:r>
    </w:p>
    <w:p w14:paraId="7648D874" w14:textId="77777777" w:rsidR="00510A3F" w:rsidRDefault="00595865">
      <w:pPr>
        <w:pStyle w:val="Heading2"/>
        <w:spacing w:before="120" w:after="60"/>
      </w:pPr>
      <w:r>
        <w:rPr>
          <w:rFonts w:ascii="Times New Roman" w:eastAsia="Times New Roman" w:hAnsi="Times New Roman"/>
        </w:rPr>
        <w:t>1.3. Sự nối tiếp từ KT1 sang KT2 và KT3</w:t>
      </w:r>
    </w:p>
    <w:p w14:paraId="63A4D3E6" w14:textId="77777777" w:rsidR="00510A3F" w:rsidRDefault="00595865">
      <w:r>
        <w:t>Phân tích bổ sung: mối liên hệ giữa giai đoạn phân tích và giai đoạn hiện thực, giúp báo cáo tránh tình trạng yêu cầu một nơi nhưng mã nguồn lại triển khai theo hướng khác.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w:t>
      </w:r>
      <w:r>
        <w:t xml:space="preserve"> thiết kế bảng dữ liệu, tuyến xử lý và giao diện ở KT2, đồng thời làm rõ phần nào là chức năng đã có và phần nào chỉ là định hướng phát triển.</w:t>
      </w:r>
    </w:p>
    <w:p w14:paraId="4561FED6" w14:textId="77777777" w:rsidR="00510A3F" w:rsidRDefault="00595865">
      <w:r>
        <w:lastRenderedPageBreak/>
        <w:t>Về luồng dữ liệu, mỗi yêu cầu KT1 có thể được truy ngược đến bảng dữ liệu, tuyến xử lý, giao diện hoặc bài kiểm thử KT2; ví dụ yêu cầu phân quyền dẫn đến bảng users, session và require_roles(), còn yêu cầu AI dẫn đến AIService và ai_prompt_logs.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w:t>
      </w:r>
      <w:r>
        <w:t>rên thông tin không rõ nguồn gốc. Với các dữ liệu theo thời gian như nhật ký, lịch tiêm và tăng trưởng, thứ tự thời gian cũng là một phần quan trọng của ngữ nghĩa dữ liệu.</w:t>
      </w:r>
    </w:p>
    <w:p w14:paraId="5B7A413D" w14:textId="77777777" w:rsidR="00510A3F" w:rsidRDefault="00595865">
      <w:r>
        <w:t>Về kiểm soát và đánh giá, truy vết cần được duy trì khi thay đổi mã nguồn: nếu một chức năng được sửa, tài liệu yêu cầu, ràng buộc và kịch bản kiểm thử liên quan cũng phải được xem lại để tránh sai lệch.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 thố</w:t>
      </w:r>
      <w:r>
        <w:t>ng kê truy về CSDL và AI không vượt qua ranh giới hỗ trợ quản lý đã xác định.</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3900"/>
        <w:gridCol w:w="5172"/>
      </w:tblGrid>
      <w:tr w:rsidR="00510A3F" w14:paraId="2169160A" w14:textId="77777777">
        <w:trPr>
          <w:cantSplit/>
          <w:tblHeader/>
          <w:jc w:val="center"/>
        </w:trPr>
        <w:tc>
          <w:tcPr>
            <w:tcW w:w="3900" w:type="dxa"/>
            <w:tcBorders>
              <w:top w:val="single" w:sz="8" w:space="0" w:color="9DB7CF"/>
              <w:left w:val="single" w:sz="8" w:space="0" w:color="9DB7CF"/>
              <w:bottom w:val="single" w:sz="4" w:space="0" w:color="D5DCE3"/>
              <w:right w:val="single" w:sz="4" w:space="0" w:color="E2E6EA"/>
            </w:tcBorders>
            <w:shd w:val="clear" w:color="auto" w:fill="1F4E78"/>
            <w:vAlign w:val="center"/>
          </w:tcPr>
          <w:p w14:paraId="7C25B7C5" w14:textId="77777777" w:rsidR="00510A3F" w:rsidRDefault="00595865">
            <w:pPr>
              <w:pStyle w:val="BangBaoCaoGon"/>
              <w:spacing w:after="0" w:line="240" w:lineRule="auto"/>
              <w:jc w:val="center"/>
              <w:rPr>
                <w:rFonts w:cs="Times New Roman"/>
                <w:szCs w:val="26"/>
              </w:rPr>
            </w:pPr>
            <w:r>
              <w:rPr>
                <w:rFonts w:cs="Times New Roman"/>
                <w:b/>
                <w:color w:val="FFFFFF"/>
                <w:szCs w:val="26"/>
              </w:rPr>
              <w:t>Kết quả phân tích/thiết kế KT1</w:t>
            </w:r>
          </w:p>
        </w:tc>
        <w:tc>
          <w:tcPr>
            <w:tcW w:w="5171" w:type="dxa"/>
            <w:tcBorders>
              <w:top w:val="single" w:sz="8" w:space="0" w:color="9DB7CF"/>
              <w:left w:val="single" w:sz="4" w:space="0" w:color="E2E6EA"/>
              <w:bottom w:val="single" w:sz="4" w:space="0" w:color="D5DCE3"/>
              <w:right w:val="single" w:sz="8" w:space="0" w:color="9DB7CF"/>
            </w:tcBorders>
            <w:shd w:val="clear" w:color="auto" w:fill="1F4E78"/>
            <w:vAlign w:val="center"/>
          </w:tcPr>
          <w:p w14:paraId="4E07EF03" w14:textId="77777777" w:rsidR="00510A3F" w:rsidRDefault="00595865">
            <w:pPr>
              <w:pStyle w:val="BangBaoCaoGon"/>
              <w:spacing w:after="0" w:line="240" w:lineRule="auto"/>
              <w:jc w:val="center"/>
              <w:rPr>
                <w:rFonts w:cs="Times New Roman"/>
                <w:szCs w:val="26"/>
              </w:rPr>
            </w:pPr>
            <w:r>
              <w:rPr>
                <w:rFonts w:cs="Times New Roman"/>
                <w:b/>
                <w:color w:val="FFFFFF"/>
                <w:szCs w:val="26"/>
              </w:rPr>
              <w:t>Hiện thực tương ứng ở KT2</w:t>
            </w:r>
          </w:p>
        </w:tc>
      </w:tr>
      <w:tr w:rsidR="00510A3F" w14:paraId="63FD707B" w14:textId="77777777">
        <w:trPr>
          <w:cantSplit/>
          <w:jc w:val="center"/>
        </w:trPr>
        <w:tc>
          <w:tcPr>
            <w:tcW w:w="3900"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577F5034" w14:textId="77777777" w:rsidR="00510A3F" w:rsidRDefault="00595865">
            <w:pPr>
              <w:pStyle w:val="BangBaoCaoGon"/>
              <w:spacing w:after="0" w:line="240" w:lineRule="auto"/>
              <w:rPr>
                <w:rFonts w:cs="Times New Roman"/>
                <w:szCs w:val="26"/>
              </w:rPr>
            </w:pPr>
            <w:r>
              <w:rPr>
                <w:rFonts w:cs="Times New Roman"/>
                <w:color w:val="222222"/>
                <w:szCs w:val="26"/>
              </w:rPr>
              <w:t>KT1: Xác định Quản lý/KTV/Nhân viên</w:t>
            </w:r>
          </w:p>
        </w:tc>
        <w:tc>
          <w:tcPr>
            <w:tcW w:w="5171"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4A34BB2C" w14:textId="77777777" w:rsidR="00510A3F" w:rsidRDefault="00595865">
            <w:pPr>
              <w:pStyle w:val="BangBaoCaoGon"/>
              <w:spacing w:after="0" w:line="240" w:lineRule="auto"/>
              <w:rPr>
                <w:rFonts w:cs="Times New Roman"/>
                <w:szCs w:val="26"/>
              </w:rPr>
            </w:pPr>
            <w:r>
              <w:rPr>
                <w:rFonts w:cs="Times New Roman"/>
                <w:color w:val="222222"/>
                <w:szCs w:val="26"/>
              </w:rPr>
              <w:t>KT2: Bảng users, đăng nhập bằng phiên và hàm require_roles().</w:t>
            </w:r>
          </w:p>
        </w:tc>
      </w:tr>
      <w:tr w:rsidR="00510A3F" w14:paraId="20FB721A" w14:textId="77777777">
        <w:trPr>
          <w:cantSplit/>
          <w:jc w:val="center"/>
        </w:trPr>
        <w:tc>
          <w:tcPr>
            <w:tcW w:w="3900" w:type="dxa"/>
            <w:tcBorders>
              <w:top w:val="single" w:sz="4" w:space="0" w:color="D5DCE3"/>
              <w:left w:val="single" w:sz="8" w:space="0" w:color="9DB7CF"/>
              <w:bottom w:val="single" w:sz="4" w:space="0" w:color="D5DCE3"/>
              <w:right w:val="single" w:sz="4" w:space="0" w:color="E2E6EA"/>
            </w:tcBorders>
            <w:shd w:val="clear" w:color="auto" w:fill="EAF2F8"/>
            <w:vAlign w:val="center"/>
          </w:tcPr>
          <w:p w14:paraId="0CD1154C" w14:textId="77777777" w:rsidR="00510A3F" w:rsidRDefault="00595865">
            <w:pPr>
              <w:pStyle w:val="BangBaoCaoGon"/>
              <w:spacing w:after="0" w:line="240" w:lineRule="auto"/>
              <w:rPr>
                <w:rFonts w:cs="Times New Roman"/>
                <w:szCs w:val="26"/>
              </w:rPr>
            </w:pPr>
            <w:r>
              <w:rPr>
                <w:rFonts w:cs="Times New Roman"/>
                <w:color w:val="222222"/>
                <w:szCs w:val="26"/>
              </w:rPr>
              <w:t>KT1: Quản lý đàn/chuồng</w:t>
            </w:r>
          </w:p>
        </w:tc>
        <w:tc>
          <w:tcPr>
            <w:tcW w:w="5171"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4C2ACCB1" w14:textId="77777777" w:rsidR="00510A3F" w:rsidRDefault="00595865">
            <w:pPr>
              <w:pStyle w:val="BangBaoCaoGon"/>
              <w:spacing w:after="0" w:line="240" w:lineRule="auto"/>
              <w:rPr>
                <w:rFonts w:cs="Times New Roman"/>
                <w:szCs w:val="26"/>
              </w:rPr>
            </w:pPr>
            <w:r>
              <w:rPr>
                <w:rFonts w:cs="Times New Roman"/>
                <w:color w:val="222222"/>
                <w:szCs w:val="26"/>
              </w:rPr>
              <w:t>KT2: Bảng barns, herds; màn hình /dan; CRUD và lọc.</w:t>
            </w:r>
          </w:p>
        </w:tc>
      </w:tr>
      <w:tr w:rsidR="00510A3F" w14:paraId="3BCCCD22" w14:textId="77777777">
        <w:trPr>
          <w:cantSplit/>
          <w:jc w:val="center"/>
        </w:trPr>
        <w:tc>
          <w:tcPr>
            <w:tcW w:w="3900"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69551414" w14:textId="77777777" w:rsidR="00510A3F" w:rsidRDefault="00595865">
            <w:pPr>
              <w:pStyle w:val="BangBaoCaoGon"/>
              <w:spacing w:after="0" w:line="240" w:lineRule="auto"/>
              <w:rPr>
                <w:rFonts w:cs="Times New Roman"/>
                <w:szCs w:val="26"/>
              </w:rPr>
            </w:pPr>
            <w:r>
              <w:rPr>
                <w:rFonts w:cs="Times New Roman"/>
                <w:color w:val="222222"/>
                <w:szCs w:val="26"/>
              </w:rPr>
              <w:t>KT1: Nhật ký chăm sóc</w:t>
            </w:r>
          </w:p>
        </w:tc>
        <w:tc>
          <w:tcPr>
            <w:tcW w:w="5171"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7FF02BC9" w14:textId="77777777" w:rsidR="00510A3F" w:rsidRDefault="00595865">
            <w:pPr>
              <w:pStyle w:val="BangBaoCaoGon"/>
              <w:spacing w:after="0" w:line="240" w:lineRule="auto"/>
              <w:rPr>
                <w:rFonts w:cs="Times New Roman"/>
                <w:szCs w:val="26"/>
              </w:rPr>
            </w:pPr>
            <w:r>
              <w:rPr>
                <w:rFonts w:cs="Times New Roman"/>
                <w:color w:val="222222"/>
                <w:szCs w:val="26"/>
              </w:rPr>
              <w:t>KT2: Bảng care_logs; màn hình /nhat-ky; ghi nhận theo người dùng.</w:t>
            </w:r>
          </w:p>
        </w:tc>
      </w:tr>
      <w:tr w:rsidR="00510A3F" w14:paraId="57A3A6D8" w14:textId="77777777">
        <w:trPr>
          <w:cantSplit/>
          <w:jc w:val="center"/>
        </w:trPr>
        <w:tc>
          <w:tcPr>
            <w:tcW w:w="3900" w:type="dxa"/>
            <w:tcBorders>
              <w:top w:val="single" w:sz="4" w:space="0" w:color="D5DCE3"/>
              <w:left w:val="single" w:sz="8" w:space="0" w:color="9DB7CF"/>
              <w:bottom w:val="single" w:sz="4" w:space="0" w:color="D5DCE3"/>
              <w:right w:val="single" w:sz="4" w:space="0" w:color="E2E6EA"/>
            </w:tcBorders>
            <w:shd w:val="clear" w:color="auto" w:fill="EAF2F8"/>
            <w:vAlign w:val="center"/>
          </w:tcPr>
          <w:p w14:paraId="3AE668CB" w14:textId="77777777" w:rsidR="00510A3F" w:rsidRDefault="00595865">
            <w:pPr>
              <w:pStyle w:val="BangBaoCaoGon"/>
              <w:spacing w:after="0" w:line="240" w:lineRule="auto"/>
              <w:rPr>
                <w:rFonts w:cs="Times New Roman"/>
                <w:szCs w:val="26"/>
              </w:rPr>
            </w:pPr>
            <w:r>
              <w:rPr>
                <w:rFonts w:cs="Times New Roman"/>
                <w:color w:val="222222"/>
                <w:szCs w:val="26"/>
              </w:rPr>
              <w:t>KT1: Lịch tiêm</w:t>
            </w:r>
          </w:p>
        </w:tc>
        <w:tc>
          <w:tcPr>
            <w:tcW w:w="5171"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344F0C9D" w14:textId="77777777" w:rsidR="00510A3F" w:rsidRDefault="00595865">
            <w:pPr>
              <w:pStyle w:val="BangBaoCaoGon"/>
              <w:spacing w:after="0" w:line="240" w:lineRule="auto"/>
              <w:rPr>
                <w:rFonts w:cs="Times New Roman"/>
                <w:szCs w:val="26"/>
              </w:rPr>
            </w:pPr>
            <w:r>
              <w:rPr>
                <w:rFonts w:cs="Times New Roman"/>
                <w:color w:val="222222"/>
                <w:szCs w:val="26"/>
              </w:rPr>
              <w:t>KT2: vaccines + vaccination_schedules; tổng quan 7 ngày.</w:t>
            </w:r>
          </w:p>
        </w:tc>
      </w:tr>
      <w:tr w:rsidR="00510A3F" w14:paraId="5AEAD05C" w14:textId="77777777">
        <w:trPr>
          <w:cantSplit/>
          <w:jc w:val="center"/>
        </w:trPr>
        <w:tc>
          <w:tcPr>
            <w:tcW w:w="3900"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3C449512" w14:textId="77777777" w:rsidR="00510A3F" w:rsidRDefault="00595865">
            <w:pPr>
              <w:pStyle w:val="BangBaoCaoGon"/>
              <w:spacing w:after="0" w:line="240" w:lineRule="auto"/>
              <w:rPr>
                <w:rFonts w:cs="Times New Roman"/>
                <w:szCs w:val="26"/>
              </w:rPr>
            </w:pPr>
            <w:r>
              <w:rPr>
                <w:rFonts w:cs="Times New Roman"/>
                <w:color w:val="222222"/>
                <w:szCs w:val="26"/>
              </w:rPr>
              <w:t>KT1: Tăng trưởng</w:t>
            </w:r>
          </w:p>
        </w:tc>
        <w:tc>
          <w:tcPr>
            <w:tcW w:w="5171"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2E179CE5" w14:textId="77777777" w:rsidR="00510A3F" w:rsidRDefault="00595865">
            <w:pPr>
              <w:pStyle w:val="BangBaoCaoGon"/>
              <w:spacing w:after="0" w:line="240" w:lineRule="auto"/>
              <w:rPr>
                <w:rFonts w:cs="Times New Roman"/>
                <w:szCs w:val="26"/>
              </w:rPr>
            </w:pPr>
            <w:r>
              <w:rPr>
                <w:rFonts w:cs="Times New Roman"/>
                <w:color w:val="222222"/>
                <w:szCs w:val="26"/>
              </w:rPr>
              <w:t>KT2: growth_records; nhập khối lượng trung bình theo ngày.</w:t>
            </w:r>
          </w:p>
        </w:tc>
      </w:tr>
      <w:tr w:rsidR="00510A3F" w14:paraId="0AD1CCB7" w14:textId="77777777">
        <w:trPr>
          <w:cantSplit/>
          <w:jc w:val="center"/>
        </w:trPr>
        <w:tc>
          <w:tcPr>
            <w:tcW w:w="3900" w:type="dxa"/>
            <w:tcBorders>
              <w:top w:val="single" w:sz="4" w:space="0" w:color="D5DCE3"/>
              <w:left w:val="single" w:sz="8" w:space="0" w:color="9DB7CF"/>
              <w:bottom w:val="single" w:sz="4" w:space="0" w:color="D5DCE3"/>
              <w:right w:val="single" w:sz="4" w:space="0" w:color="E2E6EA"/>
            </w:tcBorders>
            <w:shd w:val="clear" w:color="auto" w:fill="EAF2F8"/>
            <w:vAlign w:val="center"/>
          </w:tcPr>
          <w:p w14:paraId="7D484B16" w14:textId="77777777" w:rsidR="00510A3F" w:rsidRDefault="00595865">
            <w:pPr>
              <w:pStyle w:val="BangBaoCaoGon"/>
              <w:spacing w:after="0" w:line="240" w:lineRule="auto"/>
              <w:rPr>
                <w:rFonts w:cs="Times New Roman"/>
                <w:szCs w:val="26"/>
              </w:rPr>
            </w:pPr>
            <w:r>
              <w:rPr>
                <w:rFonts w:cs="Times New Roman"/>
                <w:color w:val="222222"/>
                <w:szCs w:val="26"/>
              </w:rPr>
              <w:t>KT1: AI tóm tắt/nhắc lịch</w:t>
            </w:r>
          </w:p>
        </w:tc>
        <w:tc>
          <w:tcPr>
            <w:tcW w:w="5171"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597579E3" w14:textId="77777777" w:rsidR="00510A3F" w:rsidRDefault="00595865">
            <w:pPr>
              <w:pStyle w:val="BangBaoCaoGon"/>
              <w:spacing w:after="0" w:line="240" w:lineRule="auto"/>
              <w:rPr>
                <w:rFonts w:cs="Times New Roman"/>
                <w:szCs w:val="26"/>
              </w:rPr>
            </w:pPr>
            <w:r>
              <w:rPr>
                <w:rFonts w:cs="Times New Roman"/>
                <w:color w:val="222222"/>
                <w:szCs w:val="26"/>
              </w:rPr>
              <w:t>KT2: AIService + ai_prompt_logs; đầu ra có cảnh báo chuyên môn.</w:t>
            </w:r>
          </w:p>
        </w:tc>
      </w:tr>
      <w:tr w:rsidR="00510A3F" w14:paraId="2869BA48" w14:textId="77777777">
        <w:trPr>
          <w:cantSplit/>
          <w:jc w:val="center"/>
        </w:trPr>
        <w:tc>
          <w:tcPr>
            <w:tcW w:w="3900" w:type="dxa"/>
            <w:tcBorders>
              <w:top w:val="single" w:sz="4" w:space="0" w:color="D5DCE3"/>
              <w:left w:val="single" w:sz="8" w:space="0" w:color="9DB7CF"/>
              <w:bottom w:val="single" w:sz="8" w:space="0" w:color="9DB7CF"/>
              <w:right w:val="single" w:sz="4" w:space="0" w:color="E2E6EA"/>
            </w:tcBorders>
            <w:shd w:val="clear" w:color="auto" w:fill="FFFFFF"/>
            <w:vAlign w:val="center"/>
          </w:tcPr>
          <w:p w14:paraId="2DA73464" w14:textId="77777777" w:rsidR="00510A3F" w:rsidRDefault="00595865">
            <w:pPr>
              <w:pStyle w:val="BangBaoCaoGon"/>
              <w:spacing w:after="0" w:line="240" w:lineRule="auto"/>
              <w:rPr>
                <w:rFonts w:cs="Times New Roman"/>
                <w:szCs w:val="26"/>
              </w:rPr>
            </w:pPr>
            <w:r>
              <w:rPr>
                <w:rFonts w:cs="Times New Roman"/>
                <w:color w:val="222222"/>
                <w:szCs w:val="26"/>
              </w:rPr>
              <w:t>KT1: Yêu cầu an toàn</w:t>
            </w:r>
          </w:p>
        </w:tc>
        <w:tc>
          <w:tcPr>
            <w:tcW w:w="5171" w:type="dxa"/>
            <w:tcBorders>
              <w:top w:val="single" w:sz="4" w:space="0" w:color="D5DCE3"/>
              <w:left w:val="single" w:sz="4" w:space="0" w:color="E2E6EA"/>
              <w:bottom w:val="single" w:sz="8" w:space="0" w:color="9DB7CF"/>
              <w:right w:val="single" w:sz="8" w:space="0" w:color="9DB7CF"/>
            </w:tcBorders>
            <w:shd w:val="clear" w:color="auto" w:fill="FFFFFF"/>
            <w:vAlign w:val="center"/>
          </w:tcPr>
          <w:p w14:paraId="0291A4BE" w14:textId="77777777" w:rsidR="00510A3F" w:rsidRDefault="00595865">
            <w:pPr>
              <w:pStyle w:val="BangBaoCaoGon"/>
              <w:spacing w:after="0" w:line="240" w:lineRule="auto"/>
              <w:rPr>
                <w:rFonts w:cs="Times New Roman"/>
                <w:szCs w:val="26"/>
              </w:rPr>
            </w:pPr>
            <w:r>
              <w:rPr>
                <w:rFonts w:cs="Times New Roman"/>
                <w:color w:val="222222"/>
                <w:szCs w:val="26"/>
              </w:rPr>
              <w:t>KT2: phân quyền, băm mật khẩu, xử lý lỗi, không lưu khóa thật trong Git.</w:t>
            </w:r>
          </w:p>
        </w:tc>
      </w:tr>
    </w:tbl>
    <w:p w14:paraId="7B1C2AE8" w14:textId="77777777" w:rsidR="00510A3F" w:rsidRDefault="00595865">
      <w:pPr>
        <w:spacing w:after="20"/>
      </w:pPr>
      <w:r>
        <w:br w:type="page"/>
      </w:r>
    </w:p>
    <w:p w14:paraId="02A6F375" w14:textId="77777777" w:rsidR="00510A3F" w:rsidRDefault="00595865">
      <w:pPr>
        <w:pStyle w:val="Heading1"/>
      </w:pPr>
      <w:bookmarkStart w:id="3" w:name="__RefHeading___Toc7320_127804964"/>
      <w:bookmarkEnd w:id="3"/>
      <w:r>
        <w:rPr>
          <w:rFonts w:ascii="Times New Roman" w:eastAsia="Times New Roman" w:hAnsi="Times New Roman" w:cs="Times New Roman"/>
        </w:rPr>
        <w:lastRenderedPageBreak/>
        <w:t>CHƯƠNG 2. BÀI KIỂM TRA THƯỜNG XUYÊN 1 - PHÂN TÍCH VÀ THIẾT KẾ</w:t>
      </w:r>
    </w:p>
    <w:p w14:paraId="59D675A4" w14:textId="77777777" w:rsidR="00510A3F" w:rsidRDefault="00595865">
      <w:pPr>
        <w:pStyle w:val="Heading2"/>
      </w:pPr>
      <w:bookmarkStart w:id="4" w:name="__RefHeading___Toc7322_127804964"/>
      <w:bookmarkEnd w:id="4"/>
      <w:r>
        <w:rPr>
          <w:rFonts w:ascii="Times New Roman" w:eastAsia="Times New Roman" w:hAnsi="Times New Roman" w:cs="Times New Roman"/>
        </w:rPr>
        <w:t>2.1. Tiêu chí 1 - Phân tích đúng bài toán quản lý</w:t>
      </w:r>
    </w:p>
    <w:p w14:paraId="136BFFE1" w14:textId="77777777" w:rsidR="00510A3F" w:rsidRDefault="00595865">
      <w:r>
        <w:t>Phân tích bổ sung: phân tích nghiệp vụ xoay quanh vòng đời của đàn và các sự kiện phát sinh trong quá trình chăm sóc, tiêm phòng, theo dõi tăng trưởng và xuất bán.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w:t>
      </w:r>
      <w:r>
        <w:t xml:space="preserve"> bảng dữ liệu, tuyến xử lý và giao diện ở KT2, đồng thời làm rõ phần nào là chức năng đã có và phần nào chỉ là định hướng phát triển.</w:t>
      </w:r>
    </w:p>
    <w:p w14:paraId="3144296A" w14:textId="77777777" w:rsidR="00510A3F" w:rsidRDefault="00595865">
      <w:r>
        <w:t xml:space="preserve">Về luồng dữ liệu, một giao dịch nghiệp vụ nên được nhìn theo chuỗi đầu vào - kiểm tra - xử lý - lưu dữ liệu - hiển thị kết quả; cách nhìn này giúp xác định rõ bảng nào tham gia và vai trò nào được phép thao tác.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 </w:t>
      </w:r>
      <w:r>
        <w:t>Với các dữ liệu theo thời gian như nhật ký, lịch tiêm và tăng trưởng, thứ tự thời gian cũng là một phần quan trọng của ngữ nghĩa dữ liệu.</w:t>
      </w:r>
    </w:p>
    <w:p w14:paraId="1EF596B6" w14:textId="77777777" w:rsidR="00510A3F" w:rsidRDefault="00595865">
      <w:r>
        <w:t>Về kiểm soát và đánh giá, cần phân biệt quy tắc nghiệp vụ xác định với nội dung diễn giải: mã đàn duy nhất, số lượng dương, chuồng tồn tại và lịch bảy ngày là quy tắc do chương trình kiểm soát, không giao cho AI tự suy đoán.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w:t>
      </w:r>
      <w:r>
        <w:t>ụng đúng, kết quả thống kê truy về CSDL và AI không vượt qua ranh giới hỗ trợ quản lý đã xác định.</w:t>
      </w:r>
    </w:p>
    <w:p w14:paraId="4EA3775E" w14:textId="77777777" w:rsidR="00510A3F" w:rsidRDefault="00595865">
      <w:r>
        <w:t>Người dùng chính gồm Quản lý trang trại, Kỹ thuật viên và Nhân viên chăm sóc. Dữ liệu chính gồm đàn, chuồng, nhật ký chăm sóc, vaccine, lịch tiêm, tăng trưởng, sinh sản, xuất bán và doanh thu. Quy trình cốt lõi bắt đầu từ tạo đàn và xếp đàn vào chuồng, sau đó phát sinh nhật ký chăm sóc, lịch tiêm, cân đo tăng trưởng, theo dõi sự kiện sinh sản và cuối cùng là xuất bán. Vấn đề cần giải quyết là dữ liệu phân tán, khó truy vết, dễ bỏ sót lịch và tốn thời gian tổng hợp.</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1815"/>
        <w:gridCol w:w="1632"/>
        <w:gridCol w:w="3176"/>
        <w:gridCol w:w="2449"/>
      </w:tblGrid>
      <w:tr w:rsidR="00510A3F" w14:paraId="1B2F57CA" w14:textId="77777777">
        <w:trPr>
          <w:cantSplit/>
          <w:tblHeader/>
          <w:jc w:val="center"/>
        </w:trPr>
        <w:tc>
          <w:tcPr>
            <w:tcW w:w="1814" w:type="dxa"/>
            <w:tcBorders>
              <w:top w:val="single" w:sz="8" w:space="0" w:color="91C4C9"/>
              <w:left w:val="single" w:sz="8" w:space="0" w:color="91C4C9"/>
              <w:bottom w:val="single" w:sz="4" w:space="0" w:color="D5DCE3"/>
              <w:right w:val="single" w:sz="4" w:space="0" w:color="E2E6EA"/>
            </w:tcBorders>
            <w:shd w:val="clear" w:color="auto" w:fill="0F6B78"/>
            <w:vAlign w:val="center"/>
          </w:tcPr>
          <w:p w14:paraId="70273447" w14:textId="77777777" w:rsidR="00510A3F" w:rsidRDefault="00595865">
            <w:pPr>
              <w:pStyle w:val="BangBaoCaoGon"/>
              <w:spacing w:after="0" w:line="240" w:lineRule="auto"/>
              <w:jc w:val="center"/>
              <w:rPr>
                <w:rFonts w:cs="Times New Roman"/>
                <w:szCs w:val="26"/>
              </w:rPr>
            </w:pPr>
            <w:r>
              <w:rPr>
                <w:rFonts w:cs="Times New Roman"/>
                <w:b/>
                <w:color w:val="FFFFFF"/>
                <w:szCs w:val="26"/>
              </w:rPr>
              <w:lastRenderedPageBreak/>
              <w:t>Quy trình</w:t>
            </w:r>
          </w:p>
        </w:tc>
        <w:tc>
          <w:tcPr>
            <w:tcW w:w="1632" w:type="dxa"/>
            <w:tcBorders>
              <w:top w:val="single" w:sz="8" w:space="0" w:color="91C4C9"/>
              <w:left w:val="single" w:sz="4" w:space="0" w:color="E2E6EA"/>
              <w:bottom w:val="single" w:sz="4" w:space="0" w:color="D5DCE3"/>
              <w:right w:val="single" w:sz="4" w:space="0" w:color="E2E6EA"/>
            </w:tcBorders>
            <w:shd w:val="clear" w:color="auto" w:fill="0F6B78"/>
            <w:vAlign w:val="center"/>
          </w:tcPr>
          <w:p w14:paraId="2B0D6D8C" w14:textId="77777777" w:rsidR="00510A3F" w:rsidRDefault="00595865">
            <w:pPr>
              <w:pStyle w:val="BangBaoCaoGon"/>
              <w:spacing w:after="0" w:line="240" w:lineRule="auto"/>
              <w:jc w:val="center"/>
              <w:rPr>
                <w:rFonts w:cs="Times New Roman"/>
                <w:szCs w:val="26"/>
              </w:rPr>
            </w:pPr>
            <w:r>
              <w:rPr>
                <w:rFonts w:cs="Times New Roman"/>
                <w:b/>
                <w:color w:val="FFFFFF"/>
                <w:szCs w:val="26"/>
              </w:rPr>
              <w:t>Người thực hiện</w:t>
            </w:r>
          </w:p>
        </w:tc>
        <w:tc>
          <w:tcPr>
            <w:tcW w:w="3176" w:type="dxa"/>
            <w:tcBorders>
              <w:top w:val="single" w:sz="8" w:space="0" w:color="91C4C9"/>
              <w:left w:val="single" w:sz="4" w:space="0" w:color="E2E6EA"/>
              <w:bottom w:val="single" w:sz="4" w:space="0" w:color="D5DCE3"/>
              <w:right w:val="single" w:sz="4" w:space="0" w:color="E2E6EA"/>
            </w:tcBorders>
            <w:shd w:val="clear" w:color="auto" w:fill="0F6B78"/>
            <w:vAlign w:val="center"/>
          </w:tcPr>
          <w:p w14:paraId="3D30611C" w14:textId="77777777" w:rsidR="00510A3F" w:rsidRDefault="00595865">
            <w:pPr>
              <w:pStyle w:val="BangBaoCaoGon"/>
              <w:spacing w:after="0" w:line="240" w:lineRule="auto"/>
              <w:jc w:val="center"/>
              <w:rPr>
                <w:rFonts w:cs="Times New Roman"/>
                <w:szCs w:val="26"/>
              </w:rPr>
            </w:pPr>
            <w:r>
              <w:rPr>
                <w:rFonts w:cs="Times New Roman"/>
                <w:b/>
                <w:color w:val="FFFFFF"/>
                <w:szCs w:val="26"/>
              </w:rPr>
              <w:t>Đầu vào</w:t>
            </w:r>
          </w:p>
        </w:tc>
        <w:tc>
          <w:tcPr>
            <w:tcW w:w="2449" w:type="dxa"/>
            <w:tcBorders>
              <w:top w:val="single" w:sz="8" w:space="0" w:color="91C4C9"/>
              <w:left w:val="single" w:sz="4" w:space="0" w:color="E2E6EA"/>
              <w:bottom w:val="single" w:sz="4" w:space="0" w:color="D5DCE3"/>
              <w:right w:val="single" w:sz="8" w:space="0" w:color="91C4C9"/>
            </w:tcBorders>
            <w:shd w:val="clear" w:color="auto" w:fill="0F6B78"/>
            <w:vAlign w:val="center"/>
          </w:tcPr>
          <w:p w14:paraId="040A536E" w14:textId="77777777" w:rsidR="00510A3F" w:rsidRDefault="00595865">
            <w:pPr>
              <w:pStyle w:val="BangBaoCaoGon"/>
              <w:spacing w:after="0" w:line="240" w:lineRule="auto"/>
              <w:jc w:val="center"/>
              <w:rPr>
                <w:rFonts w:cs="Times New Roman"/>
                <w:szCs w:val="26"/>
              </w:rPr>
            </w:pPr>
            <w:r>
              <w:rPr>
                <w:rFonts w:cs="Times New Roman"/>
                <w:b/>
                <w:color w:val="FFFFFF"/>
                <w:szCs w:val="26"/>
              </w:rPr>
              <w:t>Đầu ra</w:t>
            </w:r>
          </w:p>
        </w:tc>
      </w:tr>
      <w:tr w:rsidR="00510A3F" w14:paraId="166C674F" w14:textId="77777777">
        <w:trPr>
          <w:cantSplit/>
          <w:jc w:val="center"/>
        </w:trPr>
        <w:tc>
          <w:tcPr>
            <w:tcW w:w="1814" w:type="dxa"/>
            <w:tcBorders>
              <w:top w:val="single" w:sz="4" w:space="0" w:color="D5DCE3"/>
              <w:left w:val="single" w:sz="8" w:space="0" w:color="91C4C9"/>
              <w:bottom w:val="single" w:sz="4" w:space="0" w:color="D5DCE3"/>
              <w:right w:val="single" w:sz="4" w:space="0" w:color="E2E6EA"/>
            </w:tcBorders>
            <w:shd w:val="clear" w:color="auto" w:fill="FFFFFF"/>
            <w:vAlign w:val="center"/>
          </w:tcPr>
          <w:p w14:paraId="02479609" w14:textId="77777777" w:rsidR="00510A3F" w:rsidRDefault="00595865">
            <w:pPr>
              <w:pStyle w:val="BangBaoCaoGon"/>
              <w:spacing w:after="0" w:line="240" w:lineRule="auto"/>
              <w:rPr>
                <w:rFonts w:cs="Times New Roman"/>
                <w:szCs w:val="26"/>
              </w:rPr>
            </w:pPr>
            <w:r>
              <w:rPr>
                <w:rFonts w:cs="Times New Roman"/>
                <w:color w:val="222222"/>
                <w:szCs w:val="26"/>
              </w:rPr>
              <w:t>Tạo đàn</w:t>
            </w:r>
          </w:p>
        </w:tc>
        <w:tc>
          <w:tcPr>
            <w:tcW w:w="1632"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0F538CD9" w14:textId="77777777" w:rsidR="00510A3F" w:rsidRDefault="00595865">
            <w:pPr>
              <w:pStyle w:val="BangBaoCaoGon"/>
              <w:spacing w:after="0" w:line="240" w:lineRule="auto"/>
              <w:jc w:val="center"/>
              <w:rPr>
                <w:rFonts w:cs="Times New Roman"/>
                <w:szCs w:val="26"/>
              </w:rPr>
            </w:pPr>
            <w:r>
              <w:rPr>
                <w:rFonts w:cs="Times New Roman"/>
                <w:color w:val="222222"/>
                <w:szCs w:val="26"/>
              </w:rPr>
              <w:t>Quản lý/KTV</w:t>
            </w:r>
          </w:p>
        </w:tc>
        <w:tc>
          <w:tcPr>
            <w:tcW w:w="3176"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134F0F71" w14:textId="77777777" w:rsidR="00510A3F" w:rsidRDefault="00595865">
            <w:pPr>
              <w:pStyle w:val="BangBaoCaoGon"/>
              <w:spacing w:after="0" w:line="240" w:lineRule="auto"/>
              <w:rPr>
                <w:rFonts w:cs="Times New Roman"/>
                <w:szCs w:val="26"/>
              </w:rPr>
            </w:pPr>
            <w:r>
              <w:rPr>
                <w:rFonts w:cs="Times New Roman"/>
                <w:color w:val="222222"/>
                <w:szCs w:val="26"/>
              </w:rPr>
              <w:t>Mã đàn, loài, giống, chuồng, ngày bắt đầu, số lượng</w:t>
            </w:r>
          </w:p>
        </w:tc>
        <w:tc>
          <w:tcPr>
            <w:tcW w:w="2449" w:type="dxa"/>
            <w:tcBorders>
              <w:top w:val="single" w:sz="4" w:space="0" w:color="D5DCE3"/>
              <w:left w:val="single" w:sz="4" w:space="0" w:color="E2E6EA"/>
              <w:bottom w:val="single" w:sz="4" w:space="0" w:color="D5DCE3"/>
              <w:right w:val="single" w:sz="8" w:space="0" w:color="91C4C9"/>
            </w:tcBorders>
            <w:shd w:val="clear" w:color="auto" w:fill="FFFFFF"/>
            <w:vAlign w:val="center"/>
          </w:tcPr>
          <w:p w14:paraId="5B102BC7" w14:textId="77777777" w:rsidR="00510A3F" w:rsidRDefault="00595865">
            <w:pPr>
              <w:pStyle w:val="BangBaoCaoGon"/>
              <w:spacing w:after="0" w:line="240" w:lineRule="auto"/>
              <w:rPr>
                <w:rFonts w:cs="Times New Roman"/>
                <w:szCs w:val="26"/>
              </w:rPr>
            </w:pPr>
            <w:r>
              <w:rPr>
                <w:rFonts w:cs="Times New Roman"/>
                <w:color w:val="222222"/>
                <w:szCs w:val="26"/>
              </w:rPr>
              <w:t>Đàn hợp lệ trong CSDL</w:t>
            </w:r>
          </w:p>
        </w:tc>
      </w:tr>
      <w:tr w:rsidR="00510A3F" w14:paraId="3018C04E" w14:textId="77777777">
        <w:trPr>
          <w:cantSplit/>
          <w:jc w:val="center"/>
        </w:trPr>
        <w:tc>
          <w:tcPr>
            <w:tcW w:w="1814" w:type="dxa"/>
            <w:tcBorders>
              <w:top w:val="single" w:sz="4" w:space="0" w:color="D5DCE3"/>
              <w:left w:val="single" w:sz="8" w:space="0" w:color="91C4C9"/>
              <w:bottom w:val="single" w:sz="4" w:space="0" w:color="D5DCE3"/>
              <w:right w:val="single" w:sz="4" w:space="0" w:color="E2E6EA"/>
            </w:tcBorders>
            <w:shd w:val="clear" w:color="auto" w:fill="E6F4F5"/>
            <w:vAlign w:val="center"/>
          </w:tcPr>
          <w:p w14:paraId="57C3F865" w14:textId="77777777" w:rsidR="00510A3F" w:rsidRDefault="00595865">
            <w:pPr>
              <w:pStyle w:val="BangBaoCaoGon"/>
              <w:spacing w:after="0" w:line="240" w:lineRule="auto"/>
              <w:rPr>
                <w:rFonts w:cs="Times New Roman"/>
                <w:szCs w:val="26"/>
              </w:rPr>
            </w:pPr>
            <w:r>
              <w:rPr>
                <w:rFonts w:cs="Times New Roman"/>
                <w:color w:val="222222"/>
                <w:szCs w:val="26"/>
              </w:rPr>
              <w:t>Chăm sóc hằng ngày</w:t>
            </w:r>
          </w:p>
        </w:tc>
        <w:tc>
          <w:tcPr>
            <w:tcW w:w="1632"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141D2B76" w14:textId="77777777" w:rsidR="00510A3F" w:rsidRDefault="00595865">
            <w:pPr>
              <w:pStyle w:val="BangBaoCaoGon"/>
              <w:spacing w:after="0" w:line="240" w:lineRule="auto"/>
              <w:jc w:val="center"/>
              <w:rPr>
                <w:rFonts w:cs="Times New Roman"/>
                <w:szCs w:val="26"/>
              </w:rPr>
            </w:pPr>
            <w:r>
              <w:rPr>
                <w:rFonts w:cs="Times New Roman"/>
                <w:color w:val="222222"/>
                <w:szCs w:val="26"/>
              </w:rPr>
              <w:t>Nhân viên/KTV</w:t>
            </w:r>
          </w:p>
        </w:tc>
        <w:tc>
          <w:tcPr>
            <w:tcW w:w="3176"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3E190F81" w14:textId="77777777" w:rsidR="00510A3F" w:rsidRDefault="00595865">
            <w:pPr>
              <w:pStyle w:val="BangBaoCaoGon"/>
              <w:spacing w:after="0" w:line="240" w:lineRule="auto"/>
              <w:rPr>
                <w:rFonts w:cs="Times New Roman"/>
                <w:szCs w:val="26"/>
              </w:rPr>
            </w:pPr>
            <w:r>
              <w:rPr>
                <w:rFonts w:cs="Times New Roman"/>
                <w:color w:val="222222"/>
                <w:szCs w:val="26"/>
              </w:rPr>
              <w:t>Đàn, ngày, công việc, ghi chú</w:t>
            </w:r>
          </w:p>
        </w:tc>
        <w:tc>
          <w:tcPr>
            <w:tcW w:w="2449" w:type="dxa"/>
            <w:tcBorders>
              <w:top w:val="single" w:sz="4" w:space="0" w:color="D5DCE3"/>
              <w:left w:val="single" w:sz="4" w:space="0" w:color="E2E6EA"/>
              <w:bottom w:val="single" w:sz="4" w:space="0" w:color="D5DCE3"/>
              <w:right w:val="single" w:sz="8" w:space="0" w:color="91C4C9"/>
            </w:tcBorders>
            <w:shd w:val="clear" w:color="auto" w:fill="E6F4F5"/>
            <w:vAlign w:val="center"/>
          </w:tcPr>
          <w:p w14:paraId="6274A632" w14:textId="77777777" w:rsidR="00510A3F" w:rsidRDefault="00595865">
            <w:pPr>
              <w:pStyle w:val="BangBaoCaoGon"/>
              <w:spacing w:after="0" w:line="240" w:lineRule="auto"/>
              <w:rPr>
                <w:rFonts w:cs="Times New Roman"/>
                <w:szCs w:val="26"/>
              </w:rPr>
            </w:pPr>
            <w:r>
              <w:rPr>
                <w:rFonts w:cs="Times New Roman"/>
                <w:color w:val="222222"/>
                <w:szCs w:val="26"/>
              </w:rPr>
              <w:t>Nhật ký gắn đàn và người ghi</w:t>
            </w:r>
          </w:p>
        </w:tc>
      </w:tr>
      <w:tr w:rsidR="00510A3F" w14:paraId="57FA1C3D" w14:textId="77777777">
        <w:trPr>
          <w:cantSplit/>
          <w:jc w:val="center"/>
        </w:trPr>
        <w:tc>
          <w:tcPr>
            <w:tcW w:w="1814" w:type="dxa"/>
            <w:tcBorders>
              <w:top w:val="single" w:sz="4" w:space="0" w:color="D5DCE3"/>
              <w:left w:val="single" w:sz="8" w:space="0" w:color="91C4C9"/>
              <w:bottom w:val="single" w:sz="4" w:space="0" w:color="D5DCE3"/>
              <w:right w:val="single" w:sz="4" w:space="0" w:color="E2E6EA"/>
            </w:tcBorders>
            <w:shd w:val="clear" w:color="auto" w:fill="FFFFFF"/>
            <w:vAlign w:val="center"/>
          </w:tcPr>
          <w:p w14:paraId="409638A4" w14:textId="77777777" w:rsidR="00510A3F" w:rsidRDefault="00595865">
            <w:pPr>
              <w:pStyle w:val="BangBaoCaoGon"/>
              <w:spacing w:after="0" w:line="240" w:lineRule="auto"/>
              <w:rPr>
                <w:rFonts w:cs="Times New Roman"/>
                <w:szCs w:val="26"/>
              </w:rPr>
            </w:pPr>
            <w:r>
              <w:rPr>
                <w:rFonts w:cs="Times New Roman"/>
                <w:color w:val="222222"/>
                <w:szCs w:val="26"/>
              </w:rPr>
              <w:t>Tiêm phòng</w:t>
            </w:r>
          </w:p>
        </w:tc>
        <w:tc>
          <w:tcPr>
            <w:tcW w:w="1632"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5E07D048" w14:textId="77777777" w:rsidR="00510A3F" w:rsidRDefault="00595865">
            <w:pPr>
              <w:pStyle w:val="BangBaoCaoGon"/>
              <w:spacing w:after="0" w:line="240" w:lineRule="auto"/>
              <w:jc w:val="center"/>
              <w:rPr>
                <w:rFonts w:cs="Times New Roman"/>
                <w:szCs w:val="26"/>
              </w:rPr>
            </w:pPr>
            <w:r>
              <w:rPr>
                <w:rFonts w:cs="Times New Roman"/>
                <w:color w:val="222222"/>
                <w:szCs w:val="26"/>
              </w:rPr>
              <w:t>KTV</w:t>
            </w:r>
          </w:p>
        </w:tc>
        <w:tc>
          <w:tcPr>
            <w:tcW w:w="3176"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6CCE38CA" w14:textId="77777777" w:rsidR="00510A3F" w:rsidRDefault="00595865">
            <w:pPr>
              <w:pStyle w:val="BangBaoCaoGon"/>
              <w:spacing w:after="0" w:line="240" w:lineRule="auto"/>
              <w:rPr>
                <w:rFonts w:cs="Times New Roman"/>
                <w:szCs w:val="26"/>
              </w:rPr>
            </w:pPr>
            <w:r>
              <w:rPr>
                <w:rFonts w:cs="Times New Roman"/>
                <w:color w:val="222222"/>
                <w:szCs w:val="26"/>
              </w:rPr>
              <w:t>Đàn, vaccine, ngày đến hạn</w:t>
            </w:r>
          </w:p>
        </w:tc>
        <w:tc>
          <w:tcPr>
            <w:tcW w:w="2449" w:type="dxa"/>
            <w:tcBorders>
              <w:top w:val="single" w:sz="4" w:space="0" w:color="D5DCE3"/>
              <w:left w:val="single" w:sz="4" w:space="0" w:color="E2E6EA"/>
              <w:bottom w:val="single" w:sz="4" w:space="0" w:color="D5DCE3"/>
              <w:right w:val="single" w:sz="8" w:space="0" w:color="91C4C9"/>
            </w:tcBorders>
            <w:shd w:val="clear" w:color="auto" w:fill="FFFFFF"/>
            <w:vAlign w:val="center"/>
          </w:tcPr>
          <w:p w14:paraId="3E658708" w14:textId="77777777" w:rsidR="00510A3F" w:rsidRDefault="00595865">
            <w:pPr>
              <w:pStyle w:val="BangBaoCaoGon"/>
              <w:spacing w:after="0" w:line="240" w:lineRule="auto"/>
              <w:rPr>
                <w:rFonts w:cs="Times New Roman"/>
                <w:szCs w:val="26"/>
              </w:rPr>
            </w:pPr>
            <w:r>
              <w:rPr>
                <w:rFonts w:cs="Times New Roman"/>
                <w:color w:val="222222"/>
                <w:szCs w:val="26"/>
              </w:rPr>
              <w:t>Lịch tiêm và trạng thái thực hiện</w:t>
            </w:r>
          </w:p>
        </w:tc>
      </w:tr>
      <w:tr w:rsidR="00510A3F" w14:paraId="141DE338" w14:textId="77777777">
        <w:trPr>
          <w:cantSplit/>
          <w:jc w:val="center"/>
        </w:trPr>
        <w:tc>
          <w:tcPr>
            <w:tcW w:w="1814" w:type="dxa"/>
            <w:tcBorders>
              <w:top w:val="single" w:sz="4" w:space="0" w:color="D5DCE3"/>
              <w:left w:val="single" w:sz="8" w:space="0" w:color="91C4C9"/>
              <w:bottom w:val="single" w:sz="4" w:space="0" w:color="D5DCE3"/>
              <w:right w:val="single" w:sz="4" w:space="0" w:color="E2E6EA"/>
            </w:tcBorders>
            <w:shd w:val="clear" w:color="auto" w:fill="E6F4F5"/>
            <w:vAlign w:val="center"/>
          </w:tcPr>
          <w:p w14:paraId="311A444D" w14:textId="77777777" w:rsidR="00510A3F" w:rsidRDefault="00595865">
            <w:pPr>
              <w:pStyle w:val="BangBaoCaoGon"/>
              <w:spacing w:after="0" w:line="240" w:lineRule="auto"/>
              <w:rPr>
                <w:rFonts w:cs="Times New Roman"/>
                <w:szCs w:val="26"/>
              </w:rPr>
            </w:pPr>
            <w:r>
              <w:rPr>
                <w:rFonts w:cs="Times New Roman"/>
                <w:color w:val="222222"/>
                <w:szCs w:val="26"/>
              </w:rPr>
              <w:t>Theo dõi tăng trưởng</w:t>
            </w:r>
          </w:p>
        </w:tc>
        <w:tc>
          <w:tcPr>
            <w:tcW w:w="1632"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57BB0647" w14:textId="77777777" w:rsidR="00510A3F" w:rsidRDefault="00595865">
            <w:pPr>
              <w:pStyle w:val="BangBaoCaoGon"/>
              <w:spacing w:after="0" w:line="240" w:lineRule="auto"/>
              <w:jc w:val="center"/>
              <w:rPr>
                <w:rFonts w:cs="Times New Roman"/>
                <w:szCs w:val="26"/>
              </w:rPr>
            </w:pPr>
            <w:r>
              <w:rPr>
                <w:rFonts w:cs="Times New Roman"/>
                <w:color w:val="222222"/>
                <w:szCs w:val="26"/>
              </w:rPr>
              <w:t>Nhân viên/KTV</w:t>
            </w:r>
          </w:p>
        </w:tc>
        <w:tc>
          <w:tcPr>
            <w:tcW w:w="3176"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3CECB67F" w14:textId="77777777" w:rsidR="00510A3F" w:rsidRDefault="00595865">
            <w:pPr>
              <w:pStyle w:val="BangBaoCaoGon"/>
              <w:spacing w:after="0" w:line="240" w:lineRule="auto"/>
              <w:rPr>
                <w:rFonts w:cs="Times New Roman"/>
                <w:szCs w:val="26"/>
              </w:rPr>
            </w:pPr>
            <w:r>
              <w:rPr>
                <w:rFonts w:cs="Times New Roman"/>
                <w:color w:val="222222"/>
                <w:szCs w:val="26"/>
              </w:rPr>
              <w:t>Ngày cân, khối lượng trung bình</w:t>
            </w:r>
          </w:p>
        </w:tc>
        <w:tc>
          <w:tcPr>
            <w:tcW w:w="2449" w:type="dxa"/>
            <w:tcBorders>
              <w:top w:val="single" w:sz="4" w:space="0" w:color="D5DCE3"/>
              <w:left w:val="single" w:sz="4" w:space="0" w:color="E2E6EA"/>
              <w:bottom w:val="single" w:sz="4" w:space="0" w:color="D5DCE3"/>
              <w:right w:val="single" w:sz="8" w:space="0" w:color="91C4C9"/>
            </w:tcBorders>
            <w:shd w:val="clear" w:color="auto" w:fill="E6F4F5"/>
            <w:vAlign w:val="center"/>
          </w:tcPr>
          <w:p w14:paraId="602204C5" w14:textId="77777777" w:rsidR="00510A3F" w:rsidRDefault="00595865">
            <w:pPr>
              <w:pStyle w:val="BangBaoCaoGon"/>
              <w:spacing w:after="0" w:line="240" w:lineRule="auto"/>
              <w:rPr>
                <w:rFonts w:cs="Times New Roman"/>
                <w:szCs w:val="26"/>
              </w:rPr>
            </w:pPr>
            <w:r>
              <w:rPr>
                <w:rFonts w:cs="Times New Roman"/>
                <w:color w:val="222222"/>
                <w:szCs w:val="26"/>
              </w:rPr>
              <w:t>Chuỗi số liệu tăng trưởng</w:t>
            </w:r>
          </w:p>
        </w:tc>
      </w:tr>
      <w:tr w:rsidR="00510A3F" w14:paraId="2932318C" w14:textId="77777777">
        <w:trPr>
          <w:cantSplit/>
          <w:jc w:val="center"/>
        </w:trPr>
        <w:tc>
          <w:tcPr>
            <w:tcW w:w="1814" w:type="dxa"/>
            <w:tcBorders>
              <w:top w:val="single" w:sz="4" w:space="0" w:color="D5DCE3"/>
              <w:left w:val="single" w:sz="8" w:space="0" w:color="91C4C9"/>
              <w:bottom w:val="single" w:sz="8" w:space="0" w:color="91C4C9"/>
              <w:right w:val="single" w:sz="4" w:space="0" w:color="E2E6EA"/>
            </w:tcBorders>
            <w:shd w:val="clear" w:color="auto" w:fill="FFFFFF"/>
            <w:vAlign w:val="center"/>
          </w:tcPr>
          <w:p w14:paraId="59A2932A" w14:textId="77777777" w:rsidR="00510A3F" w:rsidRDefault="00595865">
            <w:pPr>
              <w:pStyle w:val="BangBaoCaoGon"/>
              <w:spacing w:after="0" w:line="240" w:lineRule="auto"/>
              <w:rPr>
                <w:rFonts w:cs="Times New Roman"/>
                <w:szCs w:val="26"/>
              </w:rPr>
            </w:pPr>
            <w:r>
              <w:rPr>
                <w:rFonts w:cs="Times New Roman"/>
                <w:color w:val="222222"/>
                <w:szCs w:val="26"/>
              </w:rPr>
              <w:t>Xuất bán</w:t>
            </w:r>
          </w:p>
        </w:tc>
        <w:tc>
          <w:tcPr>
            <w:tcW w:w="1632" w:type="dxa"/>
            <w:tcBorders>
              <w:top w:val="single" w:sz="4" w:space="0" w:color="D5DCE3"/>
              <w:left w:val="single" w:sz="4" w:space="0" w:color="E2E6EA"/>
              <w:bottom w:val="single" w:sz="8" w:space="0" w:color="91C4C9"/>
              <w:right w:val="single" w:sz="4" w:space="0" w:color="E2E6EA"/>
            </w:tcBorders>
            <w:shd w:val="clear" w:color="auto" w:fill="FFFFFF"/>
            <w:vAlign w:val="center"/>
          </w:tcPr>
          <w:p w14:paraId="4CF49876" w14:textId="77777777" w:rsidR="00510A3F" w:rsidRDefault="00595865">
            <w:pPr>
              <w:pStyle w:val="BangBaoCaoGon"/>
              <w:spacing w:after="0" w:line="240" w:lineRule="auto"/>
              <w:jc w:val="center"/>
              <w:rPr>
                <w:rFonts w:cs="Times New Roman"/>
                <w:szCs w:val="26"/>
              </w:rPr>
            </w:pPr>
            <w:r>
              <w:rPr>
                <w:rFonts w:cs="Times New Roman"/>
                <w:color w:val="222222"/>
                <w:szCs w:val="26"/>
              </w:rPr>
              <w:t>Quản lý</w:t>
            </w:r>
          </w:p>
        </w:tc>
        <w:tc>
          <w:tcPr>
            <w:tcW w:w="3176" w:type="dxa"/>
            <w:tcBorders>
              <w:top w:val="single" w:sz="4" w:space="0" w:color="D5DCE3"/>
              <w:left w:val="single" w:sz="4" w:space="0" w:color="E2E6EA"/>
              <w:bottom w:val="single" w:sz="8" w:space="0" w:color="91C4C9"/>
              <w:right w:val="single" w:sz="4" w:space="0" w:color="E2E6EA"/>
            </w:tcBorders>
            <w:shd w:val="clear" w:color="auto" w:fill="FFFFFF"/>
            <w:vAlign w:val="center"/>
          </w:tcPr>
          <w:p w14:paraId="5E89B76A" w14:textId="77777777" w:rsidR="00510A3F" w:rsidRDefault="00595865">
            <w:pPr>
              <w:pStyle w:val="BangBaoCaoGon"/>
              <w:spacing w:after="0" w:line="240" w:lineRule="auto"/>
              <w:rPr>
                <w:rFonts w:cs="Times New Roman"/>
                <w:szCs w:val="26"/>
              </w:rPr>
            </w:pPr>
            <w:r>
              <w:rPr>
                <w:rFonts w:cs="Times New Roman"/>
                <w:color w:val="222222"/>
                <w:szCs w:val="26"/>
              </w:rPr>
              <w:t>Đàn, ngày, số lượng, đơn giá</w:t>
            </w:r>
          </w:p>
        </w:tc>
        <w:tc>
          <w:tcPr>
            <w:tcW w:w="2449" w:type="dxa"/>
            <w:tcBorders>
              <w:top w:val="single" w:sz="4" w:space="0" w:color="D5DCE3"/>
              <w:left w:val="single" w:sz="4" w:space="0" w:color="E2E6EA"/>
              <w:bottom w:val="single" w:sz="8" w:space="0" w:color="91C4C9"/>
              <w:right w:val="single" w:sz="8" w:space="0" w:color="91C4C9"/>
            </w:tcBorders>
            <w:shd w:val="clear" w:color="auto" w:fill="FFFFFF"/>
            <w:vAlign w:val="center"/>
          </w:tcPr>
          <w:p w14:paraId="644E4176" w14:textId="77777777" w:rsidR="00510A3F" w:rsidRDefault="00595865">
            <w:pPr>
              <w:pStyle w:val="BangBaoCaoGon"/>
              <w:spacing w:after="0" w:line="240" w:lineRule="auto"/>
              <w:rPr>
                <w:rFonts w:cs="Times New Roman"/>
                <w:szCs w:val="26"/>
              </w:rPr>
            </w:pPr>
            <w:r>
              <w:rPr>
                <w:rFonts w:cs="Times New Roman"/>
                <w:color w:val="222222"/>
                <w:szCs w:val="26"/>
              </w:rPr>
              <w:t>Doanh thu và giảm số lượng theo quy tắc</w:t>
            </w:r>
          </w:p>
        </w:tc>
      </w:tr>
    </w:tbl>
    <w:p w14:paraId="05A38DFF" w14:textId="77777777" w:rsidR="00510A3F" w:rsidRDefault="00510A3F">
      <w:pPr>
        <w:spacing w:after="20"/>
      </w:pPr>
    </w:p>
    <w:p w14:paraId="6E8B23B6" w14:textId="77777777" w:rsidR="00510A3F" w:rsidRDefault="00595865">
      <w:pPr>
        <w:pStyle w:val="Heading2"/>
      </w:pPr>
      <w:bookmarkStart w:id="5" w:name="__RefHeading___Toc7324_127804964"/>
      <w:bookmarkEnd w:id="5"/>
      <w:r>
        <w:rPr>
          <w:rFonts w:ascii="Times New Roman" w:eastAsia="Times New Roman" w:hAnsi="Times New Roman" w:cs="Times New Roman"/>
        </w:rPr>
        <w:t>2.2. Tiêu chí 2 - Xác định đầy đủ yêu cầu chức năng</w:t>
      </w:r>
    </w:p>
    <w:p w14:paraId="6AE5E02C" w14:textId="77777777" w:rsidR="00510A3F" w:rsidRDefault="00595865">
      <w:r>
        <w:t xml:space="preserve">Phân tích bổ sung: các yêu cầu FR-01 đến FR-08 và FR-AI-01 tạo thành khung chức năng tối thiểu của hệ thống, từ xác thực người dùng đến quản lý dữ liệu, tìm kiếm, thống kê và hỗ trợ AI.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w:t>
      </w:r>
      <w:r>
        <w:t>trực tiếp cho thiết kế bảng dữ liệu, tuyến xử lý và giao diện ở KT2, đồng thời làm rõ phần nào là chức năng đã có và phần nào chỉ là định hướng phát triển.</w:t>
      </w:r>
    </w:p>
    <w:p w14:paraId="0FD5D6EC" w14:textId="77777777" w:rsidR="00510A3F" w:rsidRDefault="00595865">
      <w:r>
        <w:t xml:space="preserve">Về luồng dữ liệu, mỗi yêu cầu cần có tiền điều kiện, dữ liệu vào, quy tắc kiểm tra, kết quả mong đợi và trường hợp lỗi; mô tả như vậy giúp chuyển yêu cầu thành tuyến xử lý và thành ca kiểm thử cụ thể.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 Với các dữ </w:t>
      </w:r>
      <w:r>
        <w:t>liệu theo thời gian như nhật ký, lịch tiêm và tăng trưởng, thứ tự thời gian cũng là một phần quan trọng của ngữ nghĩa dữ liệu.</w:t>
      </w:r>
    </w:p>
    <w:p w14:paraId="19A2D49C" w14:textId="77777777" w:rsidR="00510A3F" w:rsidRDefault="00595865">
      <w:r>
        <w:t>Về kiểm soát và đánh giá, khi mở rộng thêm mô-đun thức ăn, sinh sản hoặc chi phí trong tương lai, nên giữ cùng cách đặc tả để các chức năng mới không phá vỡ cấu trúc quyền, quy tắc dữ liệu và khả năng truy vết hiện có.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w:t>
      </w:r>
      <w:r>
        <w:t>ng, kết quả thống kê truy về CSDL và AI không vượt qua ranh giới hỗ trợ quản lý đã xác định.</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1088"/>
        <w:gridCol w:w="1815"/>
        <w:gridCol w:w="1995"/>
        <w:gridCol w:w="2450"/>
        <w:gridCol w:w="1724"/>
      </w:tblGrid>
      <w:tr w:rsidR="00510A3F" w14:paraId="41F92FCA" w14:textId="77777777">
        <w:trPr>
          <w:cantSplit/>
          <w:tblHeader/>
          <w:jc w:val="center"/>
        </w:trPr>
        <w:tc>
          <w:tcPr>
            <w:tcW w:w="1088" w:type="dxa"/>
            <w:tcBorders>
              <w:top w:val="single" w:sz="8" w:space="0" w:color="9DB7CF"/>
              <w:left w:val="single" w:sz="8" w:space="0" w:color="9DB7CF"/>
              <w:bottom w:val="single" w:sz="4" w:space="0" w:color="D5DCE3"/>
              <w:right w:val="single" w:sz="4" w:space="0" w:color="E2E6EA"/>
            </w:tcBorders>
            <w:shd w:val="clear" w:color="auto" w:fill="1F4E78"/>
            <w:vAlign w:val="center"/>
          </w:tcPr>
          <w:p w14:paraId="16C312FB" w14:textId="77777777" w:rsidR="00510A3F" w:rsidRDefault="00595865">
            <w:pPr>
              <w:pStyle w:val="BangBaoCaoGon"/>
              <w:spacing w:after="0" w:line="240" w:lineRule="auto"/>
              <w:jc w:val="center"/>
              <w:rPr>
                <w:rFonts w:cs="Times New Roman"/>
                <w:szCs w:val="26"/>
              </w:rPr>
            </w:pPr>
            <w:r>
              <w:rPr>
                <w:rFonts w:cs="Times New Roman"/>
                <w:b/>
                <w:color w:val="FFFFFF"/>
                <w:szCs w:val="26"/>
              </w:rPr>
              <w:lastRenderedPageBreak/>
              <w:t>Mã</w:t>
            </w:r>
          </w:p>
        </w:tc>
        <w:tc>
          <w:tcPr>
            <w:tcW w:w="1815" w:type="dxa"/>
            <w:tcBorders>
              <w:top w:val="single" w:sz="8" w:space="0" w:color="9DB7CF"/>
              <w:left w:val="single" w:sz="4" w:space="0" w:color="E2E6EA"/>
              <w:bottom w:val="single" w:sz="4" w:space="0" w:color="D5DCE3"/>
              <w:right w:val="single" w:sz="4" w:space="0" w:color="E2E6EA"/>
            </w:tcBorders>
            <w:shd w:val="clear" w:color="auto" w:fill="1F4E78"/>
            <w:vAlign w:val="center"/>
          </w:tcPr>
          <w:p w14:paraId="54BBE466" w14:textId="77777777" w:rsidR="00510A3F" w:rsidRDefault="00595865">
            <w:pPr>
              <w:pStyle w:val="BangBaoCaoGon"/>
              <w:spacing w:after="0" w:line="240" w:lineRule="auto"/>
              <w:jc w:val="center"/>
              <w:rPr>
                <w:rFonts w:cs="Times New Roman"/>
                <w:szCs w:val="26"/>
              </w:rPr>
            </w:pPr>
            <w:r>
              <w:rPr>
                <w:rFonts w:cs="Times New Roman"/>
                <w:b/>
                <w:color w:val="FFFFFF"/>
                <w:szCs w:val="26"/>
              </w:rPr>
              <w:t>Chức năng</w:t>
            </w:r>
          </w:p>
        </w:tc>
        <w:tc>
          <w:tcPr>
            <w:tcW w:w="1995" w:type="dxa"/>
            <w:tcBorders>
              <w:top w:val="single" w:sz="8" w:space="0" w:color="9DB7CF"/>
              <w:left w:val="single" w:sz="4" w:space="0" w:color="E2E6EA"/>
              <w:bottom w:val="single" w:sz="4" w:space="0" w:color="D5DCE3"/>
              <w:right w:val="single" w:sz="4" w:space="0" w:color="E2E6EA"/>
            </w:tcBorders>
            <w:shd w:val="clear" w:color="auto" w:fill="1F4E78"/>
            <w:vAlign w:val="center"/>
          </w:tcPr>
          <w:p w14:paraId="47360641" w14:textId="77777777" w:rsidR="00510A3F" w:rsidRDefault="00595865">
            <w:pPr>
              <w:pStyle w:val="BangBaoCaoGon"/>
              <w:spacing w:after="0" w:line="240" w:lineRule="auto"/>
              <w:jc w:val="center"/>
              <w:rPr>
                <w:rFonts w:cs="Times New Roman"/>
                <w:szCs w:val="26"/>
              </w:rPr>
            </w:pPr>
            <w:r>
              <w:rPr>
                <w:rFonts w:cs="Times New Roman"/>
                <w:b/>
                <w:color w:val="FFFFFF"/>
                <w:szCs w:val="26"/>
              </w:rPr>
              <w:t>Đầu vào</w:t>
            </w:r>
          </w:p>
        </w:tc>
        <w:tc>
          <w:tcPr>
            <w:tcW w:w="2450" w:type="dxa"/>
            <w:tcBorders>
              <w:top w:val="single" w:sz="8" w:space="0" w:color="9DB7CF"/>
              <w:left w:val="single" w:sz="4" w:space="0" w:color="E2E6EA"/>
              <w:bottom w:val="single" w:sz="4" w:space="0" w:color="D5DCE3"/>
              <w:right w:val="single" w:sz="4" w:space="0" w:color="E2E6EA"/>
            </w:tcBorders>
            <w:shd w:val="clear" w:color="auto" w:fill="1F4E78"/>
            <w:vAlign w:val="center"/>
          </w:tcPr>
          <w:p w14:paraId="7E9AC659" w14:textId="77777777" w:rsidR="00510A3F" w:rsidRDefault="00595865">
            <w:pPr>
              <w:pStyle w:val="BangBaoCaoGon"/>
              <w:spacing w:after="0" w:line="240" w:lineRule="auto"/>
              <w:jc w:val="center"/>
              <w:rPr>
                <w:rFonts w:cs="Times New Roman"/>
                <w:szCs w:val="26"/>
              </w:rPr>
            </w:pPr>
            <w:r>
              <w:rPr>
                <w:rFonts w:cs="Times New Roman"/>
                <w:b/>
                <w:color w:val="FFFFFF"/>
                <w:szCs w:val="26"/>
              </w:rPr>
              <w:t>Xử lý</w:t>
            </w:r>
          </w:p>
        </w:tc>
        <w:tc>
          <w:tcPr>
            <w:tcW w:w="1724" w:type="dxa"/>
            <w:tcBorders>
              <w:top w:val="single" w:sz="8" w:space="0" w:color="9DB7CF"/>
              <w:left w:val="single" w:sz="4" w:space="0" w:color="E2E6EA"/>
              <w:bottom w:val="single" w:sz="4" w:space="0" w:color="D5DCE3"/>
              <w:right w:val="single" w:sz="8" w:space="0" w:color="9DB7CF"/>
            </w:tcBorders>
            <w:shd w:val="clear" w:color="auto" w:fill="1F4E78"/>
            <w:vAlign w:val="center"/>
          </w:tcPr>
          <w:p w14:paraId="12B84343" w14:textId="77777777" w:rsidR="00510A3F" w:rsidRDefault="00595865">
            <w:pPr>
              <w:pStyle w:val="BangBaoCaoGon"/>
              <w:spacing w:after="0" w:line="240" w:lineRule="auto"/>
              <w:jc w:val="center"/>
              <w:rPr>
                <w:rFonts w:cs="Times New Roman"/>
                <w:szCs w:val="26"/>
              </w:rPr>
            </w:pPr>
            <w:r>
              <w:rPr>
                <w:rFonts w:cs="Times New Roman"/>
                <w:b/>
                <w:color w:val="FFFFFF"/>
                <w:szCs w:val="26"/>
              </w:rPr>
              <w:t>Đầu ra</w:t>
            </w:r>
          </w:p>
        </w:tc>
      </w:tr>
      <w:tr w:rsidR="00510A3F" w14:paraId="6FD31842" w14:textId="77777777">
        <w:trPr>
          <w:cantSplit/>
          <w:jc w:val="center"/>
        </w:trPr>
        <w:tc>
          <w:tcPr>
            <w:tcW w:w="1088" w:type="dxa"/>
            <w:tcBorders>
              <w:top w:val="single" w:sz="4" w:space="0" w:color="D5DCE3"/>
              <w:left w:val="single" w:sz="8" w:space="0" w:color="9DB7CF"/>
              <w:bottom w:val="single" w:sz="4" w:space="0" w:color="D5DCE3"/>
              <w:right w:val="single" w:sz="4" w:space="0" w:color="E2E6EA"/>
            </w:tcBorders>
            <w:shd w:val="clear" w:color="auto" w:fill="EEF4F9"/>
            <w:vAlign w:val="center"/>
          </w:tcPr>
          <w:p w14:paraId="0FAB390B" w14:textId="77777777" w:rsidR="00510A3F" w:rsidRDefault="00595865">
            <w:pPr>
              <w:pStyle w:val="BangBaoCaoGon"/>
              <w:spacing w:after="0" w:line="240" w:lineRule="auto"/>
              <w:jc w:val="center"/>
              <w:rPr>
                <w:rFonts w:cs="Times New Roman"/>
                <w:szCs w:val="26"/>
              </w:rPr>
            </w:pPr>
            <w:r>
              <w:rPr>
                <w:rFonts w:cs="Times New Roman"/>
                <w:b/>
                <w:color w:val="1F4E78"/>
                <w:szCs w:val="26"/>
              </w:rPr>
              <w:t>FR-01</w:t>
            </w:r>
          </w:p>
        </w:tc>
        <w:tc>
          <w:tcPr>
            <w:tcW w:w="1815"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36B81A9C" w14:textId="77777777" w:rsidR="00510A3F" w:rsidRDefault="00595865">
            <w:pPr>
              <w:pStyle w:val="BangBaoCaoGon"/>
              <w:spacing w:after="0" w:line="240" w:lineRule="auto"/>
              <w:rPr>
                <w:rFonts w:cs="Times New Roman"/>
                <w:szCs w:val="26"/>
              </w:rPr>
            </w:pPr>
            <w:r>
              <w:rPr>
                <w:rFonts w:cs="Times New Roman"/>
                <w:color w:val="222222"/>
                <w:szCs w:val="26"/>
              </w:rPr>
              <w:t>Đăng nhập và phân quyền</w:t>
            </w:r>
          </w:p>
        </w:tc>
        <w:tc>
          <w:tcPr>
            <w:tcW w:w="1995"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4FE1B4AD" w14:textId="77777777" w:rsidR="00510A3F" w:rsidRDefault="00595865">
            <w:pPr>
              <w:pStyle w:val="BangBaoCaoGon"/>
              <w:spacing w:after="0" w:line="240" w:lineRule="auto"/>
              <w:rPr>
                <w:rFonts w:cs="Times New Roman"/>
                <w:szCs w:val="26"/>
              </w:rPr>
            </w:pPr>
            <w:r>
              <w:rPr>
                <w:rFonts w:cs="Times New Roman"/>
                <w:color w:val="222222"/>
                <w:szCs w:val="26"/>
              </w:rPr>
              <w:t>Tên đăng nhập, mật khẩu</w:t>
            </w:r>
          </w:p>
        </w:tc>
        <w:tc>
          <w:tcPr>
            <w:tcW w:w="2450"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20DD412B" w14:textId="77777777" w:rsidR="00510A3F" w:rsidRDefault="00595865">
            <w:pPr>
              <w:pStyle w:val="BangBaoCaoGon"/>
              <w:spacing w:after="0" w:line="240" w:lineRule="auto"/>
              <w:rPr>
                <w:rFonts w:cs="Times New Roman"/>
                <w:szCs w:val="26"/>
              </w:rPr>
            </w:pPr>
            <w:r>
              <w:rPr>
                <w:rFonts w:cs="Times New Roman"/>
                <w:color w:val="222222"/>
                <w:szCs w:val="26"/>
              </w:rPr>
              <w:t>Xác minh tài khoản, tạo phiên, kiểm tra vai trò</w:t>
            </w:r>
          </w:p>
        </w:tc>
        <w:tc>
          <w:tcPr>
            <w:tcW w:w="1724"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6319CCCF" w14:textId="77777777" w:rsidR="00510A3F" w:rsidRDefault="00595865">
            <w:pPr>
              <w:pStyle w:val="BangBaoCaoGon"/>
              <w:spacing w:after="0" w:line="240" w:lineRule="auto"/>
              <w:rPr>
                <w:rFonts w:cs="Times New Roman"/>
                <w:szCs w:val="26"/>
              </w:rPr>
            </w:pPr>
            <w:r>
              <w:rPr>
                <w:rFonts w:cs="Times New Roman"/>
                <w:color w:val="222222"/>
                <w:szCs w:val="26"/>
              </w:rPr>
              <w:t>Cho phép/trừ chối truy cập</w:t>
            </w:r>
          </w:p>
        </w:tc>
      </w:tr>
      <w:tr w:rsidR="00510A3F" w14:paraId="69346875" w14:textId="77777777">
        <w:trPr>
          <w:cantSplit/>
          <w:jc w:val="center"/>
        </w:trPr>
        <w:tc>
          <w:tcPr>
            <w:tcW w:w="1088" w:type="dxa"/>
            <w:tcBorders>
              <w:top w:val="single" w:sz="4" w:space="0" w:color="D5DCE3"/>
              <w:left w:val="single" w:sz="8" w:space="0" w:color="9DB7CF"/>
              <w:bottom w:val="single" w:sz="4" w:space="0" w:color="D5DCE3"/>
              <w:right w:val="single" w:sz="4" w:space="0" w:color="E2E6EA"/>
            </w:tcBorders>
            <w:shd w:val="clear" w:color="auto" w:fill="EEF4F9"/>
            <w:vAlign w:val="center"/>
          </w:tcPr>
          <w:p w14:paraId="10568DDF" w14:textId="77777777" w:rsidR="00510A3F" w:rsidRDefault="00595865">
            <w:pPr>
              <w:pStyle w:val="BangBaoCaoGon"/>
              <w:spacing w:after="0" w:line="240" w:lineRule="auto"/>
              <w:jc w:val="center"/>
              <w:rPr>
                <w:rFonts w:cs="Times New Roman"/>
                <w:szCs w:val="26"/>
              </w:rPr>
            </w:pPr>
            <w:r>
              <w:rPr>
                <w:rFonts w:cs="Times New Roman"/>
                <w:b/>
                <w:color w:val="1F4E78"/>
                <w:szCs w:val="26"/>
              </w:rPr>
              <w:t>FR-02</w:t>
            </w:r>
          </w:p>
        </w:tc>
        <w:tc>
          <w:tcPr>
            <w:tcW w:w="1815"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638D5B15" w14:textId="77777777" w:rsidR="00510A3F" w:rsidRDefault="00595865">
            <w:pPr>
              <w:pStyle w:val="BangBaoCaoGon"/>
              <w:spacing w:after="0" w:line="240" w:lineRule="auto"/>
              <w:rPr>
                <w:rFonts w:cs="Times New Roman"/>
                <w:szCs w:val="26"/>
              </w:rPr>
            </w:pPr>
            <w:r>
              <w:rPr>
                <w:rFonts w:cs="Times New Roman"/>
                <w:color w:val="222222"/>
                <w:szCs w:val="26"/>
              </w:rPr>
              <w:t>Quản lý đàn</w:t>
            </w:r>
          </w:p>
        </w:tc>
        <w:tc>
          <w:tcPr>
            <w:tcW w:w="1995"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40EC21E0" w14:textId="77777777" w:rsidR="00510A3F" w:rsidRDefault="00595865">
            <w:pPr>
              <w:pStyle w:val="BangBaoCaoGon"/>
              <w:spacing w:after="0" w:line="240" w:lineRule="auto"/>
              <w:rPr>
                <w:rFonts w:cs="Times New Roman"/>
                <w:szCs w:val="26"/>
              </w:rPr>
            </w:pPr>
            <w:r>
              <w:rPr>
                <w:rFonts w:cs="Times New Roman"/>
                <w:color w:val="222222"/>
                <w:szCs w:val="26"/>
              </w:rPr>
              <w:t>Thông tin đàn</w:t>
            </w:r>
          </w:p>
        </w:tc>
        <w:tc>
          <w:tcPr>
            <w:tcW w:w="2450"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3DDC61C5" w14:textId="77777777" w:rsidR="00510A3F" w:rsidRDefault="00595865">
            <w:pPr>
              <w:pStyle w:val="BangBaoCaoGon"/>
              <w:spacing w:after="0" w:line="240" w:lineRule="auto"/>
              <w:rPr>
                <w:rFonts w:cs="Times New Roman"/>
                <w:szCs w:val="26"/>
              </w:rPr>
            </w:pPr>
            <w:r>
              <w:rPr>
                <w:rFonts w:cs="Times New Roman"/>
                <w:color w:val="222222"/>
                <w:szCs w:val="26"/>
              </w:rPr>
              <w:t>Kiểm tra mã duy nhất, số lượng dương, chuồng tồn tại</w:t>
            </w:r>
          </w:p>
        </w:tc>
        <w:tc>
          <w:tcPr>
            <w:tcW w:w="1724"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4A9FA2C6" w14:textId="77777777" w:rsidR="00510A3F" w:rsidRDefault="00595865">
            <w:pPr>
              <w:pStyle w:val="BangBaoCaoGon"/>
              <w:spacing w:after="0" w:line="240" w:lineRule="auto"/>
              <w:rPr>
                <w:rFonts w:cs="Times New Roman"/>
                <w:szCs w:val="26"/>
              </w:rPr>
            </w:pPr>
            <w:r>
              <w:rPr>
                <w:rFonts w:cs="Times New Roman"/>
                <w:color w:val="222222"/>
                <w:szCs w:val="26"/>
              </w:rPr>
              <w:t>Danh sách/chi tiết đàn</w:t>
            </w:r>
          </w:p>
        </w:tc>
      </w:tr>
      <w:tr w:rsidR="00510A3F" w14:paraId="02836447" w14:textId="77777777">
        <w:trPr>
          <w:cantSplit/>
          <w:jc w:val="center"/>
        </w:trPr>
        <w:tc>
          <w:tcPr>
            <w:tcW w:w="1088" w:type="dxa"/>
            <w:tcBorders>
              <w:top w:val="single" w:sz="4" w:space="0" w:color="D5DCE3"/>
              <w:left w:val="single" w:sz="8" w:space="0" w:color="9DB7CF"/>
              <w:bottom w:val="single" w:sz="4" w:space="0" w:color="D5DCE3"/>
              <w:right w:val="single" w:sz="4" w:space="0" w:color="E2E6EA"/>
            </w:tcBorders>
            <w:shd w:val="clear" w:color="auto" w:fill="EEF4F9"/>
            <w:vAlign w:val="center"/>
          </w:tcPr>
          <w:p w14:paraId="1A984B3D" w14:textId="77777777" w:rsidR="00510A3F" w:rsidRDefault="00595865">
            <w:pPr>
              <w:pStyle w:val="BangBaoCaoGon"/>
              <w:spacing w:after="0" w:line="240" w:lineRule="auto"/>
              <w:jc w:val="center"/>
              <w:rPr>
                <w:rFonts w:cs="Times New Roman"/>
                <w:szCs w:val="26"/>
              </w:rPr>
            </w:pPr>
            <w:r>
              <w:rPr>
                <w:rFonts w:cs="Times New Roman"/>
                <w:b/>
                <w:color w:val="1F4E78"/>
                <w:szCs w:val="26"/>
              </w:rPr>
              <w:t>FR-03</w:t>
            </w:r>
          </w:p>
        </w:tc>
        <w:tc>
          <w:tcPr>
            <w:tcW w:w="1815"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5F8B2ADD" w14:textId="77777777" w:rsidR="00510A3F" w:rsidRDefault="00595865">
            <w:pPr>
              <w:pStyle w:val="BangBaoCaoGon"/>
              <w:spacing w:after="0" w:line="240" w:lineRule="auto"/>
              <w:rPr>
                <w:rFonts w:cs="Times New Roman"/>
                <w:szCs w:val="26"/>
              </w:rPr>
            </w:pPr>
            <w:r>
              <w:rPr>
                <w:rFonts w:cs="Times New Roman"/>
                <w:color w:val="222222"/>
                <w:szCs w:val="26"/>
              </w:rPr>
              <w:t>Quản lý chuồng</w:t>
            </w:r>
          </w:p>
        </w:tc>
        <w:tc>
          <w:tcPr>
            <w:tcW w:w="1995"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78F859F7" w14:textId="77777777" w:rsidR="00510A3F" w:rsidRDefault="00595865">
            <w:pPr>
              <w:pStyle w:val="BangBaoCaoGon"/>
              <w:spacing w:after="0" w:line="240" w:lineRule="auto"/>
              <w:rPr>
                <w:rFonts w:cs="Times New Roman"/>
                <w:szCs w:val="26"/>
              </w:rPr>
            </w:pPr>
            <w:r>
              <w:rPr>
                <w:rFonts w:cs="Times New Roman"/>
                <w:color w:val="222222"/>
                <w:szCs w:val="26"/>
              </w:rPr>
              <w:t>Mã, tên, sức chứa, trạng thái</w:t>
            </w:r>
          </w:p>
        </w:tc>
        <w:tc>
          <w:tcPr>
            <w:tcW w:w="2450"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6AA05855" w14:textId="77777777" w:rsidR="00510A3F" w:rsidRDefault="00595865">
            <w:pPr>
              <w:pStyle w:val="BangBaoCaoGon"/>
              <w:spacing w:after="0" w:line="240" w:lineRule="auto"/>
              <w:rPr>
                <w:rFonts w:cs="Times New Roman"/>
                <w:szCs w:val="26"/>
              </w:rPr>
            </w:pPr>
            <w:r>
              <w:rPr>
                <w:rFonts w:cs="Times New Roman"/>
                <w:color w:val="222222"/>
                <w:szCs w:val="26"/>
              </w:rPr>
              <w:t>Kiểm tra sức chứa và mã</w:t>
            </w:r>
          </w:p>
        </w:tc>
        <w:tc>
          <w:tcPr>
            <w:tcW w:w="1724"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24699B9C" w14:textId="77777777" w:rsidR="00510A3F" w:rsidRDefault="00595865">
            <w:pPr>
              <w:pStyle w:val="BangBaoCaoGon"/>
              <w:spacing w:after="0" w:line="240" w:lineRule="auto"/>
              <w:rPr>
                <w:rFonts w:cs="Times New Roman"/>
                <w:szCs w:val="26"/>
              </w:rPr>
            </w:pPr>
            <w:r>
              <w:rPr>
                <w:rFonts w:cs="Times New Roman"/>
                <w:color w:val="222222"/>
                <w:szCs w:val="26"/>
              </w:rPr>
              <w:t>Chuồng dùng để xếp đàn</w:t>
            </w:r>
          </w:p>
        </w:tc>
      </w:tr>
      <w:tr w:rsidR="00510A3F" w14:paraId="0378E9B9" w14:textId="77777777">
        <w:trPr>
          <w:cantSplit/>
          <w:jc w:val="center"/>
        </w:trPr>
        <w:tc>
          <w:tcPr>
            <w:tcW w:w="1088" w:type="dxa"/>
            <w:tcBorders>
              <w:top w:val="single" w:sz="4" w:space="0" w:color="D5DCE3"/>
              <w:left w:val="single" w:sz="8" w:space="0" w:color="9DB7CF"/>
              <w:bottom w:val="single" w:sz="4" w:space="0" w:color="D5DCE3"/>
              <w:right w:val="single" w:sz="4" w:space="0" w:color="E2E6EA"/>
            </w:tcBorders>
            <w:shd w:val="clear" w:color="auto" w:fill="EEF4F9"/>
            <w:vAlign w:val="center"/>
          </w:tcPr>
          <w:p w14:paraId="05AA988A" w14:textId="77777777" w:rsidR="00510A3F" w:rsidRDefault="00595865">
            <w:pPr>
              <w:pStyle w:val="BangBaoCaoGon"/>
              <w:spacing w:after="0" w:line="240" w:lineRule="auto"/>
              <w:jc w:val="center"/>
              <w:rPr>
                <w:rFonts w:cs="Times New Roman"/>
                <w:szCs w:val="26"/>
              </w:rPr>
            </w:pPr>
            <w:r>
              <w:rPr>
                <w:rFonts w:cs="Times New Roman"/>
                <w:b/>
                <w:color w:val="1F4E78"/>
                <w:szCs w:val="26"/>
              </w:rPr>
              <w:t>FR-04</w:t>
            </w:r>
          </w:p>
        </w:tc>
        <w:tc>
          <w:tcPr>
            <w:tcW w:w="1815"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7CAAA812" w14:textId="77777777" w:rsidR="00510A3F" w:rsidRDefault="00595865">
            <w:pPr>
              <w:pStyle w:val="BangBaoCaoGon"/>
              <w:spacing w:after="0" w:line="240" w:lineRule="auto"/>
              <w:rPr>
                <w:rFonts w:cs="Times New Roman"/>
                <w:szCs w:val="26"/>
              </w:rPr>
            </w:pPr>
            <w:r>
              <w:rPr>
                <w:rFonts w:cs="Times New Roman"/>
                <w:color w:val="222222"/>
                <w:szCs w:val="26"/>
              </w:rPr>
              <w:t>Nhật ký chăm sóc</w:t>
            </w:r>
          </w:p>
        </w:tc>
        <w:tc>
          <w:tcPr>
            <w:tcW w:w="1995"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39FEA561" w14:textId="77777777" w:rsidR="00510A3F" w:rsidRDefault="00595865">
            <w:pPr>
              <w:pStyle w:val="BangBaoCaoGon"/>
              <w:spacing w:after="0" w:line="240" w:lineRule="auto"/>
              <w:rPr>
                <w:rFonts w:cs="Times New Roman"/>
                <w:szCs w:val="26"/>
              </w:rPr>
            </w:pPr>
            <w:r>
              <w:rPr>
                <w:rFonts w:cs="Times New Roman"/>
                <w:color w:val="222222"/>
                <w:szCs w:val="26"/>
              </w:rPr>
              <w:t>Đàn, ngày, hoạt động, ghi chú</w:t>
            </w:r>
          </w:p>
        </w:tc>
        <w:tc>
          <w:tcPr>
            <w:tcW w:w="2450"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791B45B0" w14:textId="77777777" w:rsidR="00510A3F" w:rsidRDefault="00595865">
            <w:pPr>
              <w:pStyle w:val="BangBaoCaoGon"/>
              <w:spacing w:after="0" w:line="240" w:lineRule="auto"/>
              <w:rPr>
                <w:rFonts w:cs="Times New Roman"/>
                <w:szCs w:val="26"/>
              </w:rPr>
            </w:pPr>
            <w:r>
              <w:rPr>
                <w:rFonts w:cs="Times New Roman"/>
                <w:color w:val="222222"/>
                <w:szCs w:val="26"/>
              </w:rPr>
              <w:t>Gắn người ghi và thời điểm</w:t>
            </w:r>
          </w:p>
        </w:tc>
        <w:tc>
          <w:tcPr>
            <w:tcW w:w="1724"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264D6DC5" w14:textId="77777777" w:rsidR="00510A3F" w:rsidRDefault="00595865">
            <w:pPr>
              <w:pStyle w:val="BangBaoCaoGon"/>
              <w:spacing w:after="0" w:line="240" w:lineRule="auto"/>
              <w:rPr>
                <w:rFonts w:cs="Times New Roman"/>
                <w:szCs w:val="26"/>
              </w:rPr>
            </w:pPr>
            <w:r>
              <w:rPr>
                <w:rFonts w:cs="Times New Roman"/>
                <w:color w:val="222222"/>
                <w:szCs w:val="26"/>
              </w:rPr>
              <w:t>Lịch sử chăm sóc</w:t>
            </w:r>
          </w:p>
        </w:tc>
      </w:tr>
      <w:tr w:rsidR="00510A3F" w14:paraId="7E9CB7A0" w14:textId="77777777">
        <w:trPr>
          <w:cantSplit/>
          <w:jc w:val="center"/>
        </w:trPr>
        <w:tc>
          <w:tcPr>
            <w:tcW w:w="1088" w:type="dxa"/>
            <w:tcBorders>
              <w:top w:val="single" w:sz="4" w:space="0" w:color="D5DCE3"/>
              <w:left w:val="single" w:sz="8" w:space="0" w:color="9DB7CF"/>
              <w:bottom w:val="single" w:sz="4" w:space="0" w:color="D5DCE3"/>
              <w:right w:val="single" w:sz="4" w:space="0" w:color="E2E6EA"/>
            </w:tcBorders>
            <w:shd w:val="clear" w:color="auto" w:fill="EEF4F9"/>
            <w:vAlign w:val="center"/>
          </w:tcPr>
          <w:p w14:paraId="50AB18CD" w14:textId="77777777" w:rsidR="00510A3F" w:rsidRDefault="00595865">
            <w:pPr>
              <w:pStyle w:val="BangBaoCaoGon"/>
              <w:spacing w:after="0" w:line="240" w:lineRule="auto"/>
              <w:jc w:val="center"/>
              <w:rPr>
                <w:rFonts w:cs="Times New Roman"/>
                <w:szCs w:val="26"/>
              </w:rPr>
            </w:pPr>
            <w:r>
              <w:rPr>
                <w:rFonts w:cs="Times New Roman"/>
                <w:b/>
                <w:color w:val="1F4E78"/>
                <w:szCs w:val="26"/>
              </w:rPr>
              <w:t>FR-05</w:t>
            </w:r>
          </w:p>
        </w:tc>
        <w:tc>
          <w:tcPr>
            <w:tcW w:w="1815"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4EE34BF6" w14:textId="77777777" w:rsidR="00510A3F" w:rsidRDefault="00595865">
            <w:pPr>
              <w:pStyle w:val="BangBaoCaoGon"/>
              <w:spacing w:after="0" w:line="240" w:lineRule="auto"/>
              <w:rPr>
                <w:rFonts w:cs="Times New Roman"/>
                <w:szCs w:val="26"/>
              </w:rPr>
            </w:pPr>
            <w:r>
              <w:rPr>
                <w:rFonts w:cs="Times New Roman"/>
                <w:color w:val="222222"/>
                <w:szCs w:val="26"/>
              </w:rPr>
              <w:t>Tiêm phòng</w:t>
            </w:r>
          </w:p>
        </w:tc>
        <w:tc>
          <w:tcPr>
            <w:tcW w:w="1995"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00E5EDE5" w14:textId="77777777" w:rsidR="00510A3F" w:rsidRDefault="00595865">
            <w:pPr>
              <w:pStyle w:val="BangBaoCaoGon"/>
              <w:spacing w:after="0" w:line="240" w:lineRule="auto"/>
              <w:rPr>
                <w:rFonts w:cs="Times New Roman"/>
                <w:szCs w:val="26"/>
              </w:rPr>
            </w:pPr>
            <w:r>
              <w:rPr>
                <w:rFonts w:cs="Times New Roman"/>
                <w:color w:val="222222"/>
                <w:szCs w:val="26"/>
              </w:rPr>
              <w:t>Đàn, vaccine, ngày đến hạn</w:t>
            </w:r>
          </w:p>
        </w:tc>
        <w:tc>
          <w:tcPr>
            <w:tcW w:w="2450"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0FE40F49" w14:textId="77777777" w:rsidR="00510A3F" w:rsidRDefault="00595865">
            <w:pPr>
              <w:pStyle w:val="BangBaoCaoGon"/>
              <w:spacing w:after="0" w:line="240" w:lineRule="auto"/>
              <w:rPr>
                <w:rFonts w:cs="Times New Roman"/>
                <w:szCs w:val="26"/>
              </w:rPr>
            </w:pPr>
            <w:r>
              <w:rPr>
                <w:rFonts w:cs="Times New Roman"/>
                <w:color w:val="222222"/>
                <w:szCs w:val="26"/>
              </w:rPr>
              <w:t>Theo dõi trạng thái và ngày thực hiện</w:t>
            </w:r>
          </w:p>
        </w:tc>
        <w:tc>
          <w:tcPr>
            <w:tcW w:w="1724"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3B2B13A0" w14:textId="77777777" w:rsidR="00510A3F" w:rsidRDefault="00595865">
            <w:pPr>
              <w:pStyle w:val="BangBaoCaoGon"/>
              <w:spacing w:after="0" w:line="240" w:lineRule="auto"/>
              <w:rPr>
                <w:rFonts w:cs="Times New Roman"/>
                <w:szCs w:val="26"/>
              </w:rPr>
            </w:pPr>
            <w:r>
              <w:rPr>
                <w:rFonts w:cs="Times New Roman"/>
                <w:color w:val="222222"/>
                <w:szCs w:val="26"/>
              </w:rPr>
              <w:t>Danh sách lịch và cảnh báo 7 ngày</w:t>
            </w:r>
          </w:p>
        </w:tc>
      </w:tr>
      <w:tr w:rsidR="00510A3F" w14:paraId="1674B4F3" w14:textId="77777777">
        <w:trPr>
          <w:cantSplit/>
          <w:jc w:val="center"/>
        </w:trPr>
        <w:tc>
          <w:tcPr>
            <w:tcW w:w="1088" w:type="dxa"/>
            <w:tcBorders>
              <w:top w:val="single" w:sz="4" w:space="0" w:color="D5DCE3"/>
              <w:left w:val="single" w:sz="8" w:space="0" w:color="9DB7CF"/>
              <w:bottom w:val="single" w:sz="4" w:space="0" w:color="D5DCE3"/>
              <w:right w:val="single" w:sz="4" w:space="0" w:color="E2E6EA"/>
            </w:tcBorders>
            <w:shd w:val="clear" w:color="auto" w:fill="EEF4F9"/>
            <w:vAlign w:val="center"/>
          </w:tcPr>
          <w:p w14:paraId="5D3D7D31" w14:textId="77777777" w:rsidR="00510A3F" w:rsidRDefault="00595865">
            <w:pPr>
              <w:pStyle w:val="BangBaoCaoGon"/>
              <w:spacing w:after="0" w:line="240" w:lineRule="auto"/>
              <w:jc w:val="center"/>
              <w:rPr>
                <w:rFonts w:cs="Times New Roman"/>
                <w:szCs w:val="26"/>
              </w:rPr>
            </w:pPr>
            <w:r>
              <w:rPr>
                <w:rFonts w:cs="Times New Roman"/>
                <w:b/>
                <w:color w:val="1F4E78"/>
                <w:szCs w:val="26"/>
              </w:rPr>
              <w:t>FR-06</w:t>
            </w:r>
          </w:p>
        </w:tc>
        <w:tc>
          <w:tcPr>
            <w:tcW w:w="1815"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1AF8BB9C" w14:textId="77777777" w:rsidR="00510A3F" w:rsidRDefault="00595865">
            <w:pPr>
              <w:pStyle w:val="BangBaoCaoGon"/>
              <w:spacing w:after="0" w:line="240" w:lineRule="auto"/>
              <w:rPr>
                <w:rFonts w:cs="Times New Roman"/>
                <w:szCs w:val="26"/>
              </w:rPr>
            </w:pPr>
            <w:r>
              <w:rPr>
                <w:rFonts w:cs="Times New Roman"/>
                <w:color w:val="222222"/>
                <w:szCs w:val="26"/>
              </w:rPr>
              <w:t>Tăng trưởng</w:t>
            </w:r>
          </w:p>
        </w:tc>
        <w:tc>
          <w:tcPr>
            <w:tcW w:w="1995"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53421E59" w14:textId="77777777" w:rsidR="00510A3F" w:rsidRDefault="00595865">
            <w:pPr>
              <w:pStyle w:val="BangBaoCaoGon"/>
              <w:spacing w:after="0" w:line="240" w:lineRule="auto"/>
              <w:rPr>
                <w:rFonts w:cs="Times New Roman"/>
                <w:szCs w:val="26"/>
              </w:rPr>
            </w:pPr>
            <w:r>
              <w:rPr>
                <w:rFonts w:cs="Times New Roman"/>
                <w:color w:val="222222"/>
                <w:szCs w:val="26"/>
              </w:rPr>
              <w:t>Đàn, ngày cân, khối lượng</w:t>
            </w:r>
          </w:p>
        </w:tc>
        <w:tc>
          <w:tcPr>
            <w:tcW w:w="2450"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2A930B88" w14:textId="77777777" w:rsidR="00510A3F" w:rsidRDefault="00595865">
            <w:pPr>
              <w:pStyle w:val="BangBaoCaoGon"/>
              <w:spacing w:after="0" w:line="240" w:lineRule="auto"/>
              <w:rPr>
                <w:rFonts w:cs="Times New Roman"/>
                <w:szCs w:val="26"/>
              </w:rPr>
            </w:pPr>
            <w:r>
              <w:rPr>
                <w:rFonts w:cs="Times New Roman"/>
                <w:color w:val="222222"/>
                <w:szCs w:val="26"/>
              </w:rPr>
              <w:t>Kiểm tra giá trị dương, sắp xếp theo thời gian</w:t>
            </w:r>
          </w:p>
        </w:tc>
        <w:tc>
          <w:tcPr>
            <w:tcW w:w="1724"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662E3A05" w14:textId="77777777" w:rsidR="00510A3F" w:rsidRDefault="00595865">
            <w:pPr>
              <w:pStyle w:val="BangBaoCaoGon"/>
              <w:spacing w:after="0" w:line="240" w:lineRule="auto"/>
              <w:rPr>
                <w:rFonts w:cs="Times New Roman"/>
                <w:szCs w:val="26"/>
              </w:rPr>
            </w:pPr>
            <w:r>
              <w:rPr>
                <w:rFonts w:cs="Times New Roman"/>
                <w:color w:val="222222"/>
                <w:szCs w:val="26"/>
              </w:rPr>
              <w:t>Chuỗi tăng trưởng</w:t>
            </w:r>
          </w:p>
        </w:tc>
      </w:tr>
      <w:tr w:rsidR="00510A3F" w14:paraId="55055ECE" w14:textId="77777777">
        <w:trPr>
          <w:cantSplit/>
          <w:jc w:val="center"/>
        </w:trPr>
        <w:tc>
          <w:tcPr>
            <w:tcW w:w="1088" w:type="dxa"/>
            <w:tcBorders>
              <w:top w:val="single" w:sz="4" w:space="0" w:color="D5DCE3"/>
              <w:left w:val="single" w:sz="8" w:space="0" w:color="9DB7CF"/>
              <w:bottom w:val="single" w:sz="4" w:space="0" w:color="D5DCE3"/>
              <w:right w:val="single" w:sz="4" w:space="0" w:color="E2E6EA"/>
            </w:tcBorders>
            <w:shd w:val="clear" w:color="auto" w:fill="EEF4F9"/>
            <w:vAlign w:val="center"/>
          </w:tcPr>
          <w:p w14:paraId="164E8DAB" w14:textId="77777777" w:rsidR="00510A3F" w:rsidRDefault="00595865">
            <w:pPr>
              <w:pStyle w:val="BangBaoCaoGon"/>
              <w:spacing w:after="0" w:line="240" w:lineRule="auto"/>
              <w:jc w:val="center"/>
              <w:rPr>
                <w:rFonts w:cs="Times New Roman"/>
                <w:szCs w:val="26"/>
              </w:rPr>
            </w:pPr>
            <w:r>
              <w:rPr>
                <w:rFonts w:cs="Times New Roman"/>
                <w:b/>
                <w:color w:val="1F4E78"/>
                <w:szCs w:val="26"/>
              </w:rPr>
              <w:t>FR-07</w:t>
            </w:r>
          </w:p>
        </w:tc>
        <w:tc>
          <w:tcPr>
            <w:tcW w:w="1815"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5E9DA639" w14:textId="77777777" w:rsidR="00510A3F" w:rsidRDefault="00595865">
            <w:pPr>
              <w:pStyle w:val="BangBaoCaoGon"/>
              <w:spacing w:after="0" w:line="240" w:lineRule="auto"/>
              <w:rPr>
                <w:rFonts w:cs="Times New Roman"/>
                <w:szCs w:val="26"/>
              </w:rPr>
            </w:pPr>
            <w:r>
              <w:rPr>
                <w:rFonts w:cs="Times New Roman"/>
                <w:color w:val="222222"/>
                <w:szCs w:val="26"/>
              </w:rPr>
              <w:t>Tìm kiếm/lọc</w:t>
            </w:r>
          </w:p>
        </w:tc>
        <w:tc>
          <w:tcPr>
            <w:tcW w:w="1995"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60FEAF06" w14:textId="77777777" w:rsidR="00510A3F" w:rsidRDefault="00595865">
            <w:pPr>
              <w:pStyle w:val="BangBaoCaoGon"/>
              <w:spacing w:after="0" w:line="240" w:lineRule="auto"/>
              <w:rPr>
                <w:rFonts w:cs="Times New Roman"/>
                <w:szCs w:val="26"/>
              </w:rPr>
            </w:pPr>
            <w:r>
              <w:rPr>
                <w:rFonts w:cs="Times New Roman"/>
                <w:color w:val="222222"/>
                <w:szCs w:val="26"/>
              </w:rPr>
              <w:t>Từ khóa, loài, chuồng, trạng thái</w:t>
            </w:r>
          </w:p>
        </w:tc>
        <w:tc>
          <w:tcPr>
            <w:tcW w:w="2450"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258D5C9D" w14:textId="77777777" w:rsidR="00510A3F" w:rsidRDefault="00595865">
            <w:pPr>
              <w:pStyle w:val="BangBaoCaoGon"/>
              <w:spacing w:after="0" w:line="240" w:lineRule="auto"/>
              <w:rPr>
                <w:rFonts w:cs="Times New Roman"/>
                <w:szCs w:val="26"/>
              </w:rPr>
            </w:pPr>
            <w:r>
              <w:rPr>
                <w:rFonts w:cs="Times New Roman"/>
                <w:color w:val="222222"/>
                <w:szCs w:val="26"/>
              </w:rPr>
              <w:t>Kết hợp điều kiện lọc</w:t>
            </w:r>
          </w:p>
        </w:tc>
        <w:tc>
          <w:tcPr>
            <w:tcW w:w="1724"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3B26A7EF" w14:textId="77777777" w:rsidR="00510A3F" w:rsidRDefault="00595865">
            <w:pPr>
              <w:pStyle w:val="BangBaoCaoGon"/>
              <w:spacing w:after="0" w:line="240" w:lineRule="auto"/>
              <w:rPr>
                <w:rFonts w:cs="Times New Roman"/>
                <w:szCs w:val="26"/>
              </w:rPr>
            </w:pPr>
            <w:r>
              <w:rPr>
                <w:rFonts w:cs="Times New Roman"/>
                <w:color w:val="222222"/>
                <w:szCs w:val="26"/>
              </w:rPr>
              <w:t>Danh sách phù hợp</w:t>
            </w:r>
          </w:p>
        </w:tc>
      </w:tr>
      <w:tr w:rsidR="00510A3F" w14:paraId="702818B0" w14:textId="77777777">
        <w:trPr>
          <w:cantSplit/>
          <w:jc w:val="center"/>
        </w:trPr>
        <w:tc>
          <w:tcPr>
            <w:tcW w:w="1088" w:type="dxa"/>
            <w:tcBorders>
              <w:top w:val="single" w:sz="4" w:space="0" w:color="D5DCE3"/>
              <w:left w:val="single" w:sz="8" w:space="0" w:color="9DB7CF"/>
              <w:bottom w:val="single" w:sz="4" w:space="0" w:color="D5DCE3"/>
              <w:right w:val="single" w:sz="4" w:space="0" w:color="E2E6EA"/>
            </w:tcBorders>
            <w:shd w:val="clear" w:color="auto" w:fill="EEF4F9"/>
            <w:vAlign w:val="center"/>
          </w:tcPr>
          <w:p w14:paraId="4A12DCA7" w14:textId="77777777" w:rsidR="00510A3F" w:rsidRDefault="00595865">
            <w:pPr>
              <w:pStyle w:val="BangBaoCaoGon"/>
              <w:spacing w:after="0" w:line="240" w:lineRule="auto"/>
              <w:jc w:val="center"/>
              <w:rPr>
                <w:rFonts w:cs="Times New Roman"/>
                <w:szCs w:val="26"/>
              </w:rPr>
            </w:pPr>
            <w:r>
              <w:rPr>
                <w:rFonts w:cs="Times New Roman"/>
                <w:b/>
                <w:color w:val="1F4E78"/>
                <w:szCs w:val="26"/>
              </w:rPr>
              <w:t>FR-08</w:t>
            </w:r>
          </w:p>
        </w:tc>
        <w:tc>
          <w:tcPr>
            <w:tcW w:w="1815"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50A7C803" w14:textId="77777777" w:rsidR="00510A3F" w:rsidRDefault="00595865">
            <w:pPr>
              <w:pStyle w:val="BangBaoCaoGon"/>
              <w:spacing w:after="0" w:line="240" w:lineRule="auto"/>
              <w:rPr>
                <w:rFonts w:cs="Times New Roman"/>
                <w:szCs w:val="26"/>
              </w:rPr>
            </w:pPr>
            <w:r>
              <w:rPr>
                <w:rFonts w:cs="Times New Roman"/>
                <w:color w:val="222222"/>
                <w:szCs w:val="26"/>
              </w:rPr>
              <w:t>Thống kê</w:t>
            </w:r>
          </w:p>
        </w:tc>
        <w:tc>
          <w:tcPr>
            <w:tcW w:w="1995"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4FB0F0A8" w14:textId="77777777" w:rsidR="00510A3F" w:rsidRDefault="00595865">
            <w:pPr>
              <w:pStyle w:val="BangBaoCaoGon"/>
              <w:spacing w:after="0" w:line="240" w:lineRule="auto"/>
              <w:rPr>
                <w:rFonts w:cs="Times New Roman"/>
                <w:szCs w:val="26"/>
              </w:rPr>
            </w:pPr>
            <w:r>
              <w:rPr>
                <w:rFonts w:cs="Times New Roman"/>
                <w:color w:val="222222"/>
                <w:szCs w:val="26"/>
              </w:rPr>
              <w:t>Dữ liệu nghiệp vụ</w:t>
            </w:r>
          </w:p>
        </w:tc>
        <w:tc>
          <w:tcPr>
            <w:tcW w:w="2450"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520D4781" w14:textId="77777777" w:rsidR="00510A3F" w:rsidRDefault="00595865">
            <w:pPr>
              <w:pStyle w:val="BangBaoCaoGon"/>
              <w:spacing w:after="0" w:line="240" w:lineRule="auto"/>
              <w:rPr>
                <w:rFonts w:cs="Times New Roman"/>
                <w:szCs w:val="26"/>
              </w:rPr>
            </w:pPr>
            <w:r>
              <w:rPr>
                <w:rFonts w:cs="Times New Roman"/>
                <w:color w:val="222222"/>
                <w:szCs w:val="26"/>
              </w:rPr>
              <w:t>Đếm/tổng hợp bằng truy vấn CSDL</w:t>
            </w:r>
          </w:p>
        </w:tc>
        <w:tc>
          <w:tcPr>
            <w:tcW w:w="1724"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627CFDF9" w14:textId="77777777" w:rsidR="00510A3F" w:rsidRDefault="00595865">
            <w:pPr>
              <w:pStyle w:val="BangBaoCaoGon"/>
              <w:spacing w:after="0" w:line="240" w:lineRule="auto"/>
              <w:rPr>
                <w:rFonts w:cs="Times New Roman"/>
                <w:szCs w:val="26"/>
              </w:rPr>
            </w:pPr>
            <w:r>
              <w:rPr>
                <w:rFonts w:cs="Times New Roman"/>
                <w:color w:val="222222"/>
                <w:szCs w:val="26"/>
              </w:rPr>
              <w:t>Trang tổng quan</w:t>
            </w:r>
          </w:p>
        </w:tc>
      </w:tr>
      <w:tr w:rsidR="00510A3F" w14:paraId="70FE6486" w14:textId="77777777">
        <w:trPr>
          <w:cantSplit/>
          <w:jc w:val="center"/>
        </w:trPr>
        <w:tc>
          <w:tcPr>
            <w:tcW w:w="1088" w:type="dxa"/>
            <w:tcBorders>
              <w:top w:val="single" w:sz="4" w:space="0" w:color="D5DCE3"/>
              <w:left w:val="single" w:sz="8" w:space="0" w:color="9DB7CF"/>
              <w:bottom w:val="single" w:sz="8" w:space="0" w:color="9DB7CF"/>
              <w:right w:val="single" w:sz="4" w:space="0" w:color="E2E6EA"/>
            </w:tcBorders>
            <w:shd w:val="clear" w:color="auto" w:fill="EEF4F9"/>
            <w:vAlign w:val="center"/>
          </w:tcPr>
          <w:p w14:paraId="4D4812F8" w14:textId="77777777" w:rsidR="00510A3F" w:rsidRDefault="00595865">
            <w:pPr>
              <w:pStyle w:val="BangBaoCaoGon"/>
              <w:spacing w:after="0" w:line="240" w:lineRule="auto"/>
              <w:jc w:val="center"/>
              <w:rPr>
                <w:rFonts w:cs="Times New Roman"/>
                <w:szCs w:val="26"/>
              </w:rPr>
            </w:pPr>
            <w:r>
              <w:rPr>
                <w:rFonts w:cs="Times New Roman"/>
                <w:b/>
                <w:color w:val="1F4E78"/>
                <w:szCs w:val="26"/>
              </w:rPr>
              <w:t>FR-AI-01</w:t>
            </w:r>
          </w:p>
        </w:tc>
        <w:tc>
          <w:tcPr>
            <w:tcW w:w="1815" w:type="dxa"/>
            <w:tcBorders>
              <w:top w:val="single" w:sz="4" w:space="0" w:color="D5DCE3"/>
              <w:left w:val="single" w:sz="4" w:space="0" w:color="E2E6EA"/>
              <w:bottom w:val="single" w:sz="8" w:space="0" w:color="9DB7CF"/>
              <w:right w:val="single" w:sz="4" w:space="0" w:color="E2E6EA"/>
            </w:tcBorders>
            <w:shd w:val="clear" w:color="auto" w:fill="FFFFFF"/>
            <w:vAlign w:val="center"/>
          </w:tcPr>
          <w:p w14:paraId="610C97D2" w14:textId="77777777" w:rsidR="00510A3F" w:rsidRDefault="00595865">
            <w:pPr>
              <w:pStyle w:val="BangBaoCaoGon"/>
              <w:spacing w:after="0" w:line="240" w:lineRule="auto"/>
              <w:rPr>
                <w:rFonts w:cs="Times New Roman"/>
                <w:szCs w:val="26"/>
              </w:rPr>
            </w:pPr>
            <w:r>
              <w:rPr>
                <w:rFonts w:cs="Times New Roman"/>
                <w:color w:val="222222"/>
                <w:szCs w:val="26"/>
              </w:rPr>
              <w:t>AI tóm tắt đàn</w:t>
            </w:r>
          </w:p>
        </w:tc>
        <w:tc>
          <w:tcPr>
            <w:tcW w:w="1995" w:type="dxa"/>
            <w:tcBorders>
              <w:top w:val="single" w:sz="4" w:space="0" w:color="D5DCE3"/>
              <w:left w:val="single" w:sz="4" w:space="0" w:color="E2E6EA"/>
              <w:bottom w:val="single" w:sz="8" w:space="0" w:color="9DB7CF"/>
              <w:right w:val="single" w:sz="4" w:space="0" w:color="E2E6EA"/>
            </w:tcBorders>
            <w:shd w:val="clear" w:color="auto" w:fill="FFFFFF"/>
            <w:vAlign w:val="center"/>
          </w:tcPr>
          <w:p w14:paraId="3B294A6D" w14:textId="77777777" w:rsidR="00510A3F" w:rsidRDefault="00595865">
            <w:pPr>
              <w:pStyle w:val="BangBaoCaoGon"/>
              <w:spacing w:after="0" w:line="240" w:lineRule="auto"/>
              <w:rPr>
                <w:rFonts w:cs="Times New Roman"/>
                <w:szCs w:val="26"/>
              </w:rPr>
            </w:pPr>
            <w:r>
              <w:rPr>
                <w:rFonts w:cs="Times New Roman"/>
                <w:color w:val="222222"/>
                <w:szCs w:val="26"/>
              </w:rPr>
              <w:t>Nhật ký, lịch tiêm, tăng trưởng</w:t>
            </w:r>
          </w:p>
        </w:tc>
        <w:tc>
          <w:tcPr>
            <w:tcW w:w="2450" w:type="dxa"/>
            <w:tcBorders>
              <w:top w:val="single" w:sz="4" w:space="0" w:color="D5DCE3"/>
              <w:left w:val="single" w:sz="4" w:space="0" w:color="E2E6EA"/>
              <w:bottom w:val="single" w:sz="8" w:space="0" w:color="9DB7CF"/>
              <w:right w:val="single" w:sz="4" w:space="0" w:color="E2E6EA"/>
            </w:tcBorders>
            <w:shd w:val="clear" w:color="auto" w:fill="FFFFFF"/>
            <w:vAlign w:val="center"/>
          </w:tcPr>
          <w:p w14:paraId="3A190A18" w14:textId="77777777" w:rsidR="00510A3F" w:rsidRDefault="00595865">
            <w:pPr>
              <w:pStyle w:val="BangBaoCaoGon"/>
              <w:spacing w:after="0" w:line="240" w:lineRule="auto"/>
              <w:rPr>
                <w:rFonts w:cs="Times New Roman"/>
                <w:szCs w:val="26"/>
              </w:rPr>
            </w:pPr>
            <w:r>
              <w:rPr>
                <w:rFonts w:cs="Times New Roman"/>
                <w:color w:val="222222"/>
                <w:szCs w:val="26"/>
              </w:rPr>
              <w:t>Chuẩn hóa dữ liệu, sinh prompt, kiểm tra đầu ra</w:t>
            </w:r>
          </w:p>
        </w:tc>
        <w:tc>
          <w:tcPr>
            <w:tcW w:w="1724" w:type="dxa"/>
            <w:tcBorders>
              <w:top w:val="single" w:sz="4" w:space="0" w:color="D5DCE3"/>
              <w:left w:val="single" w:sz="4" w:space="0" w:color="E2E6EA"/>
              <w:bottom w:val="single" w:sz="8" w:space="0" w:color="9DB7CF"/>
              <w:right w:val="single" w:sz="8" w:space="0" w:color="9DB7CF"/>
            </w:tcBorders>
            <w:shd w:val="clear" w:color="auto" w:fill="FFFFFF"/>
            <w:vAlign w:val="center"/>
          </w:tcPr>
          <w:p w14:paraId="6DA51408" w14:textId="77777777" w:rsidR="00510A3F" w:rsidRDefault="00595865">
            <w:pPr>
              <w:pStyle w:val="BangBaoCaoGon"/>
              <w:spacing w:after="0" w:line="240" w:lineRule="auto"/>
              <w:rPr>
                <w:rFonts w:cs="Times New Roman"/>
                <w:szCs w:val="26"/>
              </w:rPr>
            </w:pPr>
            <w:r>
              <w:rPr>
                <w:rFonts w:cs="Times New Roman"/>
                <w:color w:val="222222"/>
                <w:szCs w:val="26"/>
              </w:rPr>
              <w:t>Bản tóm tắt có cảnh báo</w:t>
            </w:r>
          </w:p>
        </w:tc>
      </w:tr>
    </w:tbl>
    <w:p w14:paraId="6A635EFD" w14:textId="77777777" w:rsidR="00510A3F" w:rsidRDefault="00510A3F">
      <w:pPr>
        <w:spacing w:after="20"/>
      </w:pPr>
    </w:p>
    <w:p w14:paraId="014008EC" w14:textId="77777777" w:rsidR="00510A3F" w:rsidRDefault="00595865">
      <w:pPr>
        <w:pStyle w:val="Heading2"/>
      </w:pPr>
      <w:bookmarkStart w:id="6" w:name="__RefHeading___Toc7326_127804964"/>
      <w:bookmarkEnd w:id="6"/>
      <w:r>
        <w:rPr>
          <w:rFonts w:ascii="Times New Roman" w:eastAsia="Times New Roman" w:hAnsi="Times New Roman" w:cs="Times New Roman"/>
        </w:rPr>
        <w:t>2.3. Tiêu chí 3 - Yêu cầu phi chức năng</w:t>
      </w:r>
    </w:p>
    <w:p w14:paraId="10A306A0" w14:textId="77777777" w:rsidR="00510A3F" w:rsidRDefault="00595865">
      <w:r>
        <w:t>Phân tích bổ sung: yêu cầu phi chức năng quyết định chất lượng vận hành của hệ thống dù người dùng không nhìn thấy trực tiếp như một màn hình riêng biệt.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w:t>
      </w:r>
      <w:r>
        <w:t>iệu, tuyến xử lý và giao diện ở KT2, đồng thời làm rõ phần nào là chức năng đã có và phần nào chỉ là định hướng phát triển.</w:t>
      </w:r>
    </w:p>
    <w:p w14:paraId="5941E724" w14:textId="77777777" w:rsidR="00510A3F" w:rsidRDefault="00595865">
      <w:r>
        <w:t>Về luồng dữ liệu, bảo mật, phân quyền, hiệu năng, khả dụng, sao lưu, toàn vẹn dữ liệu và an toàn AI cần được áp dụng xuyên suốt từ cấu hình, xử lý request đến lưu dữ liệu và hiển thị lỗi.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 Với các dữ liệu theo thờ</w:t>
      </w:r>
      <w:r>
        <w:t>i gian như nhật ký, lịch tiêm và tăng trưởng, thứ tự thời gian cũng là một phần quan trọng của ngữ nghĩa dữ liệu.</w:t>
      </w:r>
    </w:p>
    <w:p w14:paraId="504D2C34" w14:textId="77777777" w:rsidR="00510A3F" w:rsidRDefault="00595865">
      <w:r>
        <w:lastRenderedPageBreak/>
        <w:t>Về kiểm soát và đánh giá, việc kiểm chứng nên sử dụng các tình huống cụ thể: thử truy cập sai vai trò, nhập dữ liệu không hợp lệ, kiểm tra khóa bí mật không nằm trong mã nguồn, thử khôi phục dữ liệu và kiểm tra AI không vượt giới hạn chuyên môn.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w:t>
      </w:r>
      <w:r>
        <w:t>ền truy cập được áp dụng đúng, kết quả thống kê truy về CSDL và AI không vượt qua ranh giới hỗ trợ quản lý đã xác định.</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2268"/>
        <w:gridCol w:w="6804"/>
      </w:tblGrid>
      <w:tr w:rsidR="00510A3F" w14:paraId="2E93FE6E" w14:textId="77777777">
        <w:trPr>
          <w:cantSplit/>
          <w:tblHeader/>
          <w:jc w:val="center"/>
        </w:trPr>
        <w:tc>
          <w:tcPr>
            <w:tcW w:w="2268" w:type="dxa"/>
            <w:tcBorders>
              <w:top w:val="single" w:sz="8" w:space="0" w:color="B7C0CC"/>
              <w:left w:val="single" w:sz="8" w:space="0" w:color="B7C0CC"/>
              <w:bottom w:val="single" w:sz="4" w:space="0" w:color="D5DCE3"/>
              <w:right w:val="single" w:sz="4" w:space="0" w:color="E2E6EA"/>
            </w:tcBorders>
            <w:shd w:val="clear" w:color="auto" w:fill="44546A"/>
            <w:vAlign w:val="center"/>
          </w:tcPr>
          <w:p w14:paraId="3BA59A10" w14:textId="77777777" w:rsidR="00510A3F" w:rsidRDefault="00595865">
            <w:pPr>
              <w:pStyle w:val="BangBaoCaoGon"/>
              <w:spacing w:after="0" w:line="240" w:lineRule="auto"/>
              <w:jc w:val="center"/>
              <w:rPr>
                <w:rFonts w:cs="Times New Roman"/>
                <w:szCs w:val="26"/>
              </w:rPr>
            </w:pPr>
            <w:r>
              <w:rPr>
                <w:rFonts w:cs="Times New Roman"/>
                <w:b/>
                <w:color w:val="FFFFFF"/>
                <w:szCs w:val="26"/>
              </w:rPr>
              <w:t>Nhóm yêu cầu</w:t>
            </w:r>
          </w:p>
        </w:tc>
        <w:tc>
          <w:tcPr>
            <w:tcW w:w="6803" w:type="dxa"/>
            <w:tcBorders>
              <w:top w:val="single" w:sz="8" w:space="0" w:color="B7C0CC"/>
              <w:left w:val="single" w:sz="4" w:space="0" w:color="E2E6EA"/>
              <w:bottom w:val="single" w:sz="4" w:space="0" w:color="D5DCE3"/>
              <w:right w:val="single" w:sz="8" w:space="0" w:color="B7C0CC"/>
            </w:tcBorders>
            <w:shd w:val="clear" w:color="auto" w:fill="44546A"/>
            <w:vAlign w:val="center"/>
          </w:tcPr>
          <w:p w14:paraId="5B14231D" w14:textId="77777777" w:rsidR="00510A3F" w:rsidRDefault="00595865">
            <w:pPr>
              <w:pStyle w:val="BangBaoCaoGon"/>
              <w:spacing w:after="0" w:line="240" w:lineRule="auto"/>
              <w:jc w:val="center"/>
              <w:rPr>
                <w:rFonts w:cs="Times New Roman"/>
                <w:szCs w:val="26"/>
              </w:rPr>
            </w:pPr>
            <w:r>
              <w:rPr>
                <w:rFonts w:cs="Times New Roman"/>
                <w:b/>
                <w:color w:val="FFFFFF"/>
                <w:szCs w:val="26"/>
              </w:rPr>
              <w:t>Quy định</w:t>
            </w:r>
          </w:p>
        </w:tc>
      </w:tr>
      <w:tr w:rsidR="00510A3F" w14:paraId="4647D39A" w14:textId="77777777">
        <w:trPr>
          <w:cantSplit/>
          <w:jc w:val="center"/>
        </w:trPr>
        <w:tc>
          <w:tcPr>
            <w:tcW w:w="2268" w:type="dxa"/>
            <w:tcBorders>
              <w:top w:val="single" w:sz="4" w:space="0" w:color="D5DCE3"/>
              <w:left w:val="single" w:sz="8" w:space="0" w:color="B7C0CC"/>
              <w:bottom w:val="single" w:sz="4" w:space="0" w:color="D5DCE3"/>
              <w:right w:val="single" w:sz="4" w:space="0" w:color="E2E6EA"/>
            </w:tcBorders>
            <w:shd w:val="clear" w:color="auto" w:fill="FFFFFF"/>
            <w:vAlign w:val="center"/>
          </w:tcPr>
          <w:p w14:paraId="7E949534" w14:textId="77777777" w:rsidR="00510A3F" w:rsidRDefault="00595865">
            <w:pPr>
              <w:pStyle w:val="BangBaoCaoGon"/>
              <w:spacing w:after="0" w:line="240" w:lineRule="auto"/>
              <w:jc w:val="center"/>
              <w:rPr>
                <w:rFonts w:cs="Times New Roman"/>
                <w:szCs w:val="26"/>
              </w:rPr>
            </w:pPr>
            <w:r>
              <w:rPr>
                <w:rFonts w:cs="Times New Roman"/>
                <w:color w:val="222222"/>
                <w:szCs w:val="26"/>
              </w:rPr>
              <w:t>Bảo mật</w:t>
            </w:r>
          </w:p>
        </w:tc>
        <w:tc>
          <w:tcPr>
            <w:tcW w:w="6803" w:type="dxa"/>
            <w:tcBorders>
              <w:top w:val="single" w:sz="4" w:space="0" w:color="D5DCE3"/>
              <w:left w:val="single" w:sz="4" w:space="0" w:color="E2E6EA"/>
              <w:bottom w:val="single" w:sz="4" w:space="0" w:color="D5DCE3"/>
              <w:right w:val="single" w:sz="8" w:space="0" w:color="B7C0CC"/>
            </w:tcBorders>
            <w:shd w:val="clear" w:color="auto" w:fill="FFFFFF"/>
            <w:vAlign w:val="center"/>
          </w:tcPr>
          <w:p w14:paraId="252CE487" w14:textId="77777777" w:rsidR="00510A3F" w:rsidRDefault="00595865">
            <w:pPr>
              <w:pStyle w:val="BangBaoCaoGon"/>
              <w:spacing w:after="0" w:line="240" w:lineRule="auto"/>
              <w:rPr>
                <w:rFonts w:cs="Times New Roman"/>
                <w:szCs w:val="26"/>
              </w:rPr>
            </w:pPr>
            <w:r>
              <w:rPr>
                <w:rFonts w:cs="Times New Roman"/>
                <w:color w:val="222222"/>
                <w:szCs w:val="26"/>
              </w:rPr>
              <w:t>Mật khẩu không lưu dạng rõ; dùng PBKDF2-HMAC-SHA256 có muối; khóa bí mật cấu hình bằng biến môi trường.</w:t>
            </w:r>
          </w:p>
        </w:tc>
      </w:tr>
      <w:tr w:rsidR="00510A3F" w14:paraId="45225E6E" w14:textId="77777777">
        <w:trPr>
          <w:cantSplit/>
          <w:jc w:val="center"/>
        </w:trPr>
        <w:tc>
          <w:tcPr>
            <w:tcW w:w="2268" w:type="dxa"/>
            <w:tcBorders>
              <w:top w:val="single" w:sz="4" w:space="0" w:color="D5DCE3"/>
              <w:left w:val="single" w:sz="8" w:space="0" w:color="B7C0CC"/>
              <w:bottom w:val="single" w:sz="4" w:space="0" w:color="D5DCE3"/>
              <w:right w:val="single" w:sz="4" w:space="0" w:color="E2E6EA"/>
            </w:tcBorders>
            <w:shd w:val="clear" w:color="auto" w:fill="F0F2F5"/>
            <w:vAlign w:val="center"/>
          </w:tcPr>
          <w:p w14:paraId="4C8D9C80" w14:textId="77777777" w:rsidR="00510A3F" w:rsidRDefault="00595865">
            <w:pPr>
              <w:pStyle w:val="BangBaoCaoGon"/>
              <w:spacing w:after="0" w:line="240" w:lineRule="auto"/>
              <w:jc w:val="center"/>
              <w:rPr>
                <w:rFonts w:cs="Times New Roman"/>
                <w:szCs w:val="26"/>
              </w:rPr>
            </w:pPr>
            <w:r>
              <w:rPr>
                <w:rFonts w:cs="Times New Roman"/>
                <w:color w:val="222222"/>
                <w:szCs w:val="26"/>
              </w:rPr>
              <w:t>Phân quyền</w:t>
            </w:r>
          </w:p>
        </w:tc>
        <w:tc>
          <w:tcPr>
            <w:tcW w:w="6803" w:type="dxa"/>
            <w:tcBorders>
              <w:top w:val="single" w:sz="4" w:space="0" w:color="D5DCE3"/>
              <w:left w:val="single" w:sz="4" w:space="0" w:color="E2E6EA"/>
              <w:bottom w:val="single" w:sz="4" w:space="0" w:color="D5DCE3"/>
              <w:right w:val="single" w:sz="8" w:space="0" w:color="B7C0CC"/>
            </w:tcBorders>
            <w:shd w:val="clear" w:color="auto" w:fill="F0F2F5"/>
            <w:vAlign w:val="center"/>
          </w:tcPr>
          <w:p w14:paraId="6FB9C75E" w14:textId="77777777" w:rsidR="00510A3F" w:rsidRDefault="00595865">
            <w:pPr>
              <w:pStyle w:val="BangBaoCaoGon"/>
              <w:spacing w:after="0" w:line="240" w:lineRule="auto"/>
              <w:rPr>
                <w:rFonts w:cs="Times New Roman"/>
                <w:szCs w:val="26"/>
              </w:rPr>
            </w:pPr>
            <w:r>
              <w:rPr>
                <w:rFonts w:cs="Times New Roman"/>
                <w:color w:val="222222"/>
                <w:szCs w:val="26"/>
              </w:rPr>
              <w:t>Mỗi tuyến quan trọng kiểm tra vai trò; Nhân viên không truy cập quản lý người dùng hay thao tác quản trị.</w:t>
            </w:r>
          </w:p>
        </w:tc>
      </w:tr>
      <w:tr w:rsidR="00510A3F" w14:paraId="00753A74" w14:textId="77777777">
        <w:trPr>
          <w:cantSplit/>
          <w:jc w:val="center"/>
        </w:trPr>
        <w:tc>
          <w:tcPr>
            <w:tcW w:w="2268" w:type="dxa"/>
            <w:tcBorders>
              <w:top w:val="single" w:sz="4" w:space="0" w:color="D5DCE3"/>
              <w:left w:val="single" w:sz="8" w:space="0" w:color="B7C0CC"/>
              <w:bottom w:val="single" w:sz="4" w:space="0" w:color="D5DCE3"/>
              <w:right w:val="single" w:sz="4" w:space="0" w:color="E2E6EA"/>
            </w:tcBorders>
            <w:shd w:val="clear" w:color="auto" w:fill="FFFFFF"/>
            <w:vAlign w:val="center"/>
          </w:tcPr>
          <w:p w14:paraId="528D7069" w14:textId="77777777" w:rsidR="00510A3F" w:rsidRDefault="00595865">
            <w:pPr>
              <w:pStyle w:val="BangBaoCaoGon"/>
              <w:spacing w:after="0" w:line="240" w:lineRule="auto"/>
              <w:jc w:val="center"/>
              <w:rPr>
                <w:rFonts w:cs="Times New Roman"/>
                <w:szCs w:val="26"/>
              </w:rPr>
            </w:pPr>
            <w:r>
              <w:rPr>
                <w:rFonts w:cs="Times New Roman"/>
                <w:color w:val="222222"/>
                <w:szCs w:val="26"/>
              </w:rPr>
              <w:t>Hiệu năng</w:t>
            </w:r>
          </w:p>
        </w:tc>
        <w:tc>
          <w:tcPr>
            <w:tcW w:w="6803" w:type="dxa"/>
            <w:tcBorders>
              <w:top w:val="single" w:sz="4" w:space="0" w:color="D5DCE3"/>
              <w:left w:val="single" w:sz="4" w:space="0" w:color="E2E6EA"/>
              <w:bottom w:val="single" w:sz="4" w:space="0" w:color="D5DCE3"/>
              <w:right w:val="single" w:sz="8" w:space="0" w:color="B7C0CC"/>
            </w:tcBorders>
            <w:shd w:val="clear" w:color="auto" w:fill="FFFFFF"/>
            <w:vAlign w:val="center"/>
          </w:tcPr>
          <w:p w14:paraId="171E4CCE" w14:textId="77777777" w:rsidR="00510A3F" w:rsidRDefault="00595865">
            <w:pPr>
              <w:pStyle w:val="BangBaoCaoGon"/>
              <w:spacing w:after="0" w:line="240" w:lineRule="auto"/>
              <w:rPr>
                <w:rFonts w:cs="Times New Roman"/>
                <w:szCs w:val="26"/>
              </w:rPr>
            </w:pPr>
            <w:r>
              <w:rPr>
                <w:rFonts w:cs="Times New Roman"/>
                <w:color w:val="222222"/>
                <w:szCs w:val="26"/>
              </w:rPr>
              <w:t>SQLite phù hợp đồ án; các cột mã, ngày và khóa ngoại được lập chỉ mục ở các điểm truy vấn chính.</w:t>
            </w:r>
          </w:p>
        </w:tc>
      </w:tr>
      <w:tr w:rsidR="00510A3F" w14:paraId="66E06F83" w14:textId="77777777">
        <w:trPr>
          <w:cantSplit/>
          <w:jc w:val="center"/>
        </w:trPr>
        <w:tc>
          <w:tcPr>
            <w:tcW w:w="2268" w:type="dxa"/>
            <w:tcBorders>
              <w:top w:val="single" w:sz="4" w:space="0" w:color="D5DCE3"/>
              <w:left w:val="single" w:sz="8" w:space="0" w:color="B7C0CC"/>
              <w:bottom w:val="single" w:sz="4" w:space="0" w:color="D5DCE3"/>
              <w:right w:val="single" w:sz="4" w:space="0" w:color="E2E6EA"/>
            </w:tcBorders>
            <w:shd w:val="clear" w:color="auto" w:fill="F0F2F5"/>
            <w:vAlign w:val="center"/>
          </w:tcPr>
          <w:p w14:paraId="2C502FC9" w14:textId="77777777" w:rsidR="00510A3F" w:rsidRDefault="00595865">
            <w:pPr>
              <w:pStyle w:val="BangBaoCaoGon"/>
              <w:spacing w:after="0" w:line="240" w:lineRule="auto"/>
              <w:jc w:val="center"/>
              <w:rPr>
                <w:rFonts w:cs="Times New Roman"/>
                <w:szCs w:val="26"/>
              </w:rPr>
            </w:pPr>
            <w:r>
              <w:rPr>
                <w:rFonts w:cs="Times New Roman"/>
                <w:color w:val="222222"/>
                <w:szCs w:val="26"/>
              </w:rPr>
              <w:t>Khả dụng</w:t>
            </w:r>
          </w:p>
        </w:tc>
        <w:tc>
          <w:tcPr>
            <w:tcW w:w="6803" w:type="dxa"/>
            <w:tcBorders>
              <w:top w:val="single" w:sz="4" w:space="0" w:color="D5DCE3"/>
              <w:left w:val="single" w:sz="4" w:space="0" w:color="E2E6EA"/>
              <w:bottom w:val="single" w:sz="4" w:space="0" w:color="D5DCE3"/>
              <w:right w:val="single" w:sz="8" w:space="0" w:color="B7C0CC"/>
            </w:tcBorders>
            <w:shd w:val="clear" w:color="auto" w:fill="F0F2F5"/>
            <w:vAlign w:val="center"/>
          </w:tcPr>
          <w:p w14:paraId="1B45FBFA" w14:textId="77777777" w:rsidR="00510A3F" w:rsidRDefault="00595865">
            <w:pPr>
              <w:pStyle w:val="BangBaoCaoGon"/>
              <w:spacing w:after="0" w:line="240" w:lineRule="auto"/>
              <w:rPr>
                <w:rFonts w:cs="Times New Roman"/>
                <w:szCs w:val="26"/>
              </w:rPr>
            </w:pPr>
            <w:r>
              <w:rPr>
                <w:rFonts w:cs="Times New Roman"/>
                <w:color w:val="222222"/>
                <w:szCs w:val="26"/>
              </w:rPr>
              <w:t>Giao diện tiếng Việt, bố cục nhất quán, có thông báo lỗi, xác nhận thao tác xóa và hỗ trợ màn hình nhỏ.</w:t>
            </w:r>
          </w:p>
        </w:tc>
      </w:tr>
      <w:tr w:rsidR="00510A3F" w14:paraId="59DAAE24" w14:textId="77777777">
        <w:trPr>
          <w:cantSplit/>
          <w:jc w:val="center"/>
        </w:trPr>
        <w:tc>
          <w:tcPr>
            <w:tcW w:w="2268" w:type="dxa"/>
            <w:tcBorders>
              <w:top w:val="single" w:sz="4" w:space="0" w:color="D5DCE3"/>
              <w:left w:val="single" w:sz="8" w:space="0" w:color="B7C0CC"/>
              <w:bottom w:val="single" w:sz="4" w:space="0" w:color="D5DCE3"/>
              <w:right w:val="single" w:sz="4" w:space="0" w:color="E2E6EA"/>
            </w:tcBorders>
            <w:shd w:val="clear" w:color="auto" w:fill="FFFFFF"/>
            <w:vAlign w:val="center"/>
          </w:tcPr>
          <w:p w14:paraId="4B22D3F0" w14:textId="77777777" w:rsidR="00510A3F" w:rsidRDefault="00595865">
            <w:pPr>
              <w:pStyle w:val="BangBaoCaoGon"/>
              <w:spacing w:after="0" w:line="240" w:lineRule="auto"/>
              <w:jc w:val="center"/>
              <w:rPr>
                <w:rFonts w:cs="Times New Roman"/>
                <w:szCs w:val="26"/>
              </w:rPr>
            </w:pPr>
            <w:r>
              <w:rPr>
                <w:rFonts w:cs="Times New Roman"/>
                <w:color w:val="222222"/>
                <w:szCs w:val="26"/>
              </w:rPr>
              <w:t>Sao lưu</w:t>
            </w:r>
          </w:p>
        </w:tc>
        <w:tc>
          <w:tcPr>
            <w:tcW w:w="6803" w:type="dxa"/>
            <w:tcBorders>
              <w:top w:val="single" w:sz="4" w:space="0" w:color="D5DCE3"/>
              <w:left w:val="single" w:sz="4" w:space="0" w:color="E2E6EA"/>
              <w:bottom w:val="single" w:sz="4" w:space="0" w:color="D5DCE3"/>
              <w:right w:val="single" w:sz="8" w:space="0" w:color="B7C0CC"/>
            </w:tcBorders>
            <w:shd w:val="clear" w:color="auto" w:fill="FFFFFF"/>
            <w:vAlign w:val="center"/>
          </w:tcPr>
          <w:p w14:paraId="12296A2B" w14:textId="77777777" w:rsidR="00510A3F" w:rsidRDefault="00595865">
            <w:pPr>
              <w:pStyle w:val="BangBaoCaoGon"/>
              <w:spacing w:after="0" w:line="240" w:lineRule="auto"/>
              <w:rPr>
                <w:rFonts w:cs="Times New Roman"/>
                <w:szCs w:val="26"/>
              </w:rPr>
            </w:pPr>
            <w:r>
              <w:rPr>
                <w:rFonts w:cs="Times New Roman"/>
                <w:color w:val="222222"/>
                <w:szCs w:val="26"/>
              </w:rPr>
              <w:t>Tệp SQLite có thể sao lưu định kỳ; khi triển khai thật cần lịch sao lưu tự động và kiểm thử khôi phục.</w:t>
            </w:r>
          </w:p>
        </w:tc>
      </w:tr>
      <w:tr w:rsidR="00510A3F" w14:paraId="059E7A27" w14:textId="77777777">
        <w:trPr>
          <w:cantSplit/>
          <w:jc w:val="center"/>
        </w:trPr>
        <w:tc>
          <w:tcPr>
            <w:tcW w:w="2268" w:type="dxa"/>
            <w:tcBorders>
              <w:top w:val="single" w:sz="4" w:space="0" w:color="D5DCE3"/>
              <w:left w:val="single" w:sz="8" w:space="0" w:color="B7C0CC"/>
              <w:bottom w:val="single" w:sz="4" w:space="0" w:color="D5DCE3"/>
              <w:right w:val="single" w:sz="4" w:space="0" w:color="E2E6EA"/>
            </w:tcBorders>
            <w:shd w:val="clear" w:color="auto" w:fill="F0F2F5"/>
            <w:vAlign w:val="center"/>
          </w:tcPr>
          <w:p w14:paraId="35576F99" w14:textId="77777777" w:rsidR="00510A3F" w:rsidRDefault="00595865">
            <w:pPr>
              <w:pStyle w:val="BangBaoCaoGon"/>
              <w:spacing w:after="0" w:line="240" w:lineRule="auto"/>
              <w:jc w:val="center"/>
              <w:rPr>
                <w:rFonts w:cs="Times New Roman"/>
                <w:szCs w:val="26"/>
              </w:rPr>
            </w:pPr>
            <w:r>
              <w:rPr>
                <w:rFonts w:cs="Times New Roman"/>
                <w:color w:val="222222"/>
                <w:szCs w:val="26"/>
              </w:rPr>
              <w:t>Toàn vẹn dữ liệu</w:t>
            </w:r>
          </w:p>
        </w:tc>
        <w:tc>
          <w:tcPr>
            <w:tcW w:w="6803" w:type="dxa"/>
            <w:tcBorders>
              <w:top w:val="single" w:sz="4" w:space="0" w:color="D5DCE3"/>
              <w:left w:val="single" w:sz="4" w:space="0" w:color="E2E6EA"/>
              <w:bottom w:val="single" w:sz="4" w:space="0" w:color="D5DCE3"/>
              <w:right w:val="single" w:sz="8" w:space="0" w:color="B7C0CC"/>
            </w:tcBorders>
            <w:shd w:val="clear" w:color="auto" w:fill="F0F2F5"/>
            <w:vAlign w:val="center"/>
          </w:tcPr>
          <w:p w14:paraId="76611639" w14:textId="77777777" w:rsidR="00510A3F" w:rsidRDefault="00595865">
            <w:pPr>
              <w:pStyle w:val="BangBaoCaoGon"/>
              <w:spacing w:after="0" w:line="240" w:lineRule="auto"/>
              <w:rPr>
                <w:rFonts w:cs="Times New Roman"/>
                <w:szCs w:val="26"/>
              </w:rPr>
            </w:pPr>
            <w:r>
              <w:rPr>
                <w:rFonts w:cs="Times New Roman"/>
                <w:color w:val="222222"/>
                <w:szCs w:val="26"/>
              </w:rPr>
              <w:t>Không cho mã đàn trùng; không cho số lượng/khối lượng &lt;= 0; không xóa đàn đã có dữ liệu liên quan.</w:t>
            </w:r>
          </w:p>
        </w:tc>
      </w:tr>
      <w:tr w:rsidR="00510A3F" w14:paraId="641A0BFC" w14:textId="77777777">
        <w:trPr>
          <w:cantSplit/>
          <w:jc w:val="center"/>
        </w:trPr>
        <w:tc>
          <w:tcPr>
            <w:tcW w:w="2268" w:type="dxa"/>
            <w:tcBorders>
              <w:top w:val="single" w:sz="4" w:space="0" w:color="D5DCE3"/>
              <w:left w:val="single" w:sz="8" w:space="0" w:color="B7C0CC"/>
              <w:bottom w:val="single" w:sz="8" w:space="0" w:color="B7C0CC"/>
              <w:right w:val="single" w:sz="4" w:space="0" w:color="E2E6EA"/>
            </w:tcBorders>
            <w:shd w:val="clear" w:color="auto" w:fill="FFFFFF"/>
            <w:vAlign w:val="center"/>
          </w:tcPr>
          <w:p w14:paraId="2BC0DDF2" w14:textId="77777777" w:rsidR="00510A3F" w:rsidRDefault="00595865">
            <w:pPr>
              <w:pStyle w:val="BangBaoCaoGon"/>
              <w:spacing w:after="0" w:line="240" w:lineRule="auto"/>
              <w:jc w:val="center"/>
              <w:rPr>
                <w:rFonts w:cs="Times New Roman"/>
                <w:szCs w:val="26"/>
              </w:rPr>
            </w:pPr>
            <w:r>
              <w:rPr>
                <w:rFonts w:cs="Times New Roman"/>
                <w:color w:val="222222"/>
                <w:szCs w:val="26"/>
              </w:rPr>
              <w:t>An toàn AI</w:t>
            </w:r>
          </w:p>
        </w:tc>
        <w:tc>
          <w:tcPr>
            <w:tcW w:w="6803" w:type="dxa"/>
            <w:tcBorders>
              <w:top w:val="single" w:sz="4" w:space="0" w:color="D5DCE3"/>
              <w:left w:val="single" w:sz="4" w:space="0" w:color="E2E6EA"/>
              <w:bottom w:val="single" w:sz="8" w:space="0" w:color="B7C0CC"/>
              <w:right w:val="single" w:sz="8" w:space="0" w:color="B7C0CC"/>
            </w:tcBorders>
            <w:shd w:val="clear" w:color="auto" w:fill="FFFFFF"/>
            <w:vAlign w:val="center"/>
          </w:tcPr>
          <w:p w14:paraId="210F5419" w14:textId="77777777" w:rsidR="00510A3F" w:rsidRDefault="00595865">
            <w:pPr>
              <w:pStyle w:val="BangBaoCaoGon"/>
              <w:spacing w:after="0" w:line="240" w:lineRule="auto"/>
              <w:rPr>
                <w:rFonts w:cs="Times New Roman"/>
                <w:szCs w:val="26"/>
              </w:rPr>
            </w:pPr>
            <w:r>
              <w:rPr>
                <w:rFonts w:cs="Times New Roman"/>
                <w:color w:val="222222"/>
                <w:szCs w:val="26"/>
              </w:rPr>
              <w:t>Không gửi mật khẩu/khóa bí mật; không chẩn đoán; nếu thiếu dữ liệu phải nêu rõ; mọi đầu ra chỉ là tham khảo.</w:t>
            </w:r>
          </w:p>
        </w:tc>
      </w:tr>
    </w:tbl>
    <w:p w14:paraId="564AB8A2" w14:textId="77777777" w:rsidR="00510A3F" w:rsidRDefault="00510A3F">
      <w:pPr>
        <w:spacing w:after="20"/>
      </w:pPr>
    </w:p>
    <w:p w14:paraId="0B9A02E2" w14:textId="77777777" w:rsidR="00510A3F" w:rsidRDefault="00595865">
      <w:pPr>
        <w:pStyle w:val="Heading2"/>
      </w:pPr>
      <w:bookmarkStart w:id="7" w:name="__RefHeading___Toc7328_127804964"/>
      <w:bookmarkEnd w:id="7"/>
      <w:r>
        <w:rPr>
          <w:rFonts w:ascii="Times New Roman" w:eastAsia="Times New Roman" w:hAnsi="Times New Roman" w:cs="Times New Roman"/>
        </w:rPr>
        <w:t>2.4. Tiêu chí 4 - Thiết kế tác nhân và ca sử dụng</w:t>
      </w:r>
    </w:p>
    <w:p w14:paraId="2E6D5E63" w14:textId="77777777" w:rsidR="00510A3F" w:rsidRDefault="00595865">
      <w:r>
        <w:t>Phân tích bổ sung: ba tác nhân Quản lý, Kỹ thuật viên và Nhân viên được tách dựa trên trách nhiệm nghiệp vụ và mức độ ảnh hưởng của thao tác tới dữ liệu.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w:t>
      </w:r>
      <w:r>
        <w:t>iệu, tuyến xử lý và giao diện ở KT2, đồng thời làm rõ phần nào là chức năng đã có và phần nào chỉ là định hướng phát triển.</w:t>
      </w:r>
    </w:p>
    <w:p w14:paraId="34CABDFA" w14:textId="77777777" w:rsidR="00510A3F" w:rsidRDefault="00595865">
      <w:r>
        <w:t xml:space="preserve">Về luồng dữ liệu, ca sử dụng nên thể hiện cả luồng chính và luồng ngoại lệ: người dùng đăng nhập, chọn chức năng, nhập dữ liệu, hệ thống kiểm tra quyền và hợp lệ rồi mới ghi CSDL; nếu lỗi thì trả thông báo phù hợp và không làm thay đổi dữ liệu. Điểm cần nhấn mạnh là dữ liệu nên được kiểm tra càng sớm càng tốt trước khi ghi vào CSDL hoặc trước khi đưa vào prompt AI. Việc duy trì mối liên hệ giữa bản ghi nguồn và kết </w:t>
      </w:r>
      <w:r>
        <w:lastRenderedPageBreak/>
        <w:t>quả hiển thị giúp truy vết khi có sai lệch, hỗ trợ kiểm thử và giảm nguy cơ người dùng dựa trên thông tin không rõ nguồn gốc. Với các dữ liệu theo thời gian như nhật ký, lịch tiêm và tăng trưởng, thứ tự thời gian cũng là một phần quan trọng của ngữ nghĩa dữ liệu.</w:t>
      </w:r>
    </w:p>
    <w:p w14:paraId="60E6FAA2" w14:textId="77777777" w:rsidR="00510A3F" w:rsidRDefault="00595865">
      <w:r>
        <w:t>Về kiểm soát và đánh giá, các thao tác nhạy cảm như xóa hoặc quản trị người dùng cần được đặt ở vai trò có quyền cao hơn; đây là cách áp dụng nguyên tắc cấp quyền tối thiểu và cũng tạo cơ sở cho kiểm thử 403.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w:t>
      </w:r>
      <w:r>
        <w:t>ả thống kê truy về CSDL và AI không vượt qua ranh giới hỗ trợ quản lý đã xác định.</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2177"/>
        <w:gridCol w:w="6895"/>
      </w:tblGrid>
      <w:tr w:rsidR="00510A3F" w14:paraId="0AE7368A" w14:textId="77777777">
        <w:trPr>
          <w:cantSplit/>
          <w:tblHeader/>
          <w:jc w:val="center"/>
        </w:trPr>
        <w:tc>
          <w:tcPr>
            <w:tcW w:w="2177" w:type="dxa"/>
            <w:tcBorders>
              <w:top w:val="single" w:sz="8" w:space="0" w:color="A8C995"/>
              <w:left w:val="single" w:sz="8" w:space="0" w:color="A8C995"/>
              <w:bottom w:val="single" w:sz="4" w:space="0" w:color="D5DCE3"/>
              <w:right w:val="single" w:sz="4" w:space="0" w:color="E2E6EA"/>
            </w:tcBorders>
            <w:shd w:val="clear" w:color="auto" w:fill="548235"/>
            <w:vAlign w:val="center"/>
          </w:tcPr>
          <w:p w14:paraId="1829F863" w14:textId="77777777" w:rsidR="00510A3F" w:rsidRDefault="00595865">
            <w:pPr>
              <w:pStyle w:val="BangBaoCaoGon"/>
              <w:spacing w:after="0" w:line="240" w:lineRule="auto"/>
              <w:jc w:val="center"/>
              <w:rPr>
                <w:rFonts w:cs="Times New Roman"/>
                <w:szCs w:val="26"/>
              </w:rPr>
            </w:pPr>
            <w:r>
              <w:rPr>
                <w:rFonts w:cs="Times New Roman"/>
                <w:b/>
                <w:color w:val="FFFFFF"/>
                <w:szCs w:val="26"/>
              </w:rPr>
              <w:t>Tác nhân</w:t>
            </w:r>
          </w:p>
        </w:tc>
        <w:tc>
          <w:tcPr>
            <w:tcW w:w="6894" w:type="dxa"/>
            <w:tcBorders>
              <w:top w:val="single" w:sz="8" w:space="0" w:color="A8C995"/>
              <w:left w:val="single" w:sz="4" w:space="0" w:color="E2E6EA"/>
              <w:bottom w:val="single" w:sz="4" w:space="0" w:color="D5DCE3"/>
              <w:right w:val="single" w:sz="8" w:space="0" w:color="A8C995"/>
            </w:tcBorders>
            <w:shd w:val="clear" w:color="auto" w:fill="548235"/>
            <w:vAlign w:val="center"/>
          </w:tcPr>
          <w:p w14:paraId="1D2AB825" w14:textId="77777777" w:rsidR="00510A3F" w:rsidRDefault="00595865">
            <w:pPr>
              <w:pStyle w:val="BangBaoCaoGon"/>
              <w:spacing w:after="0" w:line="240" w:lineRule="auto"/>
              <w:jc w:val="center"/>
              <w:rPr>
                <w:rFonts w:cs="Times New Roman"/>
                <w:szCs w:val="26"/>
              </w:rPr>
            </w:pPr>
            <w:r>
              <w:rPr>
                <w:rFonts w:cs="Times New Roman"/>
                <w:b/>
                <w:color w:val="FFFFFF"/>
                <w:szCs w:val="26"/>
              </w:rPr>
              <w:t>Quyền chính</w:t>
            </w:r>
          </w:p>
        </w:tc>
      </w:tr>
      <w:tr w:rsidR="00510A3F" w14:paraId="6E157BC1" w14:textId="77777777">
        <w:trPr>
          <w:cantSplit/>
          <w:jc w:val="center"/>
        </w:trPr>
        <w:tc>
          <w:tcPr>
            <w:tcW w:w="2177" w:type="dxa"/>
            <w:tcBorders>
              <w:top w:val="single" w:sz="4" w:space="0" w:color="D5DCE3"/>
              <w:left w:val="single" w:sz="8" w:space="0" w:color="A8C995"/>
              <w:bottom w:val="single" w:sz="4" w:space="0" w:color="D5DCE3"/>
              <w:right w:val="single" w:sz="4" w:space="0" w:color="E2E6EA"/>
            </w:tcBorders>
            <w:shd w:val="clear" w:color="auto" w:fill="DDEBF7"/>
            <w:vAlign w:val="center"/>
          </w:tcPr>
          <w:p w14:paraId="63241077" w14:textId="77777777" w:rsidR="00510A3F" w:rsidRDefault="00595865">
            <w:pPr>
              <w:pStyle w:val="BangBaoCaoGon"/>
              <w:spacing w:after="0" w:line="240" w:lineRule="auto"/>
              <w:jc w:val="center"/>
              <w:rPr>
                <w:rFonts w:cs="Times New Roman"/>
                <w:szCs w:val="26"/>
              </w:rPr>
            </w:pPr>
            <w:r>
              <w:rPr>
                <w:rFonts w:cs="Times New Roman"/>
                <w:b/>
                <w:color w:val="1F4E78"/>
                <w:szCs w:val="26"/>
              </w:rPr>
              <w:t>Quản lý</w:t>
            </w:r>
          </w:p>
        </w:tc>
        <w:tc>
          <w:tcPr>
            <w:tcW w:w="6894" w:type="dxa"/>
            <w:tcBorders>
              <w:top w:val="single" w:sz="4" w:space="0" w:color="D5DCE3"/>
              <w:left w:val="single" w:sz="4" w:space="0" w:color="E2E6EA"/>
              <w:bottom w:val="single" w:sz="4" w:space="0" w:color="D5DCE3"/>
              <w:right w:val="single" w:sz="8" w:space="0" w:color="A8C995"/>
            </w:tcBorders>
            <w:shd w:val="clear" w:color="auto" w:fill="DDEBF7"/>
            <w:vAlign w:val="center"/>
          </w:tcPr>
          <w:p w14:paraId="7998983E" w14:textId="77777777" w:rsidR="00510A3F" w:rsidRDefault="00595865">
            <w:pPr>
              <w:pStyle w:val="BangBaoCaoGon"/>
              <w:spacing w:after="0" w:line="240" w:lineRule="auto"/>
              <w:rPr>
                <w:rFonts w:cs="Times New Roman"/>
                <w:szCs w:val="26"/>
              </w:rPr>
            </w:pPr>
            <w:r>
              <w:rPr>
                <w:rFonts w:cs="Times New Roman"/>
                <w:color w:val="222222"/>
                <w:szCs w:val="26"/>
              </w:rPr>
              <w:t>Toàn quyền nghiệp vụ; xem thống kê; quản lý người dùng; được dùng AI.</w:t>
            </w:r>
          </w:p>
        </w:tc>
      </w:tr>
      <w:tr w:rsidR="00510A3F" w14:paraId="6BDEAA06" w14:textId="77777777">
        <w:trPr>
          <w:cantSplit/>
          <w:jc w:val="center"/>
        </w:trPr>
        <w:tc>
          <w:tcPr>
            <w:tcW w:w="2177" w:type="dxa"/>
            <w:tcBorders>
              <w:top w:val="single" w:sz="4" w:space="0" w:color="D5DCE3"/>
              <w:left w:val="single" w:sz="8" w:space="0" w:color="A8C995"/>
              <w:bottom w:val="single" w:sz="4" w:space="0" w:color="D5DCE3"/>
              <w:right w:val="single" w:sz="4" w:space="0" w:color="E2E6EA"/>
            </w:tcBorders>
            <w:shd w:val="clear" w:color="auto" w:fill="E2F0D9"/>
            <w:vAlign w:val="center"/>
          </w:tcPr>
          <w:p w14:paraId="4939976B" w14:textId="77777777" w:rsidR="00510A3F" w:rsidRDefault="00595865">
            <w:pPr>
              <w:pStyle w:val="BangBaoCaoGon"/>
              <w:spacing w:after="0" w:line="240" w:lineRule="auto"/>
              <w:jc w:val="center"/>
              <w:rPr>
                <w:rFonts w:cs="Times New Roman"/>
                <w:szCs w:val="26"/>
              </w:rPr>
            </w:pPr>
            <w:r>
              <w:rPr>
                <w:rFonts w:cs="Times New Roman"/>
                <w:b/>
                <w:color w:val="375623"/>
                <w:szCs w:val="26"/>
              </w:rPr>
              <w:t>Kỹ thuật viên</w:t>
            </w:r>
          </w:p>
        </w:tc>
        <w:tc>
          <w:tcPr>
            <w:tcW w:w="6894" w:type="dxa"/>
            <w:tcBorders>
              <w:top w:val="single" w:sz="4" w:space="0" w:color="D5DCE3"/>
              <w:left w:val="single" w:sz="4" w:space="0" w:color="E2E6EA"/>
              <w:bottom w:val="single" w:sz="4" w:space="0" w:color="D5DCE3"/>
              <w:right w:val="single" w:sz="8" w:space="0" w:color="A8C995"/>
            </w:tcBorders>
            <w:shd w:val="clear" w:color="auto" w:fill="E2F0D9"/>
            <w:vAlign w:val="center"/>
          </w:tcPr>
          <w:p w14:paraId="4172CAE6" w14:textId="77777777" w:rsidR="00510A3F" w:rsidRDefault="00595865">
            <w:pPr>
              <w:pStyle w:val="BangBaoCaoGon"/>
              <w:spacing w:after="0" w:line="240" w:lineRule="auto"/>
              <w:rPr>
                <w:rFonts w:cs="Times New Roman"/>
                <w:szCs w:val="26"/>
              </w:rPr>
            </w:pPr>
            <w:r>
              <w:rPr>
                <w:rFonts w:cs="Times New Roman"/>
                <w:color w:val="222222"/>
                <w:szCs w:val="26"/>
              </w:rPr>
              <w:t>Quản lý đàn theo chuyên môn, nhật ký, tiêm phòng, tăng trưởng; được dùng AI.</w:t>
            </w:r>
          </w:p>
        </w:tc>
      </w:tr>
      <w:tr w:rsidR="00510A3F" w14:paraId="69AC5B18" w14:textId="77777777">
        <w:trPr>
          <w:cantSplit/>
          <w:jc w:val="center"/>
        </w:trPr>
        <w:tc>
          <w:tcPr>
            <w:tcW w:w="2177" w:type="dxa"/>
            <w:tcBorders>
              <w:top w:val="single" w:sz="4" w:space="0" w:color="D5DCE3"/>
              <w:left w:val="single" w:sz="8" w:space="0" w:color="A8C995"/>
              <w:bottom w:val="single" w:sz="8" w:space="0" w:color="A8C995"/>
              <w:right w:val="single" w:sz="4" w:space="0" w:color="E2E6EA"/>
            </w:tcBorders>
            <w:shd w:val="clear" w:color="auto" w:fill="FCE4D6"/>
            <w:vAlign w:val="center"/>
          </w:tcPr>
          <w:p w14:paraId="582DAB87" w14:textId="77777777" w:rsidR="00510A3F" w:rsidRDefault="00595865">
            <w:pPr>
              <w:pStyle w:val="BangBaoCaoGon"/>
              <w:spacing w:after="0" w:line="240" w:lineRule="auto"/>
              <w:jc w:val="center"/>
              <w:rPr>
                <w:rFonts w:cs="Times New Roman"/>
                <w:szCs w:val="26"/>
              </w:rPr>
            </w:pPr>
            <w:r>
              <w:rPr>
                <w:rFonts w:cs="Times New Roman"/>
                <w:b/>
                <w:color w:val="9E480E"/>
                <w:szCs w:val="26"/>
              </w:rPr>
              <w:t>Nhân viên</w:t>
            </w:r>
          </w:p>
        </w:tc>
        <w:tc>
          <w:tcPr>
            <w:tcW w:w="6894" w:type="dxa"/>
            <w:tcBorders>
              <w:top w:val="single" w:sz="4" w:space="0" w:color="D5DCE3"/>
              <w:left w:val="single" w:sz="4" w:space="0" w:color="E2E6EA"/>
              <w:bottom w:val="single" w:sz="8" w:space="0" w:color="A8C995"/>
              <w:right w:val="single" w:sz="8" w:space="0" w:color="A8C995"/>
            </w:tcBorders>
            <w:shd w:val="clear" w:color="auto" w:fill="FCE4D6"/>
            <w:vAlign w:val="center"/>
          </w:tcPr>
          <w:p w14:paraId="6B1A43EA" w14:textId="77777777" w:rsidR="00510A3F" w:rsidRDefault="00595865">
            <w:pPr>
              <w:pStyle w:val="BangBaoCaoGon"/>
              <w:spacing w:after="0" w:line="240" w:lineRule="auto"/>
              <w:rPr>
                <w:rFonts w:cs="Times New Roman"/>
                <w:szCs w:val="26"/>
              </w:rPr>
            </w:pPr>
            <w:r>
              <w:rPr>
                <w:rFonts w:cs="Times New Roman"/>
                <w:color w:val="222222"/>
                <w:szCs w:val="26"/>
              </w:rPr>
              <w:t>Ghi nhật ký và số liệu chăm sóc theo quyền; không được vào chức năng quản trị.</w:t>
            </w:r>
          </w:p>
        </w:tc>
      </w:tr>
    </w:tbl>
    <w:p w14:paraId="142FA7ED" w14:textId="77777777" w:rsidR="00510A3F" w:rsidRDefault="00510A3F">
      <w:pPr>
        <w:spacing w:after="20"/>
      </w:pPr>
    </w:p>
    <w:p w14:paraId="0349DA69" w14:textId="77777777" w:rsidR="00510A3F" w:rsidRDefault="00595865">
      <w:pPr>
        <w:pStyle w:val="NoIndent"/>
        <w:spacing w:after="0"/>
        <w:jc w:val="center"/>
      </w:pPr>
      <w:r>
        <w:rPr>
          <w:noProof/>
        </w:rPr>
        <w:lastRenderedPageBreak/>
        <w:drawing>
          <wp:inline distT="0" distB="0" distL="0" distR="0" wp14:anchorId="78B1034F" wp14:editId="39D8EB94">
            <wp:extent cx="5166360" cy="6455410"/>
            <wp:effectExtent l="0" t="0" r="0" b="0"/>
            <wp:docPr id="2" name="Picture 6" descr="Sơ đồ ca sử dụng tổng quan của hệ thống quản lý chăn nuôi tích hợp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Sơ đồ ca sử dụng tổng quan của hệ thống quản lý chăn nuôi tích hợp AI"/>
                    <pic:cNvPicPr>
                      <a:picLocks noChangeAspect="1" noChangeArrowheads="1"/>
                    </pic:cNvPicPr>
                  </pic:nvPicPr>
                  <pic:blipFill>
                    <a:blip r:embed="rId9"/>
                    <a:stretch>
                      <a:fillRect/>
                    </a:stretch>
                  </pic:blipFill>
                  <pic:spPr>
                    <a:xfrm>
                      <a:off x="0" y="0"/>
                      <a:ext cx="5166360" cy="6455410"/>
                    </a:xfrm>
                    <a:prstGeom prst="rect">
                      <a:avLst/>
                    </a:prstGeom>
                    <a:noFill/>
                  </pic:spPr>
                </pic:pic>
              </a:graphicData>
            </a:graphic>
          </wp:inline>
        </w:drawing>
      </w:r>
    </w:p>
    <w:p w14:paraId="434CA12C" w14:textId="77777777" w:rsidR="00510A3F" w:rsidRDefault="00595865">
      <w:pPr>
        <w:pStyle w:val="CaptionVN"/>
        <w:spacing w:after="0"/>
      </w:pPr>
      <w:r>
        <w:t>Hình 2.1. Sơ đồ ca sử dụng tổng quan</w:t>
      </w:r>
    </w:p>
    <w:p w14:paraId="6DCFE336" w14:textId="77777777" w:rsidR="00510A3F" w:rsidRDefault="00595865">
      <w:r>
        <w:t>Các ca sử dụng chính được phân rã theo đúng luồng nghiệp vụ: đăng nhập → xem tổng quan → thao tác dữ liệu theo vai trò → kiểm tra lịch/đăng ký số liệu → dùng AI khi cần tổng hợp. Mọi ca sử dụng ghi dữ liệu đều phải đi qua kiểm tra quyền và kiểm tra dữ liệu đầu vào.</w:t>
      </w:r>
    </w:p>
    <w:p w14:paraId="5B4C715F" w14:textId="77777777" w:rsidR="00510A3F" w:rsidRDefault="00595865">
      <w:pPr>
        <w:pStyle w:val="Heading2"/>
      </w:pPr>
      <w:bookmarkStart w:id="8" w:name="__RefHeading___Toc7330_127804964"/>
      <w:bookmarkEnd w:id="8"/>
      <w:r>
        <w:rPr>
          <w:rFonts w:ascii="Times New Roman" w:eastAsia="Times New Roman" w:hAnsi="Times New Roman" w:cs="Times New Roman"/>
        </w:rPr>
        <w:t>2.5. Tiêu chí 5 - Thiết kế cơ sở dữ liệu</w:t>
      </w:r>
    </w:p>
    <w:p w14:paraId="1EA632F0" w14:textId="77777777" w:rsidR="00510A3F" w:rsidRDefault="00595865">
      <w:r>
        <w:t xml:space="preserve">Phân tích bổ sung: CSDL là trung tâm của hệ thống vì hầu hết chức năng đều phụ thuộc vào mối liên hệ giữa users, barns, herds, care_logs, vaccines, vaccination_schedules, growth_records, sales và ai_prompt_logs. Khi đặt nội dung này trong toàn bộ đề tài, cần nhìn hệ thống như một chuỗi nghiệp vụ liên tục chứ không phải </w:t>
      </w:r>
      <w:r>
        <w:lastRenderedPageBreak/>
        <w:t>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tuyến xử lý và giao diện ở KT2, đồng thời làm rõ phần nào là chức năng đã có và phần nào chỉ là định hướng phát triển.</w:t>
      </w:r>
    </w:p>
    <w:p w14:paraId="68FCEA77" w14:textId="77777777" w:rsidR="00510A3F" w:rsidRDefault="00595865">
      <w:r>
        <w:t>Về luồng dữ liệu, khóa chính dùng để định danh từng bản ghi, còn khóa ngoại duy trì mối quan hệ; mã duy nhất giúp tránh trùng lặp ở những đối tượng cần nhận diện ổn định như tài khoản, chuồng hoặc đàn.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 Với các dữ</w:t>
      </w:r>
      <w:r>
        <w:t xml:space="preserve"> liệu theo thời gian như nhật ký, lịch tiêm và tăng trưởng, thứ tự thời gian cũng là một phần quan trọng của ngữ nghĩa dữ liệu.</w:t>
      </w:r>
    </w:p>
    <w:p w14:paraId="49BBC9CC" w14:textId="77777777" w:rsidR="00510A3F" w:rsidRDefault="00595865">
      <w:r>
        <w:t>Về kiểm soát và đánh giá, khi mở rộng cần ưu tiên toàn vẹn tham chiếu và tránh nhân bản dữ liệu: thông tin dùng chung nên đặt ở bảng danh mục, dữ liệu phát sinh theo thời gian đặt ở bảng giao dịch và các thao tác xóa phải cân nhắc dữ liệu liên quan.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w:t>
      </w:r>
      <w:r>
        <w:t xml:space="preserve"> quyền truy cập được áp dụng đúng, kết quả thống kê truy về CSDL và AI không vượt qua ranh giới hỗ trợ quản lý đã xác định.</w:t>
      </w:r>
    </w:p>
    <w:p w14:paraId="44396689" w14:textId="77777777" w:rsidR="00510A3F" w:rsidRDefault="00595865">
      <w:pPr>
        <w:pStyle w:val="NoIndent"/>
        <w:spacing w:after="0"/>
        <w:jc w:val="center"/>
      </w:pPr>
      <w:r>
        <w:rPr>
          <w:noProof/>
        </w:rPr>
        <w:lastRenderedPageBreak/>
        <w:drawing>
          <wp:inline distT="0" distB="0" distL="0" distR="0" wp14:anchorId="51D26C99" wp14:editId="109D0FA3">
            <wp:extent cx="5219700" cy="4203065"/>
            <wp:effectExtent l="0" t="0" r="0" b="0"/>
            <wp:docPr id="3" name="Hình 2.2 - Sơ đồ quan hệ dữ liệu của hệ thống" descr="Sơ đồ ERD màu của hệ thống quản lý chăn nuôi tích hợp AI, gồm Người dùng, Chuồng, Đàn, Vaccine, Nhật ký AI, Nhật ký chăm sóc, Xuất bán, Tăng trưởng và Lịch tiê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2.2 - Sơ đồ quan hệ dữ liệu của hệ thống" descr="Sơ đồ ERD màu của hệ thống quản lý chăn nuôi tích hợp AI, gồm Người dùng, Chuồng, Đàn, Vaccine, Nhật ký AI, Nhật ký chăm sóc, Xuất bán, Tăng trưởng và Lịch tiêm."/>
                    <pic:cNvPicPr>
                      <a:picLocks noChangeAspect="1" noChangeArrowheads="1"/>
                    </pic:cNvPicPr>
                  </pic:nvPicPr>
                  <pic:blipFill>
                    <a:blip r:embed="rId10"/>
                    <a:stretch>
                      <a:fillRect/>
                    </a:stretch>
                  </pic:blipFill>
                  <pic:spPr>
                    <a:xfrm>
                      <a:off x="0" y="0"/>
                      <a:ext cx="5219700" cy="4203065"/>
                    </a:xfrm>
                    <a:prstGeom prst="rect">
                      <a:avLst/>
                    </a:prstGeom>
                    <a:noFill/>
                  </pic:spPr>
                </pic:pic>
              </a:graphicData>
            </a:graphic>
          </wp:inline>
        </w:drawing>
      </w:r>
    </w:p>
    <w:p w14:paraId="691F5DEC" w14:textId="77777777" w:rsidR="00510A3F" w:rsidRDefault="00595865">
      <w:pPr>
        <w:pStyle w:val="CaptionVN"/>
      </w:pPr>
      <w:r>
        <w:t>Hình 2.2. Sơ đồ quan hệ dữ liệu của hệ thống</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1543"/>
        <w:gridCol w:w="1270"/>
        <w:gridCol w:w="3538"/>
        <w:gridCol w:w="2721"/>
      </w:tblGrid>
      <w:tr w:rsidR="00510A3F" w14:paraId="6D759465" w14:textId="77777777">
        <w:trPr>
          <w:cantSplit/>
          <w:tblHeader/>
          <w:jc w:val="center"/>
        </w:trPr>
        <w:tc>
          <w:tcPr>
            <w:tcW w:w="1542" w:type="dxa"/>
            <w:tcBorders>
              <w:top w:val="single" w:sz="8" w:space="0" w:color="91C4C9"/>
              <w:left w:val="single" w:sz="8" w:space="0" w:color="91C4C9"/>
              <w:bottom w:val="single" w:sz="4" w:space="0" w:color="D5DCE3"/>
              <w:right w:val="single" w:sz="4" w:space="0" w:color="E2E6EA"/>
            </w:tcBorders>
            <w:shd w:val="clear" w:color="auto" w:fill="0F6B78"/>
            <w:vAlign w:val="center"/>
          </w:tcPr>
          <w:p w14:paraId="736323DD" w14:textId="77777777" w:rsidR="00510A3F" w:rsidRDefault="00595865">
            <w:pPr>
              <w:pStyle w:val="BangBaoCaoGon"/>
              <w:spacing w:after="0" w:line="240" w:lineRule="auto"/>
              <w:jc w:val="center"/>
              <w:rPr>
                <w:rFonts w:cs="Times New Roman"/>
                <w:szCs w:val="26"/>
              </w:rPr>
            </w:pPr>
            <w:r>
              <w:rPr>
                <w:rFonts w:cs="Times New Roman"/>
                <w:b/>
                <w:color w:val="FFFFFF"/>
                <w:szCs w:val="26"/>
              </w:rPr>
              <w:t>Bảng</w:t>
            </w:r>
          </w:p>
        </w:tc>
        <w:tc>
          <w:tcPr>
            <w:tcW w:w="1270" w:type="dxa"/>
            <w:tcBorders>
              <w:top w:val="single" w:sz="8" w:space="0" w:color="91C4C9"/>
              <w:left w:val="single" w:sz="4" w:space="0" w:color="E2E6EA"/>
              <w:bottom w:val="single" w:sz="4" w:space="0" w:color="D5DCE3"/>
              <w:right w:val="single" w:sz="4" w:space="0" w:color="E2E6EA"/>
            </w:tcBorders>
            <w:shd w:val="clear" w:color="auto" w:fill="0F6B78"/>
            <w:vAlign w:val="center"/>
          </w:tcPr>
          <w:p w14:paraId="3D63BC2A" w14:textId="77777777" w:rsidR="00510A3F" w:rsidRDefault="00595865">
            <w:pPr>
              <w:pStyle w:val="BangBaoCaoGon"/>
              <w:spacing w:after="0" w:line="240" w:lineRule="auto"/>
              <w:jc w:val="center"/>
              <w:rPr>
                <w:rFonts w:cs="Times New Roman"/>
                <w:szCs w:val="26"/>
              </w:rPr>
            </w:pPr>
            <w:r>
              <w:rPr>
                <w:rFonts w:cs="Times New Roman"/>
                <w:b/>
                <w:color w:val="FFFFFF"/>
                <w:szCs w:val="26"/>
              </w:rPr>
              <w:t>Khóa chính</w:t>
            </w:r>
          </w:p>
        </w:tc>
        <w:tc>
          <w:tcPr>
            <w:tcW w:w="3538" w:type="dxa"/>
            <w:tcBorders>
              <w:top w:val="single" w:sz="8" w:space="0" w:color="91C4C9"/>
              <w:left w:val="single" w:sz="4" w:space="0" w:color="E2E6EA"/>
              <w:bottom w:val="single" w:sz="4" w:space="0" w:color="D5DCE3"/>
              <w:right w:val="single" w:sz="4" w:space="0" w:color="E2E6EA"/>
            </w:tcBorders>
            <w:shd w:val="clear" w:color="auto" w:fill="0F6B78"/>
            <w:vAlign w:val="center"/>
          </w:tcPr>
          <w:p w14:paraId="363659DF" w14:textId="77777777" w:rsidR="00510A3F" w:rsidRDefault="00595865">
            <w:pPr>
              <w:pStyle w:val="BangBaoCaoGon"/>
              <w:spacing w:after="0" w:line="240" w:lineRule="auto"/>
              <w:jc w:val="center"/>
              <w:rPr>
                <w:rFonts w:cs="Times New Roman"/>
                <w:szCs w:val="26"/>
              </w:rPr>
            </w:pPr>
            <w:r>
              <w:rPr>
                <w:rFonts w:cs="Times New Roman"/>
                <w:b/>
                <w:color w:val="FFFFFF"/>
                <w:szCs w:val="26"/>
              </w:rPr>
              <w:t>Khóa ngoại/ràng buộc</w:t>
            </w:r>
          </w:p>
        </w:tc>
        <w:tc>
          <w:tcPr>
            <w:tcW w:w="2721" w:type="dxa"/>
            <w:tcBorders>
              <w:top w:val="single" w:sz="8" w:space="0" w:color="91C4C9"/>
              <w:left w:val="single" w:sz="4" w:space="0" w:color="E2E6EA"/>
              <w:bottom w:val="single" w:sz="4" w:space="0" w:color="D5DCE3"/>
              <w:right w:val="single" w:sz="8" w:space="0" w:color="91C4C9"/>
            </w:tcBorders>
            <w:shd w:val="clear" w:color="auto" w:fill="0F6B78"/>
            <w:vAlign w:val="center"/>
          </w:tcPr>
          <w:p w14:paraId="5E2285D8" w14:textId="77777777" w:rsidR="00510A3F" w:rsidRDefault="00595865">
            <w:pPr>
              <w:pStyle w:val="BangBaoCaoGon"/>
              <w:spacing w:after="0" w:line="240" w:lineRule="auto"/>
              <w:jc w:val="center"/>
              <w:rPr>
                <w:rFonts w:cs="Times New Roman"/>
                <w:szCs w:val="26"/>
              </w:rPr>
            </w:pPr>
            <w:r>
              <w:rPr>
                <w:rFonts w:cs="Times New Roman"/>
                <w:b/>
                <w:color w:val="FFFFFF"/>
                <w:szCs w:val="26"/>
              </w:rPr>
              <w:t>Ý nghĩa</w:t>
            </w:r>
          </w:p>
        </w:tc>
      </w:tr>
      <w:tr w:rsidR="00510A3F" w14:paraId="486B65B3" w14:textId="77777777">
        <w:trPr>
          <w:cantSplit/>
          <w:jc w:val="center"/>
        </w:trPr>
        <w:tc>
          <w:tcPr>
            <w:tcW w:w="1542" w:type="dxa"/>
            <w:tcBorders>
              <w:top w:val="single" w:sz="4" w:space="0" w:color="D5DCE3"/>
              <w:left w:val="single" w:sz="8" w:space="0" w:color="91C4C9"/>
              <w:bottom w:val="single" w:sz="4" w:space="0" w:color="D5DCE3"/>
              <w:right w:val="single" w:sz="4" w:space="0" w:color="E2E6EA"/>
            </w:tcBorders>
            <w:shd w:val="clear" w:color="auto" w:fill="FFFFFF"/>
            <w:vAlign w:val="center"/>
          </w:tcPr>
          <w:p w14:paraId="52CADA3B" w14:textId="77777777" w:rsidR="00510A3F" w:rsidRDefault="00595865">
            <w:pPr>
              <w:pStyle w:val="BangBaoCaoGon"/>
              <w:spacing w:after="0" w:line="240" w:lineRule="auto"/>
              <w:rPr>
                <w:rFonts w:cs="Times New Roman"/>
                <w:szCs w:val="26"/>
              </w:rPr>
            </w:pPr>
            <w:r>
              <w:rPr>
                <w:rFonts w:cs="Times New Roman"/>
                <w:color w:val="222222"/>
                <w:szCs w:val="26"/>
              </w:rPr>
              <w:t>users</w:t>
            </w:r>
          </w:p>
        </w:tc>
        <w:tc>
          <w:tcPr>
            <w:tcW w:w="1270"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4B22E6DE" w14:textId="77777777" w:rsidR="00510A3F" w:rsidRDefault="00595865">
            <w:pPr>
              <w:pStyle w:val="BangBaoCaoGon"/>
              <w:spacing w:after="0" w:line="240" w:lineRule="auto"/>
              <w:jc w:val="center"/>
              <w:rPr>
                <w:rFonts w:cs="Times New Roman"/>
                <w:szCs w:val="26"/>
              </w:rPr>
            </w:pPr>
            <w:r>
              <w:rPr>
                <w:rFonts w:cs="Times New Roman"/>
                <w:color w:val="222222"/>
                <w:szCs w:val="26"/>
              </w:rPr>
              <w:t>id</w:t>
            </w:r>
          </w:p>
        </w:tc>
        <w:tc>
          <w:tcPr>
            <w:tcW w:w="3538"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14FFBFE6" w14:textId="77777777" w:rsidR="00510A3F" w:rsidRDefault="00595865">
            <w:pPr>
              <w:pStyle w:val="BangBaoCaoGon"/>
              <w:spacing w:after="0" w:line="240" w:lineRule="auto"/>
              <w:rPr>
                <w:rFonts w:cs="Times New Roman"/>
                <w:szCs w:val="26"/>
              </w:rPr>
            </w:pPr>
            <w:r>
              <w:rPr>
                <w:rFonts w:cs="Times New Roman"/>
                <w:color w:val="222222"/>
                <w:szCs w:val="26"/>
              </w:rPr>
              <w:t>username duy nhất; role; password_hash</w:t>
            </w:r>
          </w:p>
        </w:tc>
        <w:tc>
          <w:tcPr>
            <w:tcW w:w="2721" w:type="dxa"/>
            <w:tcBorders>
              <w:top w:val="single" w:sz="4" w:space="0" w:color="D5DCE3"/>
              <w:left w:val="single" w:sz="4" w:space="0" w:color="E2E6EA"/>
              <w:bottom w:val="single" w:sz="4" w:space="0" w:color="D5DCE3"/>
              <w:right w:val="single" w:sz="8" w:space="0" w:color="91C4C9"/>
            </w:tcBorders>
            <w:shd w:val="clear" w:color="auto" w:fill="FFFFFF"/>
            <w:vAlign w:val="center"/>
          </w:tcPr>
          <w:p w14:paraId="32718796" w14:textId="77777777" w:rsidR="00510A3F" w:rsidRDefault="00595865">
            <w:pPr>
              <w:pStyle w:val="BangBaoCaoGon"/>
              <w:spacing w:after="0" w:line="240" w:lineRule="auto"/>
              <w:rPr>
                <w:rFonts w:cs="Times New Roman"/>
                <w:szCs w:val="26"/>
              </w:rPr>
            </w:pPr>
            <w:r>
              <w:rPr>
                <w:rFonts w:cs="Times New Roman"/>
                <w:color w:val="222222"/>
                <w:szCs w:val="26"/>
              </w:rPr>
              <w:t>Lưu người dùng và vai trò.</w:t>
            </w:r>
          </w:p>
        </w:tc>
      </w:tr>
      <w:tr w:rsidR="00510A3F" w14:paraId="2D7FD9BF" w14:textId="77777777">
        <w:trPr>
          <w:cantSplit/>
          <w:jc w:val="center"/>
        </w:trPr>
        <w:tc>
          <w:tcPr>
            <w:tcW w:w="1542" w:type="dxa"/>
            <w:tcBorders>
              <w:top w:val="single" w:sz="4" w:space="0" w:color="D5DCE3"/>
              <w:left w:val="single" w:sz="8" w:space="0" w:color="91C4C9"/>
              <w:bottom w:val="single" w:sz="4" w:space="0" w:color="D5DCE3"/>
              <w:right w:val="single" w:sz="4" w:space="0" w:color="E2E6EA"/>
            </w:tcBorders>
            <w:shd w:val="clear" w:color="auto" w:fill="E6F4F5"/>
            <w:vAlign w:val="center"/>
          </w:tcPr>
          <w:p w14:paraId="5B29668F" w14:textId="77777777" w:rsidR="00510A3F" w:rsidRDefault="00595865">
            <w:pPr>
              <w:pStyle w:val="BangBaoCaoGon"/>
              <w:spacing w:after="0" w:line="240" w:lineRule="auto"/>
              <w:rPr>
                <w:rFonts w:cs="Times New Roman"/>
                <w:szCs w:val="26"/>
              </w:rPr>
            </w:pPr>
            <w:r>
              <w:rPr>
                <w:rFonts w:cs="Times New Roman"/>
                <w:color w:val="222222"/>
                <w:szCs w:val="26"/>
              </w:rPr>
              <w:t>barns</w:t>
            </w:r>
          </w:p>
        </w:tc>
        <w:tc>
          <w:tcPr>
            <w:tcW w:w="1270"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5E505051" w14:textId="77777777" w:rsidR="00510A3F" w:rsidRDefault="00595865">
            <w:pPr>
              <w:pStyle w:val="BangBaoCaoGon"/>
              <w:spacing w:after="0" w:line="240" w:lineRule="auto"/>
              <w:jc w:val="center"/>
              <w:rPr>
                <w:rFonts w:cs="Times New Roman"/>
                <w:szCs w:val="26"/>
              </w:rPr>
            </w:pPr>
            <w:r>
              <w:rPr>
                <w:rFonts w:cs="Times New Roman"/>
                <w:color w:val="222222"/>
                <w:szCs w:val="26"/>
              </w:rPr>
              <w:t>id</w:t>
            </w:r>
          </w:p>
        </w:tc>
        <w:tc>
          <w:tcPr>
            <w:tcW w:w="3538"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4A26217F" w14:textId="77777777" w:rsidR="00510A3F" w:rsidRDefault="00595865">
            <w:pPr>
              <w:pStyle w:val="BangBaoCaoGon"/>
              <w:spacing w:after="0" w:line="240" w:lineRule="auto"/>
              <w:rPr>
                <w:rFonts w:cs="Times New Roman"/>
                <w:szCs w:val="26"/>
              </w:rPr>
            </w:pPr>
            <w:r>
              <w:rPr>
                <w:rFonts w:cs="Times New Roman"/>
                <w:color w:val="222222"/>
                <w:szCs w:val="26"/>
              </w:rPr>
              <w:t>code duy nhất</w:t>
            </w:r>
          </w:p>
        </w:tc>
        <w:tc>
          <w:tcPr>
            <w:tcW w:w="2721" w:type="dxa"/>
            <w:tcBorders>
              <w:top w:val="single" w:sz="4" w:space="0" w:color="D5DCE3"/>
              <w:left w:val="single" w:sz="4" w:space="0" w:color="E2E6EA"/>
              <w:bottom w:val="single" w:sz="4" w:space="0" w:color="D5DCE3"/>
              <w:right w:val="single" w:sz="8" w:space="0" w:color="91C4C9"/>
            </w:tcBorders>
            <w:shd w:val="clear" w:color="auto" w:fill="E6F4F5"/>
            <w:vAlign w:val="center"/>
          </w:tcPr>
          <w:p w14:paraId="33DFD875" w14:textId="77777777" w:rsidR="00510A3F" w:rsidRDefault="00595865">
            <w:pPr>
              <w:pStyle w:val="BangBaoCaoGon"/>
              <w:spacing w:after="0" w:line="240" w:lineRule="auto"/>
              <w:rPr>
                <w:rFonts w:cs="Times New Roman"/>
                <w:szCs w:val="26"/>
              </w:rPr>
            </w:pPr>
            <w:r>
              <w:rPr>
                <w:rFonts w:cs="Times New Roman"/>
                <w:color w:val="222222"/>
                <w:szCs w:val="26"/>
              </w:rPr>
              <w:t>Quản lý chuồng.</w:t>
            </w:r>
          </w:p>
        </w:tc>
      </w:tr>
      <w:tr w:rsidR="00510A3F" w14:paraId="5DAFA138" w14:textId="77777777">
        <w:trPr>
          <w:cantSplit/>
          <w:jc w:val="center"/>
        </w:trPr>
        <w:tc>
          <w:tcPr>
            <w:tcW w:w="1542" w:type="dxa"/>
            <w:tcBorders>
              <w:top w:val="single" w:sz="4" w:space="0" w:color="D5DCE3"/>
              <w:left w:val="single" w:sz="8" w:space="0" w:color="91C4C9"/>
              <w:bottom w:val="single" w:sz="4" w:space="0" w:color="D5DCE3"/>
              <w:right w:val="single" w:sz="4" w:space="0" w:color="E2E6EA"/>
            </w:tcBorders>
            <w:shd w:val="clear" w:color="auto" w:fill="FFFFFF"/>
            <w:vAlign w:val="center"/>
          </w:tcPr>
          <w:p w14:paraId="1CD134AD" w14:textId="77777777" w:rsidR="00510A3F" w:rsidRDefault="00595865">
            <w:pPr>
              <w:pStyle w:val="BangBaoCaoGon"/>
              <w:spacing w:after="0" w:line="240" w:lineRule="auto"/>
              <w:rPr>
                <w:rFonts w:cs="Times New Roman"/>
                <w:szCs w:val="26"/>
              </w:rPr>
            </w:pPr>
            <w:r>
              <w:rPr>
                <w:rFonts w:cs="Times New Roman"/>
                <w:color w:val="222222"/>
                <w:szCs w:val="26"/>
              </w:rPr>
              <w:t>herds</w:t>
            </w:r>
          </w:p>
        </w:tc>
        <w:tc>
          <w:tcPr>
            <w:tcW w:w="1270"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20DEA4D8" w14:textId="77777777" w:rsidR="00510A3F" w:rsidRDefault="00595865">
            <w:pPr>
              <w:pStyle w:val="BangBaoCaoGon"/>
              <w:spacing w:after="0" w:line="240" w:lineRule="auto"/>
              <w:jc w:val="center"/>
              <w:rPr>
                <w:rFonts w:cs="Times New Roman"/>
                <w:szCs w:val="26"/>
              </w:rPr>
            </w:pPr>
            <w:r>
              <w:rPr>
                <w:rFonts w:cs="Times New Roman"/>
                <w:color w:val="222222"/>
                <w:szCs w:val="26"/>
              </w:rPr>
              <w:t>id</w:t>
            </w:r>
          </w:p>
        </w:tc>
        <w:tc>
          <w:tcPr>
            <w:tcW w:w="3538"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1866BDB3" w14:textId="77777777" w:rsidR="00510A3F" w:rsidRDefault="00595865">
            <w:pPr>
              <w:pStyle w:val="BangBaoCaoGon"/>
              <w:spacing w:after="0" w:line="240" w:lineRule="auto"/>
              <w:rPr>
                <w:rFonts w:cs="Times New Roman"/>
                <w:szCs w:val="26"/>
              </w:rPr>
            </w:pPr>
            <w:r>
              <w:rPr>
                <w:rFonts w:cs="Times New Roman"/>
                <w:color w:val="222222"/>
                <w:szCs w:val="26"/>
              </w:rPr>
              <w:t>barn_id → barns.id; code duy nhất</w:t>
            </w:r>
          </w:p>
        </w:tc>
        <w:tc>
          <w:tcPr>
            <w:tcW w:w="2721" w:type="dxa"/>
            <w:tcBorders>
              <w:top w:val="single" w:sz="4" w:space="0" w:color="D5DCE3"/>
              <w:left w:val="single" w:sz="4" w:space="0" w:color="E2E6EA"/>
              <w:bottom w:val="single" w:sz="4" w:space="0" w:color="D5DCE3"/>
              <w:right w:val="single" w:sz="8" w:space="0" w:color="91C4C9"/>
            </w:tcBorders>
            <w:shd w:val="clear" w:color="auto" w:fill="FFFFFF"/>
            <w:vAlign w:val="center"/>
          </w:tcPr>
          <w:p w14:paraId="38883D97" w14:textId="77777777" w:rsidR="00510A3F" w:rsidRDefault="00595865">
            <w:pPr>
              <w:pStyle w:val="BangBaoCaoGon"/>
              <w:spacing w:after="0" w:line="240" w:lineRule="auto"/>
              <w:rPr>
                <w:rFonts w:cs="Times New Roman"/>
                <w:szCs w:val="26"/>
              </w:rPr>
            </w:pPr>
            <w:r>
              <w:rPr>
                <w:rFonts w:cs="Times New Roman"/>
                <w:color w:val="222222"/>
                <w:szCs w:val="26"/>
              </w:rPr>
              <w:t>Đàn thuộc một chuồng.</w:t>
            </w:r>
          </w:p>
        </w:tc>
      </w:tr>
      <w:tr w:rsidR="00510A3F" w14:paraId="34FD78C1" w14:textId="77777777">
        <w:trPr>
          <w:cantSplit/>
          <w:jc w:val="center"/>
        </w:trPr>
        <w:tc>
          <w:tcPr>
            <w:tcW w:w="1542" w:type="dxa"/>
            <w:tcBorders>
              <w:top w:val="single" w:sz="4" w:space="0" w:color="D5DCE3"/>
              <w:left w:val="single" w:sz="8" w:space="0" w:color="91C4C9"/>
              <w:bottom w:val="single" w:sz="4" w:space="0" w:color="D5DCE3"/>
              <w:right w:val="single" w:sz="4" w:space="0" w:color="E2E6EA"/>
            </w:tcBorders>
            <w:shd w:val="clear" w:color="auto" w:fill="E6F4F5"/>
            <w:vAlign w:val="center"/>
          </w:tcPr>
          <w:p w14:paraId="35C8D99B" w14:textId="77777777" w:rsidR="00510A3F" w:rsidRDefault="00595865">
            <w:pPr>
              <w:pStyle w:val="BangBaoCaoGon"/>
              <w:spacing w:after="0" w:line="240" w:lineRule="auto"/>
              <w:rPr>
                <w:rFonts w:cs="Times New Roman"/>
                <w:szCs w:val="26"/>
              </w:rPr>
            </w:pPr>
            <w:r>
              <w:rPr>
                <w:rFonts w:cs="Times New Roman"/>
                <w:color w:val="222222"/>
                <w:szCs w:val="26"/>
              </w:rPr>
              <w:t>care_logs</w:t>
            </w:r>
          </w:p>
        </w:tc>
        <w:tc>
          <w:tcPr>
            <w:tcW w:w="1270"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7550D73D" w14:textId="77777777" w:rsidR="00510A3F" w:rsidRDefault="00595865">
            <w:pPr>
              <w:pStyle w:val="BangBaoCaoGon"/>
              <w:spacing w:after="0" w:line="240" w:lineRule="auto"/>
              <w:jc w:val="center"/>
              <w:rPr>
                <w:rFonts w:cs="Times New Roman"/>
                <w:szCs w:val="26"/>
              </w:rPr>
            </w:pPr>
            <w:r>
              <w:rPr>
                <w:rFonts w:cs="Times New Roman"/>
                <w:color w:val="222222"/>
                <w:szCs w:val="26"/>
              </w:rPr>
              <w:t>id</w:t>
            </w:r>
          </w:p>
        </w:tc>
        <w:tc>
          <w:tcPr>
            <w:tcW w:w="3538"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395E2763" w14:textId="77777777" w:rsidR="00510A3F" w:rsidRDefault="00595865">
            <w:pPr>
              <w:pStyle w:val="BangBaoCaoGon"/>
              <w:spacing w:after="0" w:line="240" w:lineRule="auto"/>
              <w:rPr>
                <w:rFonts w:cs="Times New Roman"/>
                <w:szCs w:val="26"/>
              </w:rPr>
            </w:pPr>
            <w:r>
              <w:rPr>
                <w:rFonts w:cs="Times New Roman"/>
                <w:color w:val="222222"/>
                <w:szCs w:val="26"/>
              </w:rPr>
              <w:t>herd_id → herds.id; user_id → users.id</w:t>
            </w:r>
          </w:p>
        </w:tc>
        <w:tc>
          <w:tcPr>
            <w:tcW w:w="2721" w:type="dxa"/>
            <w:tcBorders>
              <w:top w:val="single" w:sz="4" w:space="0" w:color="D5DCE3"/>
              <w:left w:val="single" w:sz="4" w:space="0" w:color="E2E6EA"/>
              <w:bottom w:val="single" w:sz="4" w:space="0" w:color="D5DCE3"/>
              <w:right w:val="single" w:sz="8" w:space="0" w:color="91C4C9"/>
            </w:tcBorders>
            <w:shd w:val="clear" w:color="auto" w:fill="E6F4F5"/>
            <w:vAlign w:val="center"/>
          </w:tcPr>
          <w:p w14:paraId="6C19CDEA" w14:textId="77777777" w:rsidR="00510A3F" w:rsidRDefault="00595865">
            <w:pPr>
              <w:pStyle w:val="BangBaoCaoGon"/>
              <w:spacing w:after="0" w:line="240" w:lineRule="auto"/>
              <w:rPr>
                <w:rFonts w:cs="Times New Roman"/>
                <w:szCs w:val="26"/>
              </w:rPr>
            </w:pPr>
            <w:r>
              <w:rPr>
                <w:rFonts w:cs="Times New Roman"/>
                <w:color w:val="222222"/>
                <w:szCs w:val="26"/>
              </w:rPr>
              <w:t>Nhật ký thuộc đàn và người ghi.</w:t>
            </w:r>
          </w:p>
        </w:tc>
      </w:tr>
      <w:tr w:rsidR="00510A3F" w14:paraId="49070E30" w14:textId="77777777">
        <w:trPr>
          <w:cantSplit/>
          <w:jc w:val="center"/>
        </w:trPr>
        <w:tc>
          <w:tcPr>
            <w:tcW w:w="1542" w:type="dxa"/>
            <w:tcBorders>
              <w:top w:val="single" w:sz="4" w:space="0" w:color="D5DCE3"/>
              <w:left w:val="single" w:sz="8" w:space="0" w:color="91C4C9"/>
              <w:bottom w:val="single" w:sz="4" w:space="0" w:color="D5DCE3"/>
              <w:right w:val="single" w:sz="4" w:space="0" w:color="E2E6EA"/>
            </w:tcBorders>
            <w:shd w:val="clear" w:color="auto" w:fill="FFFFFF"/>
            <w:vAlign w:val="center"/>
          </w:tcPr>
          <w:p w14:paraId="7B0E4992" w14:textId="77777777" w:rsidR="00510A3F" w:rsidRDefault="00595865">
            <w:pPr>
              <w:pStyle w:val="BangBaoCaoGon"/>
              <w:spacing w:after="0" w:line="240" w:lineRule="auto"/>
              <w:rPr>
                <w:rFonts w:cs="Times New Roman"/>
                <w:szCs w:val="26"/>
              </w:rPr>
            </w:pPr>
            <w:r>
              <w:rPr>
                <w:rFonts w:cs="Times New Roman"/>
                <w:color w:val="222222"/>
                <w:szCs w:val="26"/>
              </w:rPr>
              <w:t>vaccines</w:t>
            </w:r>
          </w:p>
        </w:tc>
        <w:tc>
          <w:tcPr>
            <w:tcW w:w="1270"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6E294E7D" w14:textId="77777777" w:rsidR="00510A3F" w:rsidRDefault="00595865">
            <w:pPr>
              <w:pStyle w:val="BangBaoCaoGon"/>
              <w:spacing w:after="0" w:line="240" w:lineRule="auto"/>
              <w:jc w:val="center"/>
              <w:rPr>
                <w:rFonts w:cs="Times New Roman"/>
                <w:szCs w:val="26"/>
              </w:rPr>
            </w:pPr>
            <w:r>
              <w:rPr>
                <w:rFonts w:cs="Times New Roman"/>
                <w:color w:val="222222"/>
                <w:szCs w:val="26"/>
              </w:rPr>
              <w:t>id</w:t>
            </w:r>
          </w:p>
        </w:tc>
        <w:tc>
          <w:tcPr>
            <w:tcW w:w="3538"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41B4F357" w14:textId="77777777" w:rsidR="00510A3F" w:rsidRDefault="00595865">
            <w:pPr>
              <w:pStyle w:val="BangBaoCaoGon"/>
              <w:spacing w:after="0" w:line="240" w:lineRule="auto"/>
              <w:rPr>
                <w:rFonts w:cs="Times New Roman"/>
                <w:szCs w:val="26"/>
              </w:rPr>
            </w:pPr>
            <w:r>
              <w:rPr>
                <w:rFonts w:cs="Times New Roman"/>
                <w:color w:val="222222"/>
                <w:szCs w:val="26"/>
              </w:rPr>
              <w:t>name duy nhất</w:t>
            </w:r>
          </w:p>
        </w:tc>
        <w:tc>
          <w:tcPr>
            <w:tcW w:w="2721" w:type="dxa"/>
            <w:tcBorders>
              <w:top w:val="single" w:sz="4" w:space="0" w:color="D5DCE3"/>
              <w:left w:val="single" w:sz="4" w:space="0" w:color="E2E6EA"/>
              <w:bottom w:val="single" w:sz="4" w:space="0" w:color="D5DCE3"/>
              <w:right w:val="single" w:sz="8" w:space="0" w:color="91C4C9"/>
            </w:tcBorders>
            <w:shd w:val="clear" w:color="auto" w:fill="FFFFFF"/>
            <w:vAlign w:val="center"/>
          </w:tcPr>
          <w:p w14:paraId="55E83A07" w14:textId="77777777" w:rsidR="00510A3F" w:rsidRDefault="00595865">
            <w:pPr>
              <w:pStyle w:val="BangBaoCaoGon"/>
              <w:spacing w:after="0" w:line="240" w:lineRule="auto"/>
              <w:rPr>
                <w:rFonts w:cs="Times New Roman"/>
                <w:szCs w:val="26"/>
              </w:rPr>
            </w:pPr>
            <w:r>
              <w:rPr>
                <w:rFonts w:cs="Times New Roman"/>
                <w:color w:val="222222"/>
                <w:szCs w:val="26"/>
              </w:rPr>
              <w:t>Danh mục vaccine.</w:t>
            </w:r>
          </w:p>
        </w:tc>
      </w:tr>
      <w:tr w:rsidR="00510A3F" w14:paraId="1811ED82" w14:textId="77777777">
        <w:trPr>
          <w:cantSplit/>
          <w:jc w:val="center"/>
        </w:trPr>
        <w:tc>
          <w:tcPr>
            <w:tcW w:w="1542" w:type="dxa"/>
            <w:tcBorders>
              <w:top w:val="single" w:sz="4" w:space="0" w:color="D5DCE3"/>
              <w:left w:val="single" w:sz="8" w:space="0" w:color="91C4C9"/>
              <w:bottom w:val="single" w:sz="4" w:space="0" w:color="D5DCE3"/>
              <w:right w:val="single" w:sz="4" w:space="0" w:color="E2E6EA"/>
            </w:tcBorders>
            <w:shd w:val="clear" w:color="auto" w:fill="E6F4F5"/>
            <w:vAlign w:val="center"/>
          </w:tcPr>
          <w:p w14:paraId="2EB813A4" w14:textId="77777777" w:rsidR="00510A3F" w:rsidRDefault="00595865">
            <w:pPr>
              <w:pStyle w:val="BangBaoCaoGon"/>
              <w:spacing w:after="0" w:line="240" w:lineRule="auto"/>
              <w:rPr>
                <w:rFonts w:cs="Times New Roman"/>
                <w:szCs w:val="26"/>
              </w:rPr>
            </w:pPr>
            <w:r>
              <w:rPr>
                <w:rFonts w:cs="Times New Roman"/>
                <w:color w:val="222222"/>
                <w:szCs w:val="26"/>
              </w:rPr>
              <w:t>vaccination_schedules</w:t>
            </w:r>
          </w:p>
        </w:tc>
        <w:tc>
          <w:tcPr>
            <w:tcW w:w="1270"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66D64A00" w14:textId="77777777" w:rsidR="00510A3F" w:rsidRDefault="00595865">
            <w:pPr>
              <w:pStyle w:val="BangBaoCaoGon"/>
              <w:spacing w:after="0" w:line="240" w:lineRule="auto"/>
              <w:jc w:val="center"/>
              <w:rPr>
                <w:rFonts w:cs="Times New Roman"/>
                <w:szCs w:val="26"/>
              </w:rPr>
            </w:pPr>
            <w:r>
              <w:rPr>
                <w:rFonts w:cs="Times New Roman"/>
                <w:color w:val="222222"/>
                <w:szCs w:val="26"/>
              </w:rPr>
              <w:t>id</w:t>
            </w:r>
          </w:p>
        </w:tc>
        <w:tc>
          <w:tcPr>
            <w:tcW w:w="3538"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45E1D085" w14:textId="77777777" w:rsidR="00510A3F" w:rsidRDefault="00595865">
            <w:pPr>
              <w:pStyle w:val="BangBaoCaoGon"/>
              <w:spacing w:after="0" w:line="240" w:lineRule="auto"/>
              <w:rPr>
                <w:rFonts w:cs="Times New Roman"/>
                <w:szCs w:val="26"/>
              </w:rPr>
            </w:pPr>
            <w:r>
              <w:rPr>
                <w:rFonts w:cs="Times New Roman"/>
                <w:color w:val="222222"/>
                <w:szCs w:val="26"/>
              </w:rPr>
              <w:t>herd_id, vaccine_id</w:t>
            </w:r>
          </w:p>
        </w:tc>
        <w:tc>
          <w:tcPr>
            <w:tcW w:w="2721" w:type="dxa"/>
            <w:tcBorders>
              <w:top w:val="single" w:sz="4" w:space="0" w:color="D5DCE3"/>
              <w:left w:val="single" w:sz="4" w:space="0" w:color="E2E6EA"/>
              <w:bottom w:val="single" w:sz="4" w:space="0" w:color="D5DCE3"/>
              <w:right w:val="single" w:sz="8" w:space="0" w:color="91C4C9"/>
            </w:tcBorders>
            <w:shd w:val="clear" w:color="auto" w:fill="E6F4F5"/>
            <w:vAlign w:val="center"/>
          </w:tcPr>
          <w:p w14:paraId="03095516" w14:textId="77777777" w:rsidR="00510A3F" w:rsidRDefault="00595865">
            <w:pPr>
              <w:pStyle w:val="BangBaoCaoGon"/>
              <w:spacing w:after="0" w:line="240" w:lineRule="auto"/>
              <w:rPr>
                <w:rFonts w:cs="Times New Roman"/>
                <w:szCs w:val="26"/>
              </w:rPr>
            </w:pPr>
            <w:r>
              <w:rPr>
                <w:rFonts w:cs="Times New Roman"/>
                <w:color w:val="222222"/>
                <w:szCs w:val="26"/>
              </w:rPr>
              <w:t>Lịch tiêm gắn đàn/vaccine.</w:t>
            </w:r>
          </w:p>
        </w:tc>
      </w:tr>
      <w:tr w:rsidR="00510A3F" w14:paraId="7DC9045D" w14:textId="77777777">
        <w:trPr>
          <w:cantSplit/>
          <w:jc w:val="center"/>
        </w:trPr>
        <w:tc>
          <w:tcPr>
            <w:tcW w:w="1542" w:type="dxa"/>
            <w:tcBorders>
              <w:top w:val="single" w:sz="4" w:space="0" w:color="D5DCE3"/>
              <w:left w:val="single" w:sz="8" w:space="0" w:color="91C4C9"/>
              <w:bottom w:val="single" w:sz="4" w:space="0" w:color="D5DCE3"/>
              <w:right w:val="single" w:sz="4" w:space="0" w:color="E2E6EA"/>
            </w:tcBorders>
            <w:shd w:val="clear" w:color="auto" w:fill="FFFFFF"/>
            <w:vAlign w:val="center"/>
          </w:tcPr>
          <w:p w14:paraId="02D156C5" w14:textId="77777777" w:rsidR="00510A3F" w:rsidRDefault="00595865">
            <w:pPr>
              <w:pStyle w:val="BangBaoCaoGon"/>
              <w:spacing w:after="0" w:line="240" w:lineRule="auto"/>
              <w:rPr>
                <w:rFonts w:cs="Times New Roman"/>
                <w:szCs w:val="26"/>
              </w:rPr>
            </w:pPr>
            <w:r>
              <w:rPr>
                <w:rFonts w:cs="Times New Roman"/>
                <w:color w:val="222222"/>
                <w:szCs w:val="26"/>
              </w:rPr>
              <w:t>growth_records</w:t>
            </w:r>
          </w:p>
        </w:tc>
        <w:tc>
          <w:tcPr>
            <w:tcW w:w="1270"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33FA7312" w14:textId="77777777" w:rsidR="00510A3F" w:rsidRDefault="00595865">
            <w:pPr>
              <w:pStyle w:val="BangBaoCaoGon"/>
              <w:spacing w:after="0" w:line="240" w:lineRule="auto"/>
              <w:jc w:val="center"/>
              <w:rPr>
                <w:rFonts w:cs="Times New Roman"/>
                <w:szCs w:val="26"/>
              </w:rPr>
            </w:pPr>
            <w:r>
              <w:rPr>
                <w:rFonts w:cs="Times New Roman"/>
                <w:color w:val="222222"/>
                <w:szCs w:val="26"/>
              </w:rPr>
              <w:t>id</w:t>
            </w:r>
          </w:p>
        </w:tc>
        <w:tc>
          <w:tcPr>
            <w:tcW w:w="3538"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2A1D5987" w14:textId="77777777" w:rsidR="00510A3F" w:rsidRDefault="00595865">
            <w:pPr>
              <w:pStyle w:val="BangBaoCaoGon"/>
              <w:spacing w:after="0" w:line="240" w:lineRule="auto"/>
              <w:rPr>
                <w:rFonts w:cs="Times New Roman"/>
                <w:szCs w:val="26"/>
              </w:rPr>
            </w:pPr>
            <w:r>
              <w:rPr>
                <w:rFonts w:cs="Times New Roman"/>
                <w:color w:val="222222"/>
                <w:szCs w:val="26"/>
              </w:rPr>
              <w:t>herd_id → herds.id</w:t>
            </w:r>
          </w:p>
        </w:tc>
        <w:tc>
          <w:tcPr>
            <w:tcW w:w="2721" w:type="dxa"/>
            <w:tcBorders>
              <w:top w:val="single" w:sz="4" w:space="0" w:color="D5DCE3"/>
              <w:left w:val="single" w:sz="4" w:space="0" w:color="E2E6EA"/>
              <w:bottom w:val="single" w:sz="4" w:space="0" w:color="D5DCE3"/>
              <w:right w:val="single" w:sz="8" w:space="0" w:color="91C4C9"/>
            </w:tcBorders>
            <w:shd w:val="clear" w:color="auto" w:fill="FFFFFF"/>
            <w:vAlign w:val="center"/>
          </w:tcPr>
          <w:p w14:paraId="43004E4F" w14:textId="77777777" w:rsidR="00510A3F" w:rsidRDefault="00595865">
            <w:pPr>
              <w:pStyle w:val="BangBaoCaoGon"/>
              <w:spacing w:after="0" w:line="240" w:lineRule="auto"/>
              <w:rPr>
                <w:rFonts w:cs="Times New Roman"/>
                <w:szCs w:val="26"/>
              </w:rPr>
            </w:pPr>
            <w:r>
              <w:rPr>
                <w:rFonts w:cs="Times New Roman"/>
                <w:color w:val="222222"/>
                <w:szCs w:val="26"/>
              </w:rPr>
              <w:t>Số liệu tăng trưởng theo ngày.</w:t>
            </w:r>
          </w:p>
        </w:tc>
      </w:tr>
      <w:tr w:rsidR="00510A3F" w14:paraId="3CC716AE" w14:textId="77777777">
        <w:trPr>
          <w:cantSplit/>
          <w:jc w:val="center"/>
        </w:trPr>
        <w:tc>
          <w:tcPr>
            <w:tcW w:w="1542" w:type="dxa"/>
            <w:tcBorders>
              <w:top w:val="single" w:sz="4" w:space="0" w:color="D5DCE3"/>
              <w:left w:val="single" w:sz="8" w:space="0" w:color="91C4C9"/>
              <w:bottom w:val="single" w:sz="4" w:space="0" w:color="D5DCE3"/>
              <w:right w:val="single" w:sz="4" w:space="0" w:color="E2E6EA"/>
            </w:tcBorders>
            <w:shd w:val="clear" w:color="auto" w:fill="E6F4F5"/>
            <w:vAlign w:val="center"/>
          </w:tcPr>
          <w:p w14:paraId="23B9518F" w14:textId="77777777" w:rsidR="00510A3F" w:rsidRDefault="00595865">
            <w:pPr>
              <w:pStyle w:val="BangBaoCaoGon"/>
              <w:spacing w:after="0" w:line="240" w:lineRule="auto"/>
              <w:rPr>
                <w:rFonts w:cs="Times New Roman"/>
                <w:szCs w:val="26"/>
              </w:rPr>
            </w:pPr>
            <w:r>
              <w:rPr>
                <w:rFonts w:cs="Times New Roman"/>
                <w:color w:val="222222"/>
                <w:szCs w:val="26"/>
              </w:rPr>
              <w:t>sales</w:t>
            </w:r>
          </w:p>
        </w:tc>
        <w:tc>
          <w:tcPr>
            <w:tcW w:w="1270"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177A9279" w14:textId="77777777" w:rsidR="00510A3F" w:rsidRDefault="00595865">
            <w:pPr>
              <w:pStyle w:val="BangBaoCaoGon"/>
              <w:spacing w:after="0" w:line="240" w:lineRule="auto"/>
              <w:jc w:val="center"/>
              <w:rPr>
                <w:rFonts w:cs="Times New Roman"/>
                <w:szCs w:val="26"/>
              </w:rPr>
            </w:pPr>
            <w:r>
              <w:rPr>
                <w:rFonts w:cs="Times New Roman"/>
                <w:color w:val="222222"/>
                <w:szCs w:val="26"/>
              </w:rPr>
              <w:t>id</w:t>
            </w:r>
          </w:p>
        </w:tc>
        <w:tc>
          <w:tcPr>
            <w:tcW w:w="3538"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5451F649" w14:textId="77777777" w:rsidR="00510A3F" w:rsidRDefault="00595865">
            <w:pPr>
              <w:pStyle w:val="BangBaoCaoGon"/>
              <w:spacing w:after="0" w:line="240" w:lineRule="auto"/>
              <w:rPr>
                <w:rFonts w:cs="Times New Roman"/>
                <w:szCs w:val="26"/>
              </w:rPr>
            </w:pPr>
            <w:r>
              <w:rPr>
                <w:rFonts w:cs="Times New Roman"/>
                <w:color w:val="222222"/>
                <w:szCs w:val="26"/>
              </w:rPr>
              <w:t>herd_id → herds.id</w:t>
            </w:r>
          </w:p>
        </w:tc>
        <w:tc>
          <w:tcPr>
            <w:tcW w:w="2721" w:type="dxa"/>
            <w:tcBorders>
              <w:top w:val="single" w:sz="4" w:space="0" w:color="D5DCE3"/>
              <w:left w:val="single" w:sz="4" w:space="0" w:color="E2E6EA"/>
              <w:bottom w:val="single" w:sz="4" w:space="0" w:color="D5DCE3"/>
              <w:right w:val="single" w:sz="8" w:space="0" w:color="91C4C9"/>
            </w:tcBorders>
            <w:shd w:val="clear" w:color="auto" w:fill="E6F4F5"/>
            <w:vAlign w:val="center"/>
          </w:tcPr>
          <w:p w14:paraId="67622F8D" w14:textId="77777777" w:rsidR="00510A3F" w:rsidRDefault="00595865">
            <w:pPr>
              <w:pStyle w:val="BangBaoCaoGon"/>
              <w:spacing w:after="0" w:line="240" w:lineRule="auto"/>
              <w:rPr>
                <w:rFonts w:cs="Times New Roman"/>
                <w:szCs w:val="26"/>
              </w:rPr>
            </w:pPr>
            <w:r>
              <w:rPr>
                <w:rFonts w:cs="Times New Roman"/>
                <w:color w:val="222222"/>
                <w:szCs w:val="26"/>
              </w:rPr>
              <w:t>Dữ liệu xuất bán/doanh thu.</w:t>
            </w:r>
          </w:p>
        </w:tc>
      </w:tr>
      <w:tr w:rsidR="00510A3F" w14:paraId="74C7C80E" w14:textId="77777777">
        <w:trPr>
          <w:cantSplit/>
          <w:jc w:val="center"/>
        </w:trPr>
        <w:tc>
          <w:tcPr>
            <w:tcW w:w="1542" w:type="dxa"/>
            <w:tcBorders>
              <w:top w:val="single" w:sz="4" w:space="0" w:color="D5DCE3"/>
              <w:left w:val="single" w:sz="8" w:space="0" w:color="91C4C9"/>
              <w:bottom w:val="single" w:sz="8" w:space="0" w:color="91C4C9"/>
              <w:right w:val="single" w:sz="4" w:space="0" w:color="E2E6EA"/>
            </w:tcBorders>
            <w:shd w:val="clear" w:color="auto" w:fill="FFFFFF"/>
            <w:vAlign w:val="center"/>
          </w:tcPr>
          <w:p w14:paraId="3CBDDE9D" w14:textId="77777777" w:rsidR="00510A3F" w:rsidRDefault="00595865">
            <w:pPr>
              <w:pStyle w:val="BangBaoCaoGon"/>
              <w:spacing w:after="0" w:line="240" w:lineRule="auto"/>
              <w:rPr>
                <w:rFonts w:cs="Times New Roman"/>
                <w:szCs w:val="26"/>
              </w:rPr>
            </w:pPr>
            <w:r>
              <w:rPr>
                <w:rFonts w:cs="Times New Roman"/>
                <w:color w:val="222222"/>
                <w:szCs w:val="26"/>
              </w:rPr>
              <w:t>ai_prompt_logs</w:t>
            </w:r>
          </w:p>
        </w:tc>
        <w:tc>
          <w:tcPr>
            <w:tcW w:w="1270" w:type="dxa"/>
            <w:tcBorders>
              <w:top w:val="single" w:sz="4" w:space="0" w:color="D5DCE3"/>
              <w:left w:val="single" w:sz="4" w:space="0" w:color="E2E6EA"/>
              <w:bottom w:val="single" w:sz="8" w:space="0" w:color="91C4C9"/>
              <w:right w:val="single" w:sz="4" w:space="0" w:color="E2E6EA"/>
            </w:tcBorders>
            <w:shd w:val="clear" w:color="auto" w:fill="FFFFFF"/>
            <w:vAlign w:val="center"/>
          </w:tcPr>
          <w:p w14:paraId="5B11F8DC" w14:textId="77777777" w:rsidR="00510A3F" w:rsidRDefault="00595865">
            <w:pPr>
              <w:pStyle w:val="BangBaoCaoGon"/>
              <w:spacing w:after="0" w:line="240" w:lineRule="auto"/>
              <w:jc w:val="center"/>
              <w:rPr>
                <w:rFonts w:cs="Times New Roman"/>
                <w:szCs w:val="26"/>
              </w:rPr>
            </w:pPr>
            <w:r>
              <w:rPr>
                <w:rFonts w:cs="Times New Roman"/>
                <w:color w:val="222222"/>
                <w:szCs w:val="26"/>
              </w:rPr>
              <w:t>id</w:t>
            </w:r>
          </w:p>
        </w:tc>
        <w:tc>
          <w:tcPr>
            <w:tcW w:w="3538" w:type="dxa"/>
            <w:tcBorders>
              <w:top w:val="single" w:sz="4" w:space="0" w:color="D5DCE3"/>
              <w:left w:val="single" w:sz="4" w:space="0" w:color="E2E6EA"/>
              <w:bottom w:val="single" w:sz="8" w:space="0" w:color="91C4C9"/>
              <w:right w:val="single" w:sz="4" w:space="0" w:color="E2E6EA"/>
            </w:tcBorders>
            <w:shd w:val="clear" w:color="auto" w:fill="FFFFFF"/>
            <w:vAlign w:val="center"/>
          </w:tcPr>
          <w:p w14:paraId="5B85093B" w14:textId="77777777" w:rsidR="00510A3F" w:rsidRDefault="00595865">
            <w:pPr>
              <w:pStyle w:val="BangBaoCaoGon"/>
              <w:spacing w:after="0" w:line="240" w:lineRule="auto"/>
              <w:rPr>
                <w:rFonts w:cs="Times New Roman"/>
                <w:szCs w:val="26"/>
              </w:rPr>
            </w:pPr>
            <w:r>
              <w:rPr>
                <w:rFonts w:cs="Times New Roman"/>
                <w:color w:val="222222"/>
                <w:szCs w:val="26"/>
              </w:rPr>
              <w:t>user_id → users.id</w:t>
            </w:r>
          </w:p>
        </w:tc>
        <w:tc>
          <w:tcPr>
            <w:tcW w:w="2721" w:type="dxa"/>
            <w:tcBorders>
              <w:top w:val="single" w:sz="4" w:space="0" w:color="D5DCE3"/>
              <w:left w:val="single" w:sz="4" w:space="0" w:color="E2E6EA"/>
              <w:bottom w:val="single" w:sz="8" w:space="0" w:color="91C4C9"/>
              <w:right w:val="single" w:sz="8" w:space="0" w:color="91C4C9"/>
            </w:tcBorders>
            <w:shd w:val="clear" w:color="auto" w:fill="FFFFFF"/>
            <w:vAlign w:val="center"/>
          </w:tcPr>
          <w:p w14:paraId="19BFF933" w14:textId="77777777" w:rsidR="00510A3F" w:rsidRDefault="00595865">
            <w:pPr>
              <w:pStyle w:val="BangBaoCaoGon"/>
              <w:spacing w:after="0" w:line="240" w:lineRule="auto"/>
              <w:rPr>
                <w:rFonts w:cs="Times New Roman"/>
                <w:szCs w:val="26"/>
              </w:rPr>
            </w:pPr>
            <w:r>
              <w:rPr>
                <w:rFonts w:cs="Times New Roman"/>
                <w:color w:val="222222"/>
                <w:szCs w:val="26"/>
              </w:rPr>
              <w:t>Lưu prompt, phản hồi và ghi chú kiểm chứng.</w:t>
            </w:r>
          </w:p>
        </w:tc>
      </w:tr>
    </w:tbl>
    <w:p w14:paraId="2F52B992" w14:textId="77777777" w:rsidR="00510A3F" w:rsidRDefault="00510A3F">
      <w:pPr>
        <w:spacing w:after="20"/>
      </w:pPr>
    </w:p>
    <w:p w14:paraId="13A5F2E1" w14:textId="77777777" w:rsidR="00510A3F" w:rsidRDefault="00595865">
      <w:r>
        <w:t>Quan hệ chính: một chuồng có nhiều đàn; một đàn có nhiều nhật ký chăm sóc, lịch tiêm và bản ghi tăng trưởng; một người dùng có thể tạo nhiều nhật ký và nhiều lần tương tác AI. Việc tách danh mục vaccine khỏi lịch tiêm tránh lặp tên/liều và giúp bảo đảm tính nhất quán.</w:t>
      </w:r>
    </w:p>
    <w:p w14:paraId="6063573C" w14:textId="77777777" w:rsidR="00510A3F" w:rsidRDefault="00595865">
      <w:pPr>
        <w:pStyle w:val="Heading2"/>
      </w:pPr>
      <w:bookmarkStart w:id="9" w:name="__RefHeading___Toc7332_127804964"/>
      <w:bookmarkEnd w:id="9"/>
      <w:r>
        <w:rPr>
          <w:rFonts w:ascii="Times New Roman" w:eastAsia="Times New Roman" w:hAnsi="Times New Roman" w:cs="Times New Roman"/>
        </w:rPr>
        <w:lastRenderedPageBreak/>
        <w:t>2.6. Tiêu chí 6 - Thiết kế kiến trúc hệ thống</w:t>
      </w:r>
    </w:p>
    <w:p w14:paraId="5E168D29" w14:textId="77777777" w:rsidR="00510A3F" w:rsidRDefault="00595865">
      <w:r>
        <w:t>Phân tích bổ sung: kiến trúc nhiều lớp giúp tách giao diện, xử lý máy chủ, truy cập dữ liệu và dịch vụ AI để mỗi phần có trách nhiệm rõ ràng.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tuyến x</w:t>
      </w:r>
      <w:r>
        <w:t>ử lý và giao diện ở KT2, đồng thời làm rõ phần nào là chức năng đã có và phần nào chỉ là định hướng phát triển.</w:t>
      </w:r>
    </w:p>
    <w:p w14:paraId="22323B1C" w14:textId="77777777" w:rsidR="00510A3F" w:rsidRDefault="00595865">
      <w:r>
        <w:t>Về luồng dữ liệu, request từ trình duyệt đi vào FastAPI, qua xác thực và phân quyền, thực hiện nghiệp vụ, truy cập SQLAlchemy/SQLite rồi trả giao diện; với AI, dữ liệu còn phải được lọc, chuẩn hóa, ghép prompt và kiểm tra đầu ra.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w:t>
      </w:r>
      <w:r>
        <w:t>ông rõ nguồn gốc. Với các dữ liệu theo thời gian như nhật ký, lịch tiêm và tăng trưởng, thứ tự thời gian cũng là một phần quan trọng của ngữ nghĩa dữ liệu.</w:t>
      </w:r>
    </w:p>
    <w:p w14:paraId="7C125325" w14:textId="77777777" w:rsidR="00510A3F" w:rsidRDefault="00595865">
      <w:r>
        <w:t>Về kiểm soát và đánh giá, cách tách lớp làm giảm phụ thuộc: có thể đổi giao diện, thay CSDL hoặc thay nhà cung cấp AI với ít thay đổi hơn so với thiết kế trộn toàn bộ logic trong một tệp.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 thống kê truy về CS</w:t>
      </w:r>
      <w:r>
        <w:t>DL và AI không vượt qua ranh giới hỗ trợ quản lý đã xác định.</w:t>
      </w:r>
    </w:p>
    <w:p w14:paraId="660CB890" w14:textId="77777777" w:rsidR="00510A3F" w:rsidRDefault="00595865">
      <w:pPr>
        <w:pStyle w:val="NoIndent"/>
        <w:spacing w:after="0"/>
        <w:jc w:val="center"/>
      </w:pPr>
      <w:r>
        <w:rPr>
          <w:noProof/>
        </w:rPr>
        <w:lastRenderedPageBreak/>
        <w:drawing>
          <wp:inline distT="0" distB="0" distL="0" distR="0" wp14:anchorId="746DA2D3" wp14:editId="2D0C64DA">
            <wp:extent cx="5623560" cy="3341370"/>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noChangeArrowheads="1"/>
                    </pic:cNvPicPr>
                  </pic:nvPicPr>
                  <pic:blipFill>
                    <a:blip r:embed="rId11"/>
                    <a:stretch>
                      <a:fillRect/>
                    </a:stretch>
                  </pic:blipFill>
                  <pic:spPr>
                    <a:xfrm>
                      <a:off x="0" y="0"/>
                      <a:ext cx="5623560" cy="3341370"/>
                    </a:xfrm>
                    <a:prstGeom prst="rect">
                      <a:avLst/>
                    </a:prstGeom>
                    <a:noFill/>
                  </pic:spPr>
                </pic:pic>
              </a:graphicData>
            </a:graphic>
          </wp:inline>
        </w:drawing>
      </w:r>
    </w:p>
    <w:p w14:paraId="11114B8D" w14:textId="77777777" w:rsidR="00510A3F" w:rsidRDefault="00595865">
      <w:pPr>
        <w:pStyle w:val="CaptionVN"/>
      </w:pPr>
      <w:r>
        <w:t>Hình 2.3. Kiến trúc tổng thể</w:t>
      </w:r>
    </w:p>
    <w:p w14:paraId="5F8C0E87" w14:textId="77777777" w:rsidR="00510A3F" w:rsidRDefault="00595865">
      <w:r>
        <w:t>Kiến trúc triển khai cho KT2 gồm bốn lớp rõ ràng: giao diện web (HTML/Jinja2/CSS), phần xử lý phía máy chủ (FastAPI), lớp truy cập dữ liệu (SQLAlchemy) và CSDL SQLite. Trợ lý AI được đặt trong services/ai_service.py để tách khỏi tuyến giao diện. Dữ liệu đi theo luồng: người dùng → tuyến xử lý → kiểm tra phiên/quyền → dịch vụ nghiệp vụ → CSDL; riêng chức năng AI lấy dữ liệu đã lọc từ CSDL → xây prompt → tạo phản hồi → lưu nhật ký → trả kết quả có cảnh báo.</w:t>
      </w:r>
    </w:p>
    <w:p w14:paraId="1B1634A0" w14:textId="77777777" w:rsidR="00510A3F" w:rsidRDefault="00595865">
      <w:pPr>
        <w:pStyle w:val="Heading2"/>
      </w:pPr>
      <w:bookmarkStart w:id="10" w:name="__RefHeading___Toc7334_127804964"/>
      <w:bookmarkEnd w:id="10"/>
      <w:r>
        <w:rPr>
          <w:rFonts w:ascii="Times New Roman" w:eastAsia="Times New Roman" w:hAnsi="Times New Roman" w:cs="Times New Roman"/>
        </w:rPr>
        <w:t>2.7. Tiêu chí 7 - Xác định vị trí ứng dụng AI</w:t>
      </w:r>
    </w:p>
    <w:p w14:paraId="3DEDA0F6" w14:textId="77777777" w:rsidR="00510A3F" w:rsidRDefault="00595865">
      <w:r>
        <w:t>Phân tích bổ sung: AI được đặt ở những công việc thiên về tổng hợp ngôn ngữ và diễn giải, không đặt ở các phép tính hoặc quyết định nghiệp vụ cần kết quả xác định.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w:t>
      </w:r>
      <w:r>
        <w:t xml:space="preserve"> bảng dữ liệu, tuyến xử lý và giao diện ở KT2, đồng thời làm rõ phần nào là chức năng đã có và phần nào chỉ là định hướng phát triển.</w:t>
      </w:r>
    </w:p>
    <w:p w14:paraId="6044D81B" w14:textId="77777777" w:rsidR="00510A3F" w:rsidRDefault="00595865">
      <w:r>
        <w:t xml:space="preserve">Về luồng dữ liệu, dữ liệu đầu vào cho AI phải được lấy từ CSDL theo đúng đàn, gồm nhật ký, lịch tiêm và tăng trưởng; chương trình có trách nhiệm tính các mốc thời gian hoặc chênh lệch trước khi gửi sang lớp AI.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w:t>
      </w:r>
      <w:r>
        <w:lastRenderedPageBreak/>
        <w:t>gốc. Với các dữ liệu theo thời gian như nhật ký, lịch tiêm và tăng trưởng, thứ tự thời gian cũng là một phần quan trọng của ngữ nghĩa dữ liệu.</w:t>
      </w:r>
    </w:p>
    <w:p w14:paraId="4C235C60" w14:textId="77777777" w:rsidR="00510A3F" w:rsidRDefault="00595865">
      <w:r>
        <w:t>Về kiểm soát và đánh giá, giá trị của AI nên được đo bằng khả năng giảm thời gian đọc dữ liệu và trình bày thông tin dễ hiểu, đồng thời phải có cảnh báo rõ ràng rằng phản hồi không thay thế chuyên môn thú y hoặc kỹ thuật chăn nuôi.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w:t>
      </w:r>
      <w:r>
        <w:t>ợc áp dụng đúng, kết quả thống kê truy về CSDL và AI không vượt qua ranh giới hỗ trợ quản lý đã xác định.</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1723"/>
        <w:gridCol w:w="2269"/>
        <w:gridCol w:w="3175"/>
        <w:gridCol w:w="1905"/>
      </w:tblGrid>
      <w:tr w:rsidR="00510A3F" w14:paraId="50E91E46" w14:textId="77777777">
        <w:trPr>
          <w:cantSplit/>
          <w:tblHeader/>
          <w:jc w:val="center"/>
        </w:trPr>
        <w:tc>
          <w:tcPr>
            <w:tcW w:w="1722" w:type="dxa"/>
            <w:tcBorders>
              <w:top w:val="single" w:sz="8" w:space="0" w:color="C2A6D7"/>
              <w:left w:val="single" w:sz="8" w:space="0" w:color="C2A6D7"/>
              <w:bottom w:val="single" w:sz="4" w:space="0" w:color="D5DCE3"/>
              <w:right w:val="single" w:sz="4" w:space="0" w:color="E2E6EA"/>
            </w:tcBorders>
            <w:shd w:val="clear" w:color="auto" w:fill="7030A0"/>
            <w:vAlign w:val="center"/>
          </w:tcPr>
          <w:p w14:paraId="039B9D2E" w14:textId="77777777" w:rsidR="00510A3F" w:rsidRDefault="00595865">
            <w:pPr>
              <w:pStyle w:val="BangBaoCaoGon"/>
              <w:spacing w:after="0" w:line="240" w:lineRule="auto"/>
              <w:jc w:val="center"/>
              <w:rPr>
                <w:rFonts w:cs="Times New Roman"/>
                <w:szCs w:val="26"/>
              </w:rPr>
            </w:pPr>
            <w:r>
              <w:rPr>
                <w:rFonts w:cs="Times New Roman"/>
                <w:b/>
                <w:color w:val="FFFFFF"/>
                <w:szCs w:val="26"/>
              </w:rPr>
              <w:t>Chức năng AI</w:t>
            </w:r>
          </w:p>
        </w:tc>
        <w:tc>
          <w:tcPr>
            <w:tcW w:w="2269" w:type="dxa"/>
            <w:tcBorders>
              <w:top w:val="single" w:sz="8" w:space="0" w:color="C2A6D7"/>
              <w:left w:val="single" w:sz="4" w:space="0" w:color="E2E6EA"/>
              <w:bottom w:val="single" w:sz="4" w:space="0" w:color="D5DCE3"/>
              <w:right w:val="single" w:sz="4" w:space="0" w:color="E2E6EA"/>
            </w:tcBorders>
            <w:shd w:val="clear" w:color="auto" w:fill="7030A0"/>
            <w:vAlign w:val="center"/>
          </w:tcPr>
          <w:p w14:paraId="03E99A13" w14:textId="77777777" w:rsidR="00510A3F" w:rsidRDefault="00595865">
            <w:pPr>
              <w:pStyle w:val="BangBaoCaoGon"/>
              <w:spacing w:after="0" w:line="240" w:lineRule="auto"/>
              <w:jc w:val="center"/>
              <w:rPr>
                <w:rFonts w:cs="Times New Roman"/>
                <w:szCs w:val="26"/>
              </w:rPr>
            </w:pPr>
            <w:r>
              <w:rPr>
                <w:rFonts w:cs="Times New Roman"/>
                <w:b/>
                <w:color w:val="FFFFFF"/>
                <w:szCs w:val="26"/>
              </w:rPr>
              <w:t>Dữ liệu dùng</w:t>
            </w:r>
          </w:p>
        </w:tc>
        <w:tc>
          <w:tcPr>
            <w:tcW w:w="3175" w:type="dxa"/>
            <w:tcBorders>
              <w:top w:val="single" w:sz="8" w:space="0" w:color="C2A6D7"/>
              <w:left w:val="single" w:sz="4" w:space="0" w:color="E2E6EA"/>
              <w:bottom w:val="single" w:sz="4" w:space="0" w:color="D5DCE3"/>
              <w:right w:val="single" w:sz="4" w:space="0" w:color="E2E6EA"/>
            </w:tcBorders>
            <w:shd w:val="clear" w:color="auto" w:fill="7030A0"/>
            <w:vAlign w:val="center"/>
          </w:tcPr>
          <w:p w14:paraId="33C86C65" w14:textId="77777777" w:rsidR="00510A3F" w:rsidRDefault="00595865">
            <w:pPr>
              <w:pStyle w:val="BangBaoCaoGon"/>
              <w:spacing w:after="0" w:line="240" w:lineRule="auto"/>
              <w:jc w:val="center"/>
              <w:rPr>
                <w:rFonts w:cs="Times New Roman"/>
                <w:szCs w:val="26"/>
              </w:rPr>
            </w:pPr>
            <w:r>
              <w:rPr>
                <w:rFonts w:cs="Times New Roman"/>
                <w:b/>
                <w:color w:val="FFFFFF"/>
                <w:szCs w:val="26"/>
              </w:rPr>
              <w:t>Cách dùng an toàn</w:t>
            </w:r>
          </w:p>
        </w:tc>
        <w:tc>
          <w:tcPr>
            <w:tcW w:w="1905" w:type="dxa"/>
            <w:tcBorders>
              <w:top w:val="single" w:sz="8" w:space="0" w:color="C2A6D7"/>
              <w:left w:val="single" w:sz="4" w:space="0" w:color="E2E6EA"/>
              <w:bottom w:val="single" w:sz="4" w:space="0" w:color="D5DCE3"/>
              <w:right w:val="single" w:sz="8" w:space="0" w:color="C2A6D7"/>
            </w:tcBorders>
            <w:shd w:val="clear" w:color="auto" w:fill="7030A0"/>
            <w:vAlign w:val="center"/>
          </w:tcPr>
          <w:p w14:paraId="2AF33FF3" w14:textId="77777777" w:rsidR="00510A3F" w:rsidRDefault="00595865">
            <w:pPr>
              <w:pStyle w:val="BangBaoCaoGon"/>
              <w:spacing w:after="0" w:line="240" w:lineRule="auto"/>
              <w:jc w:val="center"/>
              <w:rPr>
                <w:rFonts w:cs="Times New Roman"/>
                <w:szCs w:val="26"/>
              </w:rPr>
            </w:pPr>
            <w:r>
              <w:rPr>
                <w:rFonts w:cs="Times New Roman"/>
                <w:b/>
                <w:color w:val="FFFFFF"/>
                <w:szCs w:val="26"/>
              </w:rPr>
              <w:t>Giá trị</w:t>
            </w:r>
          </w:p>
        </w:tc>
      </w:tr>
      <w:tr w:rsidR="00510A3F" w14:paraId="53361C8F" w14:textId="77777777">
        <w:trPr>
          <w:cantSplit/>
          <w:jc w:val="center"/>
        </w:trPr>
        <w:tc>
          <w:tcPr>
            <w:tcW w:w="1722" w:type="dxa"/>
            <w:tcBorders>
              <w:top w:val="single" w:sz="4" w:space="0" w:color="D5DCE3"/>
              <w:left w:val="single" w:sz="8" w:space="0" w:color="C2A6D7"/>
              <w:bottom w:val="single" w:sz="4" w:space="0" w:color="D5DCE3"/>
              <w:right w:val="single" w:sz="4" w:space="0" w:color="E2E6EA"/>
            </w:tcBorders>
            <w:shd w:val="clear" w:color="auto" w:fill="FFFFFF"/>
            <w:vAlign w:val="center"/>
          </w:tcPr>
          <w:p w14:paraId="1A3B4AD5" w14:textId="77777777" w:rsidR="00510A3F" w:rsidRDefault="00595865">
            <w:pPr>
              <w:pStyle w:val="BangBaoCaoGon"/>
              <w:spacing w:after="0" w:line="240" w:lineRule="auto"/>
              <w:rPr>
                <w:rFonts w:cs="Times New Roman"/>
                <w:szCs w:val="26"/>
              </w:rPr>
            </w:pPr>
            <w:r>
              <w:rPr>
                <w:rFonts w:cs="Times New Roman"/>
                <w:color w:val="222222"/>
                <w:szCs w:val="26"/>
              </w:rPr>
              <w:t>Nhắc lịch 7 ngày</w:t>
            </w:r>
          </w:p>
        </w:tc>
        <w:tc>
          <w:tcPr>
            <w:tcW w:w="2269"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6FB29A54" w14:textId="77777777" w:rsidR="00510A3F" w:rsidRDefault="00595865">
            <w:pPr>
              <w:pStyle w:val="BangBaoCaoGon"/>
              <w:spacing w:after="0" w:line="240" w:lineRule="auto"/>
              <w:rPr>
                <w:rFonts w:cs="Times New Roman"/>
                <w:szCs w:val="26"/>
              </w:rPr>
            </w:pPr>
            <w:r>
              <w:rPr>
                <w:rFonts w:cs="Times New Roman"/>
                <w:color w:val="222222"/>
                <w:szCs w:val="26"/>
              </w:rPr>
              <w:t>Lịch vaccine/chăm sóc</w:t>
            </w:r>
          </w:p>
        </w:tc>
        <w:tc>
          <w:tcPr>
            <w:tcW w:w="3175"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31D77743" w14:textId="77777777" w:rsidR="00510A3F" w:rsidRDefault="00595865">
            <w:pPr>
              <w:pStyle w:val="BangBaoCaoGon"/>
              <w:spacing w:after="0" w:line="240" w:lineRule="auto"/>
              <w:rPr>
                <w:rFonts w:cs="Times New Roman"/>
                <w:szCs w:val="26"/>
              </w:rPr>
            </w:pPr>
            <w:r>
              <w:rPr>
                <w:rFonts w:cs="Times New Roman"/>
                <w:color w:val="222222"/>
                <w:szCs w:val="26"/>
              </w:rPr>
              <w:t>Chương trình tính ngày; AI diễn giải danh sách cần chú ý</w:t>
            </w:r>
          </w:p>
        </w:tc>
        <w:tc>
          <w:tcPr>
            <w:tcW w:w="1905" w:type="dxa"/>
            <w:tcBorders>
              <w:top w:val="single" w:sz="4" w:space="0" w:color="D5DCE3"/>
              <w:left w:val="single" w:sz="4" w:space="0" w:color="E2E6EA"/>
              <w:bottom w:val="single" w:sz="4" w:space="0" w:color="D5DCE3"/>
              <w:right w:val="single" w:sz="8" w:space="0" w:color="C2A6D7"/>
            </w:tcBorders>
            <w:shd w:val="clear" w:color="auto" w:fill="FFFFFF"/>
            <w:vAlign w:val="center"/>
          </w:tcPr>
          <w:p w14:paraId="32070ACD" w14:textId="77777777" w:rsidR="00510A3F" w:rsidRDefault="00595865">
            <w:pPr>
              <w:pStyle w:val="BangBaoCaoGon"/>
              <w:spacing w:after="0" w:line="240" w:lineRule="auto"/>
              <w:rPr>
                <w:rFonts w:cs="Times New Roman"/>
                <w:szCs w:val="26"/>
              </w:rPr>
            </w:pPr>
            <w:r>
              <w:rPr>
                <w:rFonts w:cs="Times New Roman"/>
                <w:color w:val="222222"/>
                <w:szCs w:val="26"/>
              </w:rPr>
              <w:t>Giảm bỏ sót lịch.</w:t>
            </w:r>
          </w:p>
        </w:tc>
      </w:tr>
      <w:tr w:rsidR="00510A3F" w14:paraId="6CB449B9" w14:textId="77777777">
        <w:trPr>
          <w:cantSplit/>
          <w:jc w:val="center"/>
        </w:trPr>
        <w:tc>
          <w:tcPr>
            <w:tcW w:w="1722" w:type="dxa"/>
            <w:tcBorders>
              <w:top w:val="single" w:sz="4" w:space="0" w:color="D5DCE3"/>
              <w:left w:val="single" w:sz="8" w:space="0" w:color="C2A6D7"/>
              <w:bottom w:val="single" w:sz="4" w:space="0" w:color="D5DCE3"/>
              <w:right w:val="single" w:sz="4" w:space="0" w:color="E2E6EA"/>
            </w:tcBorders>
            <w:shd w:val="clear" w:color="auto" w:fill="F1EAF7"/>
            <w:vAlign w:val="center"/>
          </w:tcPr>
          <w:p w14:paraId="5DF27BBB" w14:textId="77777777" w:rsidR="00510A3F" w:rsidRDefault="00595865">
            <w:pPr>
              <w:pStyle w:val="BangBaoCaoGon"/>
              <w:spacing w:after="0" w:line="240" w:lineRule="auto"/>
              <w:rPr>
                <w:rFonts w:cs="Times New Roman"/>
                <w:szCs w:val="26"/>
              </w:rPr>
            </w:pPr>
            <w:r>
              <w:rPr>
                <w:rFonts w:cs="Times New Roman"/>
                <w:color w:val="222222"/>
                <w:szCs w:val="26"/>
              </w:rPr>
              <w:t>Tóm tắt tình trạng đàn</w:t>
            </w:r>
          </w:p>
        </w:tc>
        <w:tc>
          <w:tcPr>
            <w:tcW w:w="2269" w:type="dxa"/>
            <w:tcBorders>
              <w:top w:val="single" w:sz="4" w:space="0" w:color="D5DCE3"/>
              <w:left w:val="single" w:sz="4" w:space="0" w:color="E2E6EA"/>
              <w:bottom w:val="single" w:sz="4" w:space="0" w:color="D5DCE3"/>
              <w:right w:val="single" w:sz="4" w:space="0" w:color="E2E6EA"/>
            </w:tcBorders>
            <w:shd w:val="clear" w:color="auto" w:fill="F1EAF7"/>
            <w:vAlign w:val="center"/>
          </w:tcPr>
          <w:p w14:paraId="3A819059" w14:textId="77777777" w:rsidR="00510A3F" w:rsidRDefault="00595865">
            <w:pPr>
              <w:pStyle w:val="BangBaoCaoGon"/>
              <w:spacing w:after="0" w:line="240" w:lineRule="auto"/>
              <w:rPr>
                <w:rFonts w:cs="Times New Roman"/>
                <w:szCs w:val="26"/>
              </w:rPr>
            </w:pPr>
            <w:r>
              <w:rPr>
                <w:rFonts w:cs="Times New Roman"/>
                <w:color w:val="222222"/>
                <w:szCs w:val="26"/>
              </w:rPr>
              <w:t>Nhật ký, tăng trưởng, lịch tiêm</w:t>
            </w:r>
          </w:p>
        </w:tc>
        <w:tc>
          <w:tcPr>
            <w:tcW w:w="3175" w:type="dxa"/>
            <w:tcBorders>
              <w:top w:val="single" w:sz="4" w:space="0" w:color="D5DCE3"/>
              <w:left w:val="single" w:sz="4" w:space="0" w:color="E2E6EA"/>
              <w:bottom w:val="single" w:sz="4" w:space="0" w:color="D5DCE3"/>
              <w:right w:val="single" w:sz="4" w:space="0" w:color="E2E6EA"/>
            </w:tcBorders>
            <w:shd w:val="clear" w:color="auto" w:fill="F1EAF7"/>
            <w:vAlign w:val="center"/>
          </w:tcPr>
          <w:p w14:paraId="178B70E3" w14:textId="77777777" w:rsidR="00510A3F" w:rsidRDefault="00595865">
            <w:pPr>
              <w:pStyle w:val="BangBaoCaoGon"/>
              <w:spacing w:after="0" w:line="240" w:lineRule="auto"/>
              <w:rPr>
                <w:rFonts w:cs="Times New Roman"/>
                <w:szCs w:val="26"/>
              </w:rPr>
            </w:pPr>
            <w:r>
              <w:rPr>
                <w:rFonts w:cs="Times New Roman"/>
                <w:color w:val="222222"/>
                <w:szCs w:val="26"/>
              </w:rPr>
              <w:t>AI tóm tắt văn bản từ dữ liệu thật</w:t>
            </w:r>
          </w:p>
        </w:tc>
        <w:tc>
          <w:tcPr>
            <w:tcW w:w="1905" w:type="dxa"/>
            <w:tcBorders>
              <w:top w:val="single" w:sz="4" w:space="0" w:color="D5DCE3"/>
              <w:left w:val="single" w:sz="4" w:space="0" w:color="E2E6EA"/>
              <w:bottom w:val="single" w:sz="4" w:space="0" w:color="D5DCE3"/>
              <w:right w:val="single" w:sz="8" w:space="0" w:color="C2A6D7"/>
            </w:tcBorders>
            <w:shd w:val="clear" w:color="auto" w:fill="F1EAF7"/>
            <w:vAlign w:val="center"/>
          </w:tcPr>
          <w:p w14:paraId="5B76840A" w14:textId="77777777" w:rsidR="00510A3F" w:rsidRDefault="00595865">
            <w:pPr>
              <w:pStyle w:val="BangBaoCaoGon"/>
              <w:spacing w:after="0" w:line="240" w:lineRule="auto"/>
              <w:rPr>
                <w:rFonts w:cs="Times New Roman"/>
                <w:szCs w:val="26"/>
              </w:rPr>
            </w:pPr>
            <w:r>
              <w:rPr>
                <w:rFonts w:cs="Times New Roman"/>
                <w:color w:val="222222"/>
                <w:szCs w:val="26"/>
              </w:rPr>
              <w:t>Giảm thời gian đọc nhiều nhật ký.</w:t>
            </w:r>
          </w:p>
        </w:tc>
      </w:tr>
      <w:tr w:rsidR="00510A3F" w14:paraId="26773872" w14:textId="77777777">
        <w:trPr>
          <w:cantSplit/>
          <w:jc w:val="center"/>
        </w:trPr>
        <w:tc>
          <w:tcPr>
            <w:tcW w:w="1722" w:type="dxa"/>
            <w:tcBorders>
              <w:top w:val="single" w:sz="4" w:space="0" w:color="D5DCE3"/>
              <w:left w:val="single" w:sz="8" w:space="0" w:color="C2A6D7"/>
              <w:bottom w:val="single" w:sz="8" w:space="0" w:color="C2A6D7"/>
              <w:right w:val="single" w:sz="4" w:space="0" w:color="E2E6EA"/>
            </w:tcBorders>
            <w:shd w:val="clear" w:color="auto" w:fill="FFFFFF"/>
            <w:vAlign w:val="center"/>
          </w:tcPr>
          <w:p w14:paraId="5B7D3318" w14:textId="77777777" w:rsidR="00510A3F" w:rsidRDefault="00595865">
            <w:pPr>
              <w:pStyle w:val="BangBaoCaoGon"/>
              <w:spacing w:after="0" w:line="240" w:lineRule="auto"/>
              <w:rPr>
                <w:rFonts w:cs="Times New Roman"/>
                <w:szCs w:val="26"/>
              </w:rPr>
            </w:pPr>
            <w:r>
              <w:rPr>
                <w:rFonts w:cs="Times New Roman"/>
                <w:color w:val="222222"/>
                <w:szCs w:val="26"/>
              </w:rPr>
              <w:t>Báo cáo tăng trưởng</w:t>
            </w:r>
          </w:p>
        </w:tc>
        <w:tc>
          <w:tcPr>
            <w:tcW w:w="2269" w:type="dxa"/>
            <w:tcBorders>
              <w:top w:val="single" w:sz="4" w:space="0" w:color="D5DCE3"/>
              <w:left w:val="single" w:sz="4" w:space="0" w:color="E2E6EA"/>
              <w:bottom w:val="single" w:sz="8" w:space="0" w:color="C2A6D7"/>
              <w:right w:val="single" w:sz="4" w:space="0" w:color="E2E6EA"/>
            </w:tcBorders>
            <w:shd w:val="clear" w:color="auto" w:fill="FFFFFF"/>
            <w:vAlign w:val="center"/>
          </w:tcPr>
          <w:p w14:paraId="6D1E0758" w14:textId="77777777" w:rsidR="00510A3F" w:rsidRDefault="00595865">
            <w:pPr>
              <w:pStyle w:val="BangBaoCaoGon"/>
              <w:spacing w:after="0" w:line="240" w:lineRule="auto"/>
              <w:rPr>
                <w:rFonts w:cs="Times New Roman"/>
                <w:szCs w:val="26"/>
              </w:rPr>
            </w:pPr>
            <w:r>
              <w:rPr>
                <w:rFonts w:cs="Times New Roman"/>
                <w:color w:val="222222"/>
                <w:szCs w:val="26"/>
              </w:rPr>
              <w:t>Chuỗi khối lượng theo thời gian</w:t>
            </w:r>
          </w:p>
        </w:tc>
        <w:tc>
          <w:tcPr>
            <w:tcW w:w="3175" w:type="dxa"/>
            <w:tcBorders>
              <w:top w:val="single" w:sz="4" w:space="0" w:color="D5DCE3"/>
              <w:left w:val="single" w:sz="4" w:space="0" w:color="E2E6EA"/>
              <w:bottom w:val="single" w:sz="8" w:space="0" w:color="C2A6D7"/>
              <w:right w:val="single" w:sz="4" w:space="0" w:color="E2E6EA"/>
            </w:tcBorders>
            <w:shd w:val="clear" w:color="auto" w:fill="FFFFFF"/>
            <w:vAlign w:val="center"/>
          </w:tcPr>
          <w:p w14:paraId="340C9CD3" w14:textId="77777777" w:rsidR="00510A3F" w:rsidRDefault="00595865">
            <w:pPr>
              <w:pStyle w:val="BangBaoCaoGon"/>
              <w:spacing w:after="0" w:line="240" w:lineRule="auto"/>
              <w:rPr>
                <w:rFonts w:cs="Times New Roman"/>
                <w:szCs w:val="26"/>
              </w:rPr>
            </w:pPr>
            <w:r>
              <w:rPr>
                <w:rFonts w:cs="Times New Roman"/>
                <w:color w:val="222222"/>
                <w:szCs w:val="26"/>
              </w:rPr>
              <w:t>Chương trình tính chênh lệch; AI giải thích</w:t>
            </w:r>
          </w:p>
        </w:tc>
        <w:tc>
          <w:tcPr>
            <w:tcW w:w="1905" w:type="dxa"/>
            <w:tcBorders>
              <w:top w:val="single" w:sz="4" w:space="0" w:color="D5DCE3"/>
              <w:left w:val="single" w:sz="4" w:space="0" w:color="E2E6EA"/>
              <w:bottom w:val="single" w:sz="8" w:space="0" w:color="C2A6D7"/>
              <w:right w:val="single" w:sz="8" w:space="0" w:color="C2A6D7"/>
            </w:tcBorders>
            <w:shd w:val="clear" w:color="auto" w:fill="FFFFFF"/>
            <w:vAlign w:val="center"/>
          </w:tcPr>
          <w:p w14:paraId="62E92D2E" w14:textId="77777777" w:rsidR="00510A3F" w:rsidRDefault="00595865">
            <w:pPr>
              <w:pStyle w:val="BangBaoCaoGon"/>
              <w:spacing w:after="0" w:line="240" w:lineRule="auto"/>
              <w:rPr>
                <w:rFonts w:cs="Times New Roman"/>
                <w:szCs w:val="26"/>
              </w:rPr>
            </w:pPr>
            <w:r>
              <w:rPr>
                <w:rFonts w:cs="Times New Roman"/>
                <w:color w:val="222222"/>
                <w:szCs w:val="26"/>
              </w:rPr>
              <w:t>Hỗ trợ theo dõi xu hướng.</w:t>
            </w:r>
          </w:p>
        </w:tc>
      </w:tr>
    </w:tbl>
    <w:p w14:paraId="46BD351F" w14:textId="77777777" w:rsidR="00510A3F" w:rsidRDefault="00510A3F">
      <w:pPr>
        <w:spacing w:after="20"/>
      </w:pPr>
    </w:p>
    <w:p w14:paraId="63ABB995" w14:textId="77777777" w:rsidR="00510A3F" w:rsidRDefault="00595865">
      <w:pPr>
        <w:pStyle w:val="Heading2"/>
      </w:pPr>
      <w:bookmarkStart w:id="11" w:name="__RefHeading___Toc7336_127804964"/>
      <w:bookmarkEnd w:id="11"/>
      <w:r>
        <w:rPr>
          <w:rFonts w:ascii="Times New Roman" w:eastAsia="Times New Roman" w:hAnsi="Times New Roman" w:cs="Times New Roman"/>
        </w:rPr>
        <w:t>2.8. Tiêu chí 8 - Thiết kế prompt và luồng gọi AI sơ bộ</w:t>
      </w:r>
    </w:p>
    <w:p w14:paraId="4DFB625E" w14:textId="77777777" w:rsidR="00510A3F" w:rsidRDefault="00595865">
      <w:r>
        <w:t>Phân tích bổ sung: prompt được xem như một giao diện giữa dữ liệu nghiệp vụ và mô hình AI, vì vậy cần cấu trúc rõ nhiệm vụ, dữ liệu được phép sử dụng, định dạng đầu ra và các giới hạn không được vượt qua.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w:t>
      </w:r>
      <w:r>
        <w:t>T1 trở thành cơ sở trực tiếp cho thiết kế bảng dữ liệu, tuyến xử lý và giao diện ở KT2, đồng thời làm rõ phần nào là chức năng đã có và phần nào chỉ là định hướng phát triển.</w:t>
      </w:r>
    </w:p>
    <w:p w14:paraId="3FF996CD" w14:textId="77777777" w:rsidR="00510A3F" w:rsidRDefault="00595865">
      <w:r>
        <w:t>Về luồng dữ liệu, system prompt giữ nguyên tắc an toàn; user prompt chứa dữ liệu của đàn và yêu cầu cụ thể; trước khi gọi AI cần lọc dữ liệu nhạy cảm, còn sau khi nhận phản hồi cần kiểm tra định dạng và cảnh báo.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w:t>
      </w:r>
      <w:r>
        <w:t xml:space="preserve"> Với các dữ liệu theo thời gian như nhật ký, lịch tiêm và tăng trưởng, thứ tự thời gian cũng là một phần quan trọng của ngữ nghĩa dữ liệu.</w:t>
      </w:r>
    </w:p>
    <w:p w14:paraId="651B0A77" w14:textId="77777777" w:rsidR="00510A3F" w:rsidRDefault="00595865">
      <w:r>
        <w:t xml:space="preserve">Về kiểm soát và đánh giá, nên chuẩn bị phương án dự phòng khi dịch vụ ngoài lỗi hoặc không có khóa, để chức năng quản lý cốt lõi vẫn hoạt động; phản hồi dự phòng </w:t>
      </w:r>
      <w:r>
        <w:lastRenderedPageBreak/>
        <w:t>phải dựa trên dữ liệu xác định và không tự tạo chẩn đoán.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 thống kê truy về CSDL và AI không vượt qua ranh giới hỗ trợ quản lý đã xác định.</w:t>
      </w:r>
    </w:p>
    <w:p w14:paraId="596D68D2" w14:textId="77777777" w:rsidR="00510A3F" w:rsidRDefault="00595865">
      <w:pPr>
        <w:pStyle w:val="NoIndent"/>
        <w:spacing w:after="0"/>
        <w:jc w:val="center"/>
      </w:pPr>
      <w:r>
        <w:rPr>
          <w:noProof/>
        </w:rPr>
        <w:drawing>
          <wp:inline distT="0" distB="0" distL="0" distR="0" wp14:anchorId="4F85BDC3" wp14:editId="58CDAF04">
            <wp:extent cx="4892040" cy="4884420"/>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12"/>
                    <a:stretch>
                      <a:fillRect/>
                    </a:stretch>
                  </pic:blipFill>
                  <pic:spPr>
                    <a:xfrm>
                      <a:off x="0" y="0"/>
                      <a:ext cx="4892040" cy="4884420"/>
                    </a:xfrm>
                    <a:prstGeom prst="rect">
                      <a:avLst/>
                    </a:prstGeom>
                    <a:noFill/>
                  </pic:spPr>
                </pic:pic>
              </a:graphicData>
            </a:graphic>
          </wp:inline>
        </w:drawing>
      </w:r>
    </w:p>
    <w:p w14:paraId="555B2837" w14:textId="77777777" w:rsidR="00510A3F" w:rsidRDefault="00595865">
      <w:pPr>
        <w:pStyle w:val="CaptionVN"/>
      </w:pPr>
      <w:r>
        <w:t>Hình 2.4. Luồng gọi AI có kiểm tra và phương án dự phòng</w:t>
      </w:r>
    </w:p>
    <w:p w14:paraId="25229D59" w14:textId="77777777" w:rsidR="00510A3F" w:rsidRDefault="00595865">
      <w:pPr>
        <w:pStyle w:val="NoIndent"/>
      </w:pPr>
      <w:r>
        <w:rPr>
          <w:b/>
        </w:rPr>
        <w:t>Lời chỉ dẫn hệ thống (system prompt) mẫu:</w:t>
      </w:r>
    </w:p>
    <w:p w14:paraId="3BFB313B" w14:textId="77777777" w:rsidR="00510A3F" w:rsidRDefault="00595865">
      <w:pPr>
        <w:pStyle w:val="CodeBlock"/>
      </w:pPr>
      <w:r>
        <w:t>Bạn là trợ lý quản lý chăn nuôi. Chỉ tổng hợp dữ liệu đã được hệ thống cung cấp.</w:t>
      </w:r>
    </w:p>
    <w:p w14:paraId="2E9C6C5E" w14:textId="77777777" w:rsidR="00510A3F" w:rsidRDefault="00595865">
      <w:pPr>
        <w:pStyle w:val="CodeBlock"/>
      </w:pPr>
      <w:r>
        <w:t>Không chẩn đoán bệnh, không kê thuốc, không thay thế bác sĩ thú y hoặc kỹ sư chăn nuôi.</w:t>
      </w:r>
    </w:p>
    <w:p w14:paraId="41F61403" w14:textId="77777777" w:rsidR="00510A3F" w:rsidRDefault="00595865">
      <w:pPr>
        <w:pStyle w:val="CodeBlock"/>
      </w:pPr>
      <w:r>
        <w:t>Nếu dữ liệu thiếu, phải nói rõ dữ liệu chưa đủ.</w:t>
      </w:r>
    </w:p>
    <w:p w14:paraId="186A83F8" w14:textId="77777777" w:rsidR="00510A3F" w:rsidRDefault="00595865">
      <w:pPr>
        <w:pStyle w:val="NoIndent"/>
      </w:pPr>
      <w:r>
        <w:rPr>
          <w:b/>
        </w:rPr>
        <w:t>Yêu cầu người dùng (user prompt) mẫu:</w:t>
      </w:r>
    </w:p>
    <w:p w14:paraId="49558282" w14:textId="77777777" w:rsidR="00510A3F" w:rsidRDefault="00595865">
      <w:pPr>
        <w:pStyle w:val="CodeBlock"/>
      </w:pPr>
      <w:r>
        <w:t>Dữ liệu đàn: {{herd_data}}</w:t>
      </w:r>
    </w:p>
    <w:p w14:paraId="707C7EA7" w14:textId="77777777" w:rsidR="00510A3F" w:rsidRDefault="00595865">
      <w:pPr>
        <w:pStyle w:val="CodeBlock"/>
      </w:pPr>
      <w:r>
        <w:t>Yêu cầu: Tóm tắt tình trạng đàn, nêu các lịch cần chú ý trong 7 ngày tới và điểm tăng trưởng đáng theo dõi.</w:t>
      </w:r>
    </w:p>
    <w:p w14:paraId="7313CD2B" w14:textId="77777777" w:rsidR="00510A3F" w:rsidRDefault="00595865">
      <w:pPr>
        <w:pStyle w:val="CodeBlock"/>
      </w:pPr>
      <w:r>
        <w:lastRenderedPageBreak/>
        <w:t>Đầu ra: tiếng Việt ngắn gọn, chỉ sử dụng dữ liệu đã cho, cuối cùng nhắc rằng nội dung chỉ hỗ trợ quản lý.</w:t>
      </w:r>
    </w:p>
    <w:p w14:paraId="59B2D83D" w14:textId="77777777" w:rsidR="00510A3F" w:rsidRDefault="00595865">
      <w:r>
        <w:t>Định dạng đầu vào gồm mã đàn, loài, giống, số lượng, nhật ký gần đây, lịch tiêm và tăng trưởng. Đầu ra phải có ba phần: tóm tắt hiện trạng, lịch cần chú ý, điểm tăng trưởng; nếu thiếu dữ liệu thì nêu thiếu gì. Ràng buộc quan trọng nhất là không suy đoán bệnh, không kê thuốc và không sinh con số không có trong dữ liệu.</w:t>
      </w:r>
    </w:p>
    <w:p w14:paraId="3D1E9279" w14:textId="77777777" w:rsidR="00510A3F" w:rsidRDefault="00595865">
      <w:pPr>
        <w:pStyle w:val="Heading2"/>
      </w:pPr>
      <w:bookmarkStart w:id="12" w:name="__RefHeading___Toc7338_127804964"/>
      <w:bookmarkEnd w:id="12"/>
      <w:r>
        <w:rPr>
          <w:rFonts w:ascii="Times New Roman" w:eastAsia="Times New Roman" w:hAnsi="Times New Roman" w:cs="Times New Roman"/>
        </w:rPr>
        <w:t>2.9. Tiêu chí 9 - Minh chứng sử dụng AI trong phân tích và thiết kế</w:t>
      </w:r>
    </w:p>
    <w:p w14:paraId="58E5FE87" w14:textId="77777777" w:rsidR="00510A3F" w:rsidRDefault="00595865">
      <w:r>
        <w:t>Phân tích bổ sung: minh chứng AI cần cho thấy quá trình tư duy và kiểm chứng của sinh viên chứ không chỉ ghi rằng đã sử dụng một công cụ AI.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tuyến xử</w:t>
      </w:r>
      <w:r>
        <w:t xml:space="preserve"> lý và giao diện ở KT2, đồng thời làm rõ phần nào là chức năng đã có và phần nào chỉ là định hướng phát triển.</w:t>
      </w:r>
    </w:p>
    <w:p w14:paraId="0A626154" w14:textId="77777777" w:rsidR="00510A3F" w:rsidRDefault="00595865">
      <w:r>
        <w:t>Về luồng dữ liệu, mỗi lần sử dụng nên lưu mục đích, prompt, gợi ý nhận được, phần nào được giữ lại, phần nào bị sửa và lý do sửa; cách ghi này thể hiện rõ vai trò kiểm soát của người thực hiện.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 Với các dữ liệu th</w:t>
      </w:r>
      <w:r>
        <w:t>eo thời gian như nhật ký, lịch tiêm và tăng trưởng, thứ tự thời gian cũng là một phần quan trọng của ngữ nghĩa dữ liệu.</w:t>
      </w:r>
    </w:p>
    <w:p w14:paraId="7B3C96A6" w14:textId="77777777" w:rsidR="00510A3F" w:rsidRDefault="00595865">
      <w:r>
        <w:t>Về kiểm soát và đánh giá, chất lượng minh chứng tăng khi có liên hệ trực tiếp đến sản phẩm: một gợi ý về CSDL phải chỉ ra bảng đã điều chỉnh, một gợi ý về phân quyền phải đối chiếu với mã nguồn và một gợi ý về test phải gắn với kết quả chạy.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w:t>
      </w:r>
      <w:r>
        <w:t>ruy cập được áp dụng đúng, kết quả thống kê truy về CSDL và AI không vượt qua ranh giới hỗ trợ quản lý đã xác định.</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1633"/>
        <w:gridCol w:w="2631"/>
        <w:gridCol w:w="2178"/>
        <w:gridCol w:w="2630"/>
      </w:tblGrid>
      <w:tr w:rsidR="00510A3F" w14:paraId="44FA258B" w14:textId="77777777">
        <w:trPr>
          <w:cantSplit/>
          <w:tblHeader/>
          <w:jc w:val="center"/>
        </w:trPr>
        <w:tc>
          <w:tcPr>
            <w:tcW w:w="1632" w:type="dxa"/>
            <w:tcBorders>
              <w:top w:val="single" w:sz="8" w:space="0" w:color="C2A6D7"/>
              <w:left w:val="single" w:sz="8" w:space="0" w:color="C2A6D7"/>
              <w:bottom w:val="single" w:sz="4" w:space="0" w:color="D5DCE3"/>
              <w:right w:val="single" w:sz="4" w:space="0" w:color="E2E6EA"/>
            </w:tcBorders>
            <w:shd w:val="clear" w:color="auto" w:fill="7030A0"/>
            <w:vAlign w:val="center"/>
          </w:tcPr>
          <w:p w14:paraId="5E6C54EA" w14:textId="77777777" w:rsidR="00510A3F" w:rsidRDefault="00595865">
            <w:pPr>
              <w:pStyle w:val="BangBaoCaoGon"/>
              <w:spacing w:after="0" w:line="240" w:lineRule="auto"/>
              <w:jc w:val="center"/>
              <w:rPr>
                <w:rFonts w:cs="Times New Roman"/>
                <w:szCs w:val="26"/>
              </w:rPr>
            </w:pPr>
            <w:r>
              <w:rPr>
                <w:rFonts w:cs="Times New Roman"/>
                <w:b/>
                <w:color w:val="FFFFFF"/>
                <w:szCs w:val="26"/>
              </w:rPr>
              <w:t>Mục đích</w:t>
            </w:r>
          </w:p>
        </w:tc>
        <w:tc>
          <w:tcPr>
            <w:tcW w:w="2631" w:type="dxa"/>
            <w:tcBorders>
              <w:top w:val="single" w:sz="8" w:space="0" w:color="C2A6D7"/>
              <w:left w:val="single" w:sz="4" w:space="0" w:color="E2E6EA"/>
              <w:bottom w:val="single" w:sz="4" w:space="0" w:color="D5DCE3"/>
              <w:right w:val="single" w:sz="4" w:space="0" w:color="E2E6EA"/>
            </w:tcBorders>
            <w:shd w:val="clear" w:color="auto" w:fill="7030A0"/>
            <w:vAlign w:val="center"/>
          </w:tcPr>
          <w:p w14:paraId="7D028386" w14:textId="77777777" w:rsidR="00510A3F" w:rsidRDefault="00595865">
            <w:pPr>
              <w:pStyle w:val="BangBaoCaoGon"/>
              <w:spacing w:after="0" w:line="240" w:lineRule="auto"/>
              <w:jc w:val="center"/>
              <w:rPr>
                <w:rFonts w:cs="Times New Roman"/>
                <w:szCs w:val="26"/>
              </w:rPr>
            </w:pPr>
            <w:r>
              <w:rPr>
                <w:rFonts w:cs="Times New Roman"/>
                <w:b/>
                <w:color w:val="FFFFFF"/>
                <w:szCs w:val="26"/>
              </w:rPr>
              <w:t>Prompt rút gọn</w:t>
            </w:r>
          </w:p>
        </w:tc>
        <w:tc>
          <w:tcPr>
            <w:tcW w:w="2178" w:type="dxa"/>
            <w:tcBorders>
              <w:top w:val="single" w:sz="8" w:space="0" w:color="C2A6D7"/>
              <w:left w:val="single" w:sz="4" w:space="0" w:color="E2E6EA"/>
              <w:bottom w:val="single" w:sz="4" w:space="0" w:color="D5DCE3"/>
              <w:right w:val="single" w:sz="4" w:space="0" w:color="E2E6EA"/>
            </w:tcBorders>
            <w:shd w:val="clear" w:color="auto" w:fill="7030A0"/>
            <w:vAlign w:val="center"/>
          </w:tcPr>
          <w:p w14:paraId="647CA8CF" w14:textId="77777777" w:rsidR="00510A3F" w:rsidRDefault="00595865">
            <w:pPr>
              <w:pStyle w:val="BangBaoCaoGon"/>
              <w:spacing w:after="0" w:line="240" w:lineRule="auto"/>
              <w:jc w:val="center"/>
              <w:rPr>
                <w:rFonts w:cs="Times New Roman"/>
                <w:szCs w:val="26"/>
              </w:rPr>
            </w:pPr>
            <w:r>
              <w:rPr>
                <w:rFonts w:cs="Times New Roman"/>
                <w:b/>
                <w:color w:val="FFFFFF"/>
                <w:szCs w:val="26"/>
              </w:rPr>
              <w:t>Phản hồi AI</w:t>
            </w:r>
          </w:p>
        </w:tc>
        <w:tc>
          <w:tcPr>
            <w:tcW w:w="2630" w:type="dxa"/>
            <w:tcBorders>
              <w:top w:val="single" w:sz="8" w:space="0" w:color="C2A6D7"/>
              <w:left w:val="single" w:sz="4" w:space="0" w:color="E2E6EA"/>
              <w:bottom w:val="single" w:sz="4" w:space="0" w:color="D5DCE3"/>
              <w:right w:val="single" w:sz="8" w:space="0" w:color="C2A6D7"/>
            </w:tcBorders>
            <w:shd w:val="clear" w:color="auto" w:fill="7030A0"/>
            <w:vAlign w:val="center"/>
          </w:tcPr>
          <w:p w14:paraId="1D64F43A" w14:textId="77777777" w:rsidR="00510A3F" w:rsidRDefault="00595865">
            <w:pPr>
              <w:pStyle w:val="BangBaoCaoGon"/>
              <w:spacing w:after="0" w:line="240" w:lineRule="auto"/>
              <w:jc w:val="center"/>
              <w:rPr>
                <w:rFonts w:cs="Times New Roman"/>
                <w:szCs w:val="26"/>
              </w:rPr>
            </w:pPr>
            <w:r>
              <w:rPr>
                <w:rFonts w:cs="Times New Roman"/>
                <w:b/>
                <w:color w:val="FFFFFF"/>
                <w:szCs w:val="26"/>
              </w:rPr>
              <w:t>Kiểm chứng/chỉnh sửa của sinh viên</w:t>
            </w:r>
          </w:p>
        </w:tc>
      </w:tr>
      <w:tr w:rsidR="00510A3F" w14:paraId="24DBD369" w14:textId="77777777">
        <w:trPr>
          <w:cantSplit/>
          <w:jc w:val="center"/>
        </w:trPr>
        <w:tc>
          <w:tcPr>
            <w:tcW w:w="1632" w:type="dxa"/>
            <w:tcBorders>
              <w:top w:val="single" w:sz="4" w:space="0" w:color="D5DCE3"/>
              <w:left w:val="single" w:sz="8" w:space="0" w:color="C2A6D7"/>
              <w:bottom w:val="single" w:sz="4" w:space="0" w:color="D5DCE3"/>
              <w:right w:val="single" w:sz="4" w:space="0" w:color="E2E6EA"/>
            </w:tcBorders>
            <w:shd w:val="clear" w:color="auto" w:fill="FFFFFF"/>
            <w:vAlign w:val="center"/>
          </w:tcPr>
          <w:p w14:paraId="4B7F227B" w14:textId="77777777" w:rsidR="00510A3F" w:rsidRDefault="00595865">
            <w:pPr>
              <w:pStyle w:val="BangBaoCaoGon"/>
              <w:spacing w:after="0" w:line="240" w:lineRule="auto"/>
              <w:jc w:val="center"/>
              <w:rPr>
                <w:rFonts w:cs="Times New Roman"/>
                <w:szCs w:val="26"/>
              </w:rPr>
            </w:pPr>
            <w:r>
              <w:rPr>
                <w:rFonts w:cs="Times New Roman"/>
                <w:color w:val="222222"/>
                <w:szCs w:val="26"/>
              </w:rPr>
              <w:t>Phân tích yêu cầu</w:t>
            </w:r>
          </w:p>
        </w:tc>
        <w:tc>
          <w:tcPr>
            <w:tcW w:w="2631"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675AB27B" w14:textId="77777777" w:rsidR="00510A3F" w:rsidRDefault="00595865">
            <w:pPr>
              <w:pStyle w:val="BangBaoCaoGon"/>
              <w:spacing w:after="0" w:line="240" w:lineRule="auto"/>
              <w:rPr>
                <w:rFonts w:cs="Times New Roman"/>
                <w:szCs w:val="26"/>
              </w:rPr>
            </w:pPr>
            <w:r>
              <w:rPr>
                <w:rFonts w:cs="Times New Roman"/>
                <w:color w:val="222222"/>
                <w:szCs w:val="26"/>
              </w:rPr>
              <w:t>“Phân tích đề tài quản lý chăn nuôi; xác định tác nhân, chức năng, dữ liệu và ràng buộc.”</w:t>
            </w:r>
          </w:p>
        </w:tc>
        <w:tc>
          <w:tcPr>
            <w:tcW w:w="2178"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1D7E04CF" w14:textId="77777777" w:rsidR="00510A3F" w:rsidRDefault="00595865">
            <w:pPr>
              <w:pStyle w:val="BangBaoCaoGon"/>
              <w:spacing w:after="0" w:line="240" w:lineRule="auto"/>
              <w:rPr>
                <w:rFonts w:cs="Times New Roman"/>
                <w:szCs w:val="26"/>
              </w:rPr>
            </w:pPr>
            <w:r>
              <w:rPr>
                <w:rFonts w:cs="Times New Roman"/>
                <w:color w:val="222222"/>
                <w:szCs w:val="26"/>
              </w:rPr>
              <w:t>AI gợi ý 3 tác nhân, các mô-đun đàn/chuồng/chăm sóc/vaccine/tăng trưởng.</w:t>
            </w:r>
          </w:p>
        </w:tc>
        <w:tc>
          <w:tcPr>
            <w:tcW w:w="2630" w:type="dxa"/>
            <w:tcBorders>
              <w:top w:val="single" w:sz="4" w:space="0" w:color="D5DCE3"/>
              <w:left w:val="single" w:sz="4" w:space="0" w:color="E2E6EA"/>
              <w:bottom w:val="single" w:sz="4" w:space="0" w:color="D5DCE3"/>
              <w:right w:val="single" w:sz="8" w:space="0" w:color="C2A6D7"/>
            </w:tcBorders>
            <w:shd w:val="clear" w:color="auto" w:fill="FFFFFF"/>
            <w:vAlign w:val="center"/>
          </w:tcPr>
          <w:p w14:paraId="068B30CD" w14:textId="77777777" w:rsidR="00510A3F" w:rsidRDefault="00595865">
            <w:pPr>
              <w:pStyle w:val="BangBaoCaoGon"/>
              <w:spacing w:after="0" w:line="240" w:lineRule="auto"/>
              <w:rPr>
                <w:rFonts w:cs="Times New Roman"/>
                <w:szCs w:val="26"/>
              </w:rPr>
            </w:pPr>
            <w:r>
              <w:rPr>
                <w:rFonts w:cs="Times New Roman"/>
                <w:color w:val="222222"/>
                <w:szCs w:val="26"/>
              </w:rPr>
              <w:t>Giữ cấu trúc; bổ sung giới hạn AI không chẩn đoán và quy tắc lịch 7 ngày do chương trình tính.</w:t>
            </w:r>
          </w:p>
        </w:tc>
      </w:tr>
      <w:tr w:rsidR="00510A3F" w14:paraId="670D3DA2" w14:textId="77777777">
        <w:trPr>
          <w:cantSplit/>
          <w:jc w:val="center"/>
        </w:trPr>
        <w:tc>
          <w:tcPr>
            <w:tcW w:w="1632" w:type="dxa"/>
            <w:tcBorders>
              <w:top w:val="single" w:sz="4" w:space="0" w:color="D5DCE3"/>
              <w:left w:val="single" w:sz="8" w:space="0" w:color="C2A6D7"/>
              <w:bottom w:val="single" w:sz="4" w:space="0" w:color="D5DCE3"/>
              <w:right w:val="single" w:sz="4" w:space="0" w:color="E2E6EA"/>
            </w:tcBorders>
            <w:shd w:val="clear" w:color="auto" w:fill="F1EAF7"/>
            <w:vAlign w:val="center"/>
          </w:tcPr>
          <w:p w14:paraId="204A19B2" w14:textId="77777777" w:rsidR="00510A3F" w:rsidRDefault="00595865">
            <w:pPr>
              <w:pStyle w:val="BangBaoCaoGon"/>
              <w:spacing w:after="0" w:line="240" w:lineRule="auto"/>
              <w:jc w:val="center"/>
              <w:rPr>
                <w:rFonts w:cs="Times New Roman"/>
                <w:szCs w:val="26"/>
              </w:rPr>
            </w:pPr>
            <w:r>
              <w:rPr>
                <w:rFonts w:cs="Times New Roman"/>
                <w:color w:val="222222"/>
                <w:szCs w:val="26"/>
              </w:rPr>
              <w:lastRenderedPageBreak/>
              <w:t>Thiết kế CSDL</w:t>
            </w:r>
          </w:p>
        </w:tc>
        <w:tc>
          <w:tcPr>
            <w:tcW w:w="2631" w:type="dxa"/>
            <w:tcBorders>
              <w:top w:val="single" w:sz="4" w:space="0" w:color="D5DCE3"/>
              <w:left w:val="single" w:sz="4" w:space="0" w:color="E2E6EA"/>
              <w:bottom w:val="single" w:sz="4" w:space="0" w:color="D5DCE3"/>
              <w:right w:val="single" w:sz="4" w:space="0" w:color="E2E6EA"/>
            </w:tcBorders>
            <w:shd w:val="clear" w:color="auto" w:fill="F1EAF7"/>
            <w:vAlign w:val="center"/>
          </w:tcPr>
          <w:p w14:paraId="55C87E21" w14:textId="77777777" w:rsidR="00510A3F" w:rsidRDefault="00595865">
            <w:pPr>
              <w:pStyle w:val="BangBaoCaoGon"/>
              <w:spacing w:after="0" w:line="240" w:lineRule="auto"/>
              <w:rPr>
                <w:rFonts w:cs="Times New Roman"/>
                <w:szCs w:val="26"/>
              </w:rPr>
            </w:pPr>
            <w:r>
              <w:rPr>
                <w:rFonts w:cs="Times New Roman"/>
                <w:color w:val="222222"/>
                <w:szCs w:val="26"/>
              </w:rPr>
              <w:t>“Đề xuất bảng, PK/FK cho đàn, chuồng, chăm sóc, vaccine, tăng trưởng.”</w:t>
            </w:r>
          </w:p>
        </w:tc>
        <w:tc>
          <w:tcPr>
            <w:tcW w:w="2178" w:type="dxa"/>
            <w:tcBorders>
              <w:top w:val="single" w:sz="4" w:space="0" w:color="D5DCE3"/>
              <w:left w:val="single" w:sz="4" w:space="0" w:color="E2E6EA"/>
              <w:bottom w:val="single" w:sz="4" w:space="0" w:color="D5DCE3"/>
              <w:right w:val="single" w:sz="4" w:space="0" w:color="E2E6EA"/>
            </w:tcBorders>
            <w:shd w:val="clear" w:color="auto" w:fill="F1EAF7"/>
            <w:vAlign w:val="center"/>
          </w:tcPr>
          <w:p w14:paraId="079BA83C" w14:textId="77777777" w:rsidR="00510A3F" w:rsidRDefault="00595865">
            <w:pPr>
              <w:pStyle w:val="BangBaoCaoGon"/>
              <w:spacing w:after="0" w:line="240" w:lineRule="auto"/>
              <w:rPr>
                <w:rFonts w:cs="Times New Roman"/>
                <w:szCs w:val="26"/>
              </w:rPr>
            </w:pPr>
            <w:r>
              <w:rPr>
                <w:rFonts w:cs="Times New Roman"/>
                <w:color w:val="222222"/>
                <w:szCs w:val="26"/>
              </w:rPr>
              <w:t>AI gợi ý User, Barn, Herd, CareLog, Vaccine, Schedule, Growth.</w:t>
            </w:r>
          </w:p>
        </w:tc>
        <w:tc>
          <w:tcPr>
            <w:tcW w:w="2630" w:type="dxa"/>
            <w:tcBorders>
              <w:top w:val="single" w:sz="4" w:space="0" w:color="D5DCE3"/>
              <w:left w:val="single" w:sz="4" w:space="0" w:color="E2E6EA"/>
              <w:bottom w:val="single" w:sz="4" w:space="0" w:color="D5DCE3"/>
              <w:right w:val="single" w:sz="8" w:space="0" w:color="C2A6D7"/>
            </w:tcBorders>
            <w:shd w:val="clear" w:color="auto" w:fill="F1EAF7"/>
            <w:vAlign w:val="center"/>
          </w:tcPr>
          <w:p w14:paraId="7991BD04" w14:textId="77777777" w:rsidR="00510A3F" w:rsidRDefault="00595865">
            <w:pPr>
              <w:pStyle w:val="BangBaoCaoGon"/>
              <w:spacing w:after="0" w:line="240" w:lineRule="auto"/>
              <w:rPr>
                <w:rFonts w:cs="Times New Roman"/>
                <w:szCs w:val="26"/>
              </w:rPr>
            </w:pPr>
            <w:r>
              <w:rPr>
                <w:rFonts w:cs="Times New Roman"/>
                <w:color w:val="222222"/>
                <w:szCs w:val="26"/>
              </w:rPr>
              <w:t>Tách Vaccine và Schedule; thêm mã duy nhất; thêm bảng ai_prompt_logs.</w:t>
            </w:r>
          </w:p>
        </w:tc>
      </w:tr>
      <w:tr w:rsidR="00510A3F" w14:paraId="0875001B" w14:textId="77777777">
        <w:trPr>
          <w:cantSplit/>
          <w:jc w:val="center"/>
        </w:trPr>
        <w:tc>
          <w:tcPr>
            <w:tcW w:w="1632" w:type="dxa"/>
            <w:tcBorders>
              <w:top w:val="single" w:sz="4" w:space="0" w:color="D5DCE3"/>
              <w:left w:val="single" w:sz="8" w:space="0" w:color="C2A6D7"/>
              <w:bottom w:val="single" w:sz="8" w:space="0" w:color="C2A6D7"/>
              <w:right w:val="single" w:sz="4" w:space="0" w:color="E2E6EA"/>
            </w:tcBorders>
            <w:shd w:val="clear" w:color="auto" w:fill="FFFFFF"/>
            <w:vAlign w:val="center"/>
          </w:tcPr>
          <w:p w14:paraId="0202615F" w14:textId="77777777" w:rsidR="00510A3F" w:rsidRDefault="00595865">
            <w:pPr>
              <w:pStyle w:val="BangBaoCaoGon"/>
              <w:spacing w:after="0" w:line="240" w:lineRule="auto"/>
              <w:jc w:val="center"/>
              <w:rPr>
                <w:rFonts w:cs="Times New Roman"/>
                <w:szCs w:val="26"/>
              </w:rPr>
            </w:pPr>
            <w:r>
              <w:rPr>
                <w:rFonts w:cs="Times New Roman"/>
                <w:color w:val="222222"/>
                <w:szCs w:val="26"/>
              </w:rPr>
              <w:t>Thiết kế phân quyền</w:t>
            </w:r>
          </w:p>
        </w:tc>
        <w:tc>
          <w:tcPr>
            <w:tcW w:w="2631" w:type="dxa"/>
            <w:tcBorders>
              <w:top w:val="single" w:sz="4" w:space="0" w:color="D5DCE3"/>
              <w:left w:val="single" w:sz="4" w:space="0" w:color="E2E6EA"/>
              <w:bottom w:val="single" w:sz="8" w:space="0" w:color="C2A6D7"/>
              <w:right w:val="single" w:sz="4" w:space="0" w:color="E2E6EA"/>
            </w:tcBorders>
            <w:shd w:val="clear" w:color="auto" w:fill="FFFFFF"/>
            <w:vAlign w:val="center"/>
          </w:tcPr>
          <w:p w14:paraId="305E341B" w14:textId="77777777" w:rsidR="00510A3F" w:rsidRDefault="00595865">
            <w:pPr>
              <w:pStyle w:val="BangBaoCaoGon"/>
              <w:spacing w:after="0" w:line="240" w:lineRule="auto"/>
              <w:rPr>
                <w:rFonts w:cs="Times New Roman"/>
                <w:szCs w:val="26"/>
              </w:rPr>
            </w:pPr>
            <w:r>
              <w:rPr>
                <w:rFonts w:cs="Times New Roman"/>
                <w:color w:val="222222"/>
                <w:szCs w:val="26"/>
              </w:rPr>
              <w:t>“Đề xuất quyền cho Quản lý/KTV/Nhân viên.”</w:t>
            </w:r>
          </w:p>
        </w:tc>
        <w:tc>
          <w:tcPr>
            <w:tcW w:w="2178" w:type="dxa"/>
            <w:tcBorders>
              <w:top w:val="single" w:sz="4" w:space="0" w:color="D5DCE3"/>
              <w:left w:val="single" w:sz="4" w:space="0" w:color="E2E6EA"/>
              <w:bottom w:val="single" w:sz="8" w:space="0" w:color="C2A6D7"/>
              <w:right w:val="single" w:sz="4" w:space="0" w:color="E2E6EA"/>
            </w:tcBorders>
            <w:shd w:val="clear" w:color="auto" w:fill="FFFFFF"/>
            <w:vAlign w:val="center"/>
          </w:tcPr>
          <w:p w14:paraId="2901CB4D" w14:textId="77777777" w:rsidR="00510A3F" w:rsidRDefault="00595865">
            <w:pPr>
              <w:pStyle w:val="BangBaoCaoGon"/>
              <w:spacing w:after="0" w:line="240" w:lineRule="auto"/>
              <w:rPr>
                <w:rFonts w:cs="Times New Roman"/>
                <w:szCs w:val="26"/>
              </w:rPr>
            </w:pPr>
            <w:r>
              <w:rPr>
                <w:rFonts w:cs="Times New Roman"/>
                <w:color w:val="222222"/>
                <w:szCs w:val="26"/>
              </w:rPr>
              <w:t>AI gợi ý RBAC theo vai trò.</w:t>
            </w:r>
          </w:p>
        </w:tc>
        <w:tc>
          <w:tcPr>
            <w:tcW w:w="2630" w:type="dxa"/>
            <w:tcBorders>
              <w:top w:val="single" w:sz="4" w:space="0" w:color="D5DCE3"/>
              <w:left w:val="single" w:sz="4" w:space="0" w:color="E2E6EA"/>
              <w:bottom w:val="single" w:sz="8" w:space="0" w:color="C2A6D7"/>
              <w:right w:val="single" w:sz="8" w:space="0" w:color="C2A6D7"/>
            </w:tcBorders>
            <w:shd w:val="clear" w:color="auto" w:fill="FFFFFF"/>
            <w:vAlign w:val="center"/>
          </w:tcPr>
          <w:p w14:paraId="44E10B22" w14:textId="77777777" w:rsidR="00510A3F" w:rsidRDefault="00595865">
            <w:pPr>
              <w:pStyle w:val="BangBaoCaoGon"/>
              <w:spacing w:after="0" w:line="240" w:lineRule="auto"/>
              <w:rPr>
                <w:rFonts w:cs="Times New Roman"/>
                <w:szCs w:val="26"/>
              </w:rPr>
            </w:pPr>
            <w:r>
              <w:rPr>
                <w:rFonts w:cs="Times New Roman"/>
                <w:color w:val="222222"/>
                <w:szCs w:val="26"/>
              </w:rPr>
              <w:t>Hạn chế Nhân viên khỏi quản trị; thao tác xóa chỉ Quản lý; KTV được dùng AI.</w:t>
            </w:r>
          </w:p>
        </w:tc>
      </w:tr>
    </w:tbl>
    <w:p w14:paraId="0B91BCBE" w14:textId="77777777" w:rsidR="00510A3F" w:rsidRDefault="00510A3F">
      <w:pPr>
        <w:spacing w:after="20"/>
      </w:pPr>
    </w:p>
    <w:p w14:paraId="71026996" w14:textId="77777777" w:rsidR="00510A3F" w:rsidRDefault="00595865">
      <w:pPr>
        <w:pStyle w:val="Heading2"/>
      </w:pPr>
      <w:bookmarkStart w:id="13" w:name="__RefHeading___Toc7340_127804964"/>
      <w:bookmarkEnd w:id="13"/>
      <w:r>
        <w:rPr>
          <w:rFonts w:ascii="Times New Roman" w:eastAsia="Times New Roman" w:hAnsi="Times New Roman" w:cs="Times New Roman"/>
        </w:rPr>
        <w:t>2.10. Tiêu chí 10 - Tài liệu phân tích thiết kế và kế hoạch triển khai</w:t>
      </w:r>
    </w:p>
    <w:p w14:paraId="049991E9" w14:textId="77777777" w:rsidR="00510A3F" w:rsidRDefault="00595865">
      <w:r>
        <w:t>Phân tích bổ sung: tài liệu phân tích thiết kế đóng vai trò bản đồ chung cho dự án, giúp người đọc hiểu vì sao hệ thống có các bảng, tuyến xử lý, giao diện và kiểm thử như hiện tại.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w:t>
      </w:r>
      <w:r>
        <w:t xml:space="preserve"> tiếp cho thiết kế bảng dữ liệu, tuyến xử lý và giao diện ở KT2, đồng thời làm rõ phần nào là chức năng đã có và phần nào chỉ là định hướng phát triển.</w:t>
      </w:r>
    </w:p>
    <w:p w14:paraId="127F5936" w14:textId="77777777" w:rsidR="00510A3F" w:rsidRDefault="00595865">
      <w:r>
        <w:t>Về luồng dữ liệu, trình tự từ bối cảnh đến yêu cầu, use case, CSDL, kiến trúc, AI và kế hoạch triển khai giúp tránh mô tả rời rạc; phần sau phải kế thừa khái niệm và thuật ngữ của phần trước.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 Với các dữ liệu theo</w:t>
      </w:r>
      <w:r>
        <w:t xml:space="preserve"> thời gian như nhật ký, lịch tiêm và tăng trưởng, thứ tự thời gian cũng là một phần quan trọng của ngữ nghĩa dữ liệu.</w:t>
      </w:r>
    </w:p>
    <w:p w14:paraId="3A8E1D9F" w14:textId="77777777" w:rsidR="00510A3F" w:rsidRDefault="00595865">
      <w:r>
        <w:t>Về kiểm soát và đánh giá, khi dự án tiếp tục sang KT3, tài liệu nên được cập nhật theo thay đổi thật của mã nguồn, đặc biệt ở các mô-đun chưa hoàn thiện và dịch vụ AI thật, thay vì chỉ bổ sung mô tả lý thuyết.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w:t>
      </w:r>
      <w:r>
        <w:t>uả thống kê truy về CSDL và AI không vượt qua ranh giới hỗ trợ quản lý đã xác định.</w:t>
      </w:r>
    </w:p>
    <w:p w14:paraId="79132EA8" w14:textId="77777777" w:rsidR="00510A3F" w:rsidRDefault="00595865">
      <w:r>
        <w:t xml:space="preserve">Tài liệu KT1 được cấu trúc theo thứ tự: bối cảnh → yêu cầu chức năng/phi chức năng → tác nhân/ca sử dụng → CSDL → kiến trúc → vị trí AI → prompt → minh </w:t>
      </w:r>
      <w:r>
        <w:lastRenderedPageBreak/>
        <w:t>chứng AI. Kết quả không dừng ở lý thuyết mà được dùng trực tiếp để khởi tạo mã nguồn KT2. Ma trận truy vết ở Chương 6 chỉ ra mỗi yêu cầu KT1 đã được hiện thực và kiểm thử ở đâu.</w:t>
      </w:r>
    </w:p>
    <w:p w14:paraId="6FF1D153" w14:textId="77777777" w:rsidR="00510A3F" w:rsidRDefault="00595865">
      <w:pPr>
        <w:pStyle w:val="Heading1"/>
      </w:pPr>
      <w:bookmarkStart w:id="14" w:name="__RefHeading___Toc7342_127804964"/>
      <w:bookmarkEnd w:id="14"/>
      <w:r>
        <w:rPr>
          <w:rFonts w:ascii="Times New Roman" w:eastAsia="Times New Roman" w:hAnsi="Times New Roman" w:cs="Times New Roman"/>
        </w:rPr>
        <w:t>CHƯƠNG 3. BÀI KIỂM TRA THƯỜNG XUYÊN 2 - TRIỂN KHAI VÀ CHẠY THỬ</w:t>
      </w:r>
    </w:p>
    <w:p w14:paraId="2AF84561" w14:textId="77777777" w:rsidR="00510A3F" w:rsidRDefault="00595865">
      <w:pPr>
        <w:pStyle w:val="Heading2"/>
      </w:pPr>
      <w:bookmarkStart w:id="15" w:name="__RefHeading___Toc7344_127804964"/>
      <w:bookmarkEnd w:id="15"/>
      <w:r>
        <w:rPr>
          <w:rFonts w:ascii="Times New Roman" w:eastAsia="Times New Roman" w:hAnsi="Times New Roman" w:cs="Times New Roman"/>
        </w:rPr>
        <w:t>3.1. Tiêu chí 1 - Cấu trúc dự án hợp lý</w:t>
      </w:r>
    </w:p>
    <w:p w14:paraId="118A6731" w14:textId="77777777" w:rsidR="00510A3F" w:rsidRDefault="00595865">
      <w:r>
        <w:t>Phân tích bổ sung: cấu trúc thư mục phản ánh trách nhiệm của từng thành phần và hỗ trợ bảo trì khi số lượng chức năng tăng lên.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tuyến xử lý và giao d</w:t>
      </w:r>
      <w:r>
        <w:t>iện ở KT2, đồng thời làm rõ phần nào là chức năng đã có và phần nào chỉ là định hướng phát triển.</w:t>
      </w:r>
    </w:p>
    <w:p w14:paraId="05A58B2F" w14:textId="77777777" w:rsidR="00510A3F" w:rsidRDefault="00595865">
      <w:r>
        <w:t>Về luồng dữ liệu, main.py chịu trách nhiệm khởi tạo; config.py tập trung cấu hình; database.py quản lý kết nối; models.py mô tả dữ liệu; security.py tách bảo mật; routers xử lý tuyến; services chứa AI; templates/static phục vụ giao diện; tests/docs lưu kiểm thử và minh chứng.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w:t>
      </w:r>
      <w:r>
        <w:t>à giảm nguy cơ người dùng dựa trên thông tin không rõ nguồn gốc. Với các dữ liệu theo thời gian như nhật ký, lịch tiêm và tăng trưởng, thứ tự thời gian cũng là một phần quan trọng của ngữ nghĩa dữ liệu.</w:t>
      </w:r>
    </w:p>
    <w:p w14:paraId="3AD94F62" w14:textId="77777777" w:rsidR="00510A3F" w:rsidRDefault="00595865">
      <w:r>
        <w:t>Về kiểm soát và đánh giá, khi thêm mô-đun mới nên đặt mã theo cùng nguyên tắc thay vì dồn vào một router duy nhất; điều này giảm xung đột, giúp tìm lỗi nhanh và làm rõ tệp nào là minh chứng cho từng yêu cầu.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w:t>
      </w:r>
      <w:r>
        <w:t xml:space="preserve"> thống kê truy về CSDL và AI không vượt qua ranh giới hỗ trợ quản lý đã xác định.</w:t>
      </w:r>
    </w:p>
    <w:p w14:paraId="3DC73D1E" w14:textId="77777777" w:rsidR="00510A3F" w:rsidRDefault="00595865">
      <w:pPr>
        <w:pStyle w:val="CodeBlock"/>
      </w:pPr>
      <w:r>
        <w:t>livestock-ai-project/</w:t>
      </w:r>
    </w:p>
    <w:p w14:paraId="1F806B90" w14:textId="77777777" w:rsidR="00510A3F" w:rsidRDefault="00595865">
      <w:pPr>
        <w:pStyle w:val="CodeBlock"/>
      </w:pPr>
      <w:r>
        <w:t>├── app/</w:t>
      </w:r>
    </w:p>
    <w:p w14:paraId="1CAB279D" w14:textId="77777777" w:rsidR="00510A3F" w:rsidRDefault="00595865">
      <w:pPr>
        <w:pStyle w:val="CodeBlock"/>
      </w:pPr>
      <w:r>
        <w:t>│   ├── main.py              # Khởi tạo ứng dụng, middleware, xử lý lỗi</w:t>
      </w:r>
    </w:p>
    <w:p w14:paraId="6D1B83A1" w14:textId="77777777" w:rsidR="00510A3F" w:rsidRDefault="00595865">
      <w:pPr>
        <w:pStyle w:val="CodeBlock"/>
      </w:pPr>
      <w:r>
        <w:t>│   ├── config.py            # Cấu hình và biến môi trường</w:t>
      </w:r>
    </w:p>
    <w:p w14:paraId="5395B046" w14:textId="77777777" w:rsidR="00510A3F" w:rsidRDefault="00595865">
      <w:pPr>
        <w:pStyle w:val="CodeBlock"/>
      </w:pPr>
      <w:r>
        <w:t>│   ├── database.py          # Kết nối CSDL</w:t>
      </w:r>
    </w:p>
    <w:p w14:paraId="30983FC7" w14:textId="77777777" w:rsidR="00510A3F" w:rsidRDefault="00595865">
      <w:pPr>
        <w:pStyle w:val="CodeBlock"/>
      </w:pPr>
      <w:r>
        <w:lastRenderedPageBreak/>
        <w:t>│   ├── models.py            # Mô hình dữ liệu SQLAlchemy</w:t>
      </w:r>
    </w:p>
    <w:p w14:paraId="5BD380AB" w14:textId="77777777" w:rsidR="00510A3F" w:rsidRDefault="00595865">
      <w:pPr>
        <w:pStyle w:val="CodeBlock"/>
      </w:pPr>
      <w:r>
        <w:t>│   ├── security.py          # Băm mật khẩu, xác thực, phân quyền</w:t>
      </w:r>
    </w:p>
    <w:p w14:paraId="5BFC15FB" w14:textId="77777777" w:rsidR="00510A3F" w:rsidRDefault="00595865">
      <w:pPr>
        <w:pStyle w:val="CodeBlock"/>
      </w:pPr>
      <w:r>
        <w:t>│   ├── seed.py              # Dữ liệu mẫu</w:t>
      </w:r>
    </w:p>
    <w:p w14:paraId="70E433AB" w14:textId="77777777" w:rsidR="00510A3F" w:rsidRDefault="00595865">
      <w:pPr>
        <w:pStyle w:val="CodeBlock"/>
      </w:pPr>
      <w:r>
        <w:t>│   ├── routers/             # Tuyến đăng nhập và nghiệp vụ</w:t>
      </w:r>
    </w:p>
    <w:p w14:paraId="7D9F2020" w14:textId="77777777" w:rsidR="00510A3F" w:rsidRDefault="00595865">
      <w:pPr>
        <w:pStyle w:val="CodeBlock"/>
      </w:pPr>
      <w:r>
        <w:t>│   ├── services/            # Dịch vụ AI</w:t>
      </w:r>
    </w:p>
    <w:p w14:paraId="5CA07950" w14:textId="77777777" w:rsidR="00510A3F" w:rsidRDefault="00595865">
      <w:pPr>
        <w:pStyle w:val="CodeBlock"/>
      </w:pPr>
      <w:r>
        <w:t>│   ├── templates/           # Giao diện HTML tiếng Việt</w:t>
      </w:r>
    </w:p>
    <w:p w14:paraId="135ADE7D" w14:textId="77777777" w:rsidR="00510A3F" w:rsidRDefault="00595865">
      <w:pPr>
        <w:pStyle w:val="CodeBlock"/>
      </w:pPr>
      <w:r>
        <w:t>│   └── static/              # CSS</w:t>
      </w:r>
    </w:p>
    <w:p w14:paraId="20160E85" w14:textId="77777777" w:rsidR="00510A3F" w:rsidRDefault="00595865">
      <w:pPr>
        <w:pStyle w:val="CodeBlock"/>
      </w:pPr>
      <w:r>
        <w:t>├── tests/                   # Kiểm thử tự động</w:t>
      </w:r>
    </w:p>
    <w:p w14:paraId="0937C522" w14:textId="77777777" w:rsidR="00510A3F" w:rsidRDefault="00595865">
      <w:pPr>
        <w:pStyle w:val="CodeBlock"/>
      </w:pPr>
      <w:r>
        <w:t>├── docs/                    # Nhật ký AI và kịch bản kiểm thử</w:t>
      </w:r>
    </w:p>
    <w:p w14:paraId="3B926166" w14:textId="77777777" w:rsidR="00510A3F" w:rsidRDefault="00595865">
      <w:pPr>
        <w:pStyle w:val="CodeBlock"/>
      </w:pPr>
      <w:r>
        <w:t>├── .env.example</w:t>
      </w:r>
    </w:p>
    <w:p w14:paraId="79AF5ACC" w14:textId="77777777" w:rsidR="00510A3F" w:rsidRDefault="00595865">
      <w:pPr>
        <w:pStyle w:val="CodeBlock"/>
      </w:pPr>
      <w:r>
        <w:t>├── requirements.txt</w:t>
      </w:r>
    </w:p>
    <w:p w14:paraId="573B2EA8" w14:textId="77777777" w:rsidR="00510A3F" w:rsidRDefault="00595865">
      <w:pPr>
        <w:pStyle w:val="CodeBlock"/>
      </w:pPr>
      <w:r>
        <w:t>└── README.md</w:t>
      </w:r>
    </w:p>
    <w:p w14:paraId="1479C843" w14:textId="77777777" w:rsidR="00510A3F" w:rsidRDefault="00595865">
      <w:r>
        <w:t>Cấu trúc tách theo trách nhiệm: tuyến xử lý không chứa toàn bộ logic AI; cấu hình không trộn với giao diện; dữ liệu mẫu và kiểm thử nằm riêng. Cách tổ chức này giúp mở rộng từ SQLite sang PostgreSQL hoặc thay dịch vụ AI mà ít ảnh hưởng phần còn lại.</w:t>
      </w:r>
    </w:p>
    <w:p w14:paraId="1F047507" w14:textId="77777777" w:rsidR="00510A3F" w:rsidRDefault="00595865">
      <w:pPr>
        <w:pStyle w:val="Heading2"/>
      </w:pPr>
      <w:bookmarkStart w:id="16" w:name="__RefHeading___Toc7346_127804964"/>
      <w:bookmarkEnd w:id="16"/>
      <w:r>
        <w:rPr>
          <w:rFonts w:ascii="Times New Roman" w:eastAsia="Times New Roman" w:hAnsi="Times New Roman" w:cs="Times New Roman"/>
        </w:rPr>
        <w:t>3.2. Tiêu chí 2 - Đăng nhập và phân quyền</w:t>
      </w:r>
    </w:p>
    <w:p w14:paraId="090A5A59" w14:textId="77777777" w:rsidR="00510A3F" w:rsidRDefault="00595865">
      <w:r>
        <w:t>Phân tích bổ sung: đăng nhập là lớp bảo vệ đầu tiên, còn phân quyền quyết định người đã đăng nhập được phép thực hiện thao tác nào.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tuyến xử lý và gi</w:t>
      </w:r>
      <w:r>
        <w:t>ao diện ở KT2, đồng thời làm rõ phần nào là chức năng đã có và phần nào chỉ là định hướng phát triển.</w:t>
      </w:r>
    </w:p>
    <w:p w14:paraId="6D38C2C6" w14:textId="77777777" w:rsidR="00510A3F" w:rsidRDefault="00595865">
      <w:r>
        <w:t xml:space="preserve">Về luồng dữ liệu, sau khi xác minh thông tin, session lưu định danh người dùng; trước tuyến nhạy cảm, require_roles() kiểm tra vai trò; mật khẩu băm bằng PBKDF2-HMAC-SHA256 có muối nên CSDL không cần lưu mật khẩu rõ.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w:t>
      </w:r>
      <w:r>
        <w:t>gốc. Với các dữ liệu theo thời gian như nhật ký, lịch tiêm và tăng trưởng, thứ tự thời gian cũng là một phần quan trọng của ngữ nghĩa dữ liệu.</w:t>
      </w:r>
    </w:p>
    <w:p w14:paraId="359519D8" w14:textId="77777777" w:rsidR="00510A3F" w:rsidRDefault="00595865">
      <w:r>
        <w:t xml:space="preserve">Về kiểm soát và đánh giá, cần kiểm thử cả trường hợp đúng và sai: sai mật khẩu không tạo phiên, người không đủ quyền nhận 403, thao tác xóa chỉ dành cho Quản lý và thông tin lỗi không được tiết lộ chi tiết bảo mật. Những nguyên tắc này không bổ sung một chức năng mới ngoài báo cáo gốc mà làm rõ tiêu chí chất lượng của chức năng đã </w:t>
      </w:r>
      <w:r>
        <w:lastRenderedPageBreak/>
        <w:t>nêu. Khi bảo vệ hoặc nghiệm thu, có thể dùng các tình huống đầu vào cụ thể để chứng minh: dữ liệu hợp lệ được chấp nhận, dữ liệu sai bị từ chối, quyền truy cập được áp dụng đúng, kết quả thống kê truy về CSDL và AI không vượt qua ranh giới hỗ trợ quản lý đã xác định.</w:t>
      </w:r>
    </w:p>
    <w:p w14:paraId="340D4D4F" w14:textId="77777777" w:rsidR="00510A3F" w:rsidRDefault="00595865">
      <w:r>
        <w:t>Đăng nhập dùng phiên (session). Khi thông tin hợp lệ, hệ thống lưu user_id trong phiên; mỗi chức năng quan trọng gọi require_roles() trước khi xử lý. Mật khẩu được băm bằng PBKDF2-HMAC-SHA256 với muối ngẫu nhiên; không có mật khẩu thô trong CSDL. Ba vai trò có quyền khác nhau: Quản lý được quản trị và xóa; Kỹ thuật viên thao tác nghiệp vụ chuyên môn; Nhân viên chủ yếu ghi nhật ký và tăng trưởng.</w:t>
      </w:r>
    </w:p>
    <w:p w14:paraId="7D5BA15E" w14:textId="77777777" w:rsidR="00510A3F" w:rsidRDefault="00595865">
      <w:pPr>
        <w:pStyle w:val="CodeBlock"/>
      </w:pPr>
      <w:r>
        <w:t>user = require_roles(request, db, "quan_ly", "ky_thuat_vien")</w:t>
      </w:r>
    </w:p>
    <w:p w14:paraId="3F4A92E7" w14:textId="77777777" w:rsidR="00510A3F" w:rsidRDefault="00595865">
      <w:pPr>
        <w:pStyle w:val="CodeBlock"/>
      </w:pPr>
      <w:r>
        <w:t># Chỉ khi kiểm tra quyền thành công mới tiếp tục cập nhật dữ liệu.</w:t>
      </w:r>
    </w:p>
    <w:p w14:paraId="2AF27638" w14:textId="77777777" w:rsidR="00510A3F" w:rsidRDefault="00595865">
      <w:pPr>
        <w:pStyle w:val="Heading2"/>
      </w:pPr>
      <w:bookmarkStart w:id="17" w:name="__RefHeading___Toc7348_127804964"/>
      <w:bookmarkEnd w:id="17"/>
      <w:r>
        <w:rPr>
          <w:rFonts w:ascii="Times New Roman" w:eastAsia="Times New Roman" w:hAnsi="Times New Roman" w:cs="Times New Roman"/>
        </w:rPr>
        <w:t>3.3. Tiêu chí 3 - Hoàn thiện CRUD nghiệp vụ chính</w:t>
      </w:r>
    </w:p>
    <w:p w14:paraId="32AE1511" w14:textId="77777777" w:rsidR="00510A3F" w:rsidRDefault="00595865">
      <w:r>
        <w:t>Phân tích bổ sung: CRUD là nền tảng để dữ liệu nghiệp vụ có thể được tạo, xem, cập nhật và loại bỏ theo quyền cho phép.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tuyến xử lý và giao diện ở KT</w:t>
      </w:r>
      <w:r>
        <w:t>2, đồng thời làm rõ phần nào là chức năng đã có và phần nào chỉ là định hướng phát triển.</w:t>
      </w:r>
    </w:p>
    <w:p w14:paraId="5B6AF508" w14:textId="77777777" w:rsidR="00510A3F" w:rsidRDefault="00595865">
      <w:r>
        <w:t>Về luồng dữ liệu, mỗi thao tác cần kiểm tra dữ liệu đầu vào và quan hệ trước khi ghi: mã đàn không trùng, số lượng và khối lượng dương, chuồng tồn tại, bản ghi liên quan hợp lệ; xóa phải xử lý xung đột quan hệ.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 V</w:t>
      </w:r>
      <w:r>
        <w:t>ới các dữ liệu theo thời gian như nhật ký, lịch tiêm và tăng trưởng, thứ tự thời gian cũng là một phần quan trọng của ngữ nghĩa dữ liệu.</w:t>
      </w:r>
    </w:p>
    <w:p w14:paraId="3147152A" w14:textId="77777777" w:rsidR="00510A3F" w:rsidRDefault="00595865">
      <w:r>
        <w:t xml:space="preserve">Về kiểm soát và đánh giá, mức hoàn thiện không nên chỉ đánh giá theo số lượng nút trên giao diện mà cần dựa vào việc dữ liệu thực sự thay đổi trong CSDL, quyền được áp dụng đúng và lỗi không làm phát sinh trạng thái dữ liệu sai.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w:t>
      </w:r>
      <w:r>
        <w:t>áp dụng đúng, kết quả thống kê truy về CSDL và AI không vượt qua ranh giới hỗ trợ quản lý đã xác định.</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1996"/>
        <w:gridCol w:w="1815"/>
        <w:gridCol w:w="1633"/>
        <w:gridCol w:w="3628"/>
      </w:tblGrid>
      <w:tr w:rsidR="00510A3F" w14:paraId="0099D292" w14:textId="77777777">
        <w:trPr>
          <w:cantSplit/>
          <w:tblHeader/>
          <w:jc w:val="center"/>
        </w:trPr>
        <w:tc>
          <w:tcPr>
            <w:tcW w:w="1995" w:type="dxa"/>
            <w:tcBorders>
              <w:top w:val="single" w:sz="8" w:space="0" w:color="9DB7CF"/>
              <w:left w:val="single" w:sz="8" w:space="0" w:color="9DB7CF"/>
              <w:bottom w:val="single" w:sz="4" w:space="0" w:color="D5DCE3"/>
              <w:right w:val="single" w:sz="4" w:space="0" w:color="E2E6EA"/>
            </w:tcBorders>
            <w:shd w:val="clear" w:color="auto" w:fill="1F4E78"/>
            <w:vAlign w:val="center"/>
          </w:tcPr>
          <w:p w14:paraId="0F03BD42" w14:textId="77777777" w:rsidR="00510A3F" w:rsidRDefault="00595865">
            <w:pPr>
              <w:pStyle w:val="BangBaoCaoGon"/>
              <w:spacing w:after="0" w:line="240" w:lineRule="auto"/>
              <w:jc w:val="center"/>
              <w:rPr>
                <w:rFonts w:cs="Times New Roman"/>
                <w:szCs w:val="26"/>
              </w:rPr>
            </w:pPr>
            <w:r>
              <w:rPr>
                <w:rFonts w:cs="Times New Roman"/>
                <w:b/>
                <w:color w:val="FFFFFF"/>
                <w:szCs w:val="26"/>
              </w:rPr>
              <w:lastRenderedPageBreak/>
              <w:t>Nghiệp vụ</w:t>
            </w:r>
          </w:p>
        </w:tc>
        <w:tc>
          <w:tcPr>
            <w:tcW w:w="1815" w:type="dxa"/>
            <w:tcBorders>
              <w:top w:val="single" w:sz="8" w:space="0" w:color="9DB7CF"/>
              <w:left w:val="single" w:sz="4" w:space="0" w:color="E2E6EA"/>
              <w:bottom w:val="single" w:sz="4" w:space="0" w:color="D5DCE3"/>
              <w:right w:val="single" w:sz="4" w:space="0" w:color="E2E6EA"/>
            </w:tcBorders>
            <w:shd w:val="clear" w:color="auto" w:fill="1F4E78"/>
            <w:vAlign w:val="center"/>
          </w:tcPr>
          <w:p w14:paraId="1D804E04" w14:textId="77777777" w:rsidR="00510A3F" w:rsidRDefault="00595865">
            <w:pPr>
              <w:pStyle w:val="BangBaoCaoGon"/>
              <w:spacing w:after="0" w:line="240" w:lineRule="auto"/>
              <w:jc w:val="center"/>
              <w:rPr>
                <w:rFonts w:cs="Times New Roman"/>
                <w:szCs w:val="26"/>
              </w:rPr>
            </w:pPr>
            <w:r>
              <w:rPr>
                <w:rFonts w:cs="Times New Roman"/>
                <w:b/>
                <w:color w:val="FFFFFF"/>
                <w:szCs w:val="26"/>
              </w:rPr>
              <w:t>Thao tác</w:t>
            </w:r>
          </w:p>
        </w:tc>
        <w:tc>
          <w:tcPr>
            <w:tcW w:w="1633" w:type="dxa"/>
            <w:tcBorders>
              <w:top w:val="single" w:sz="8" w:space="0" w:color="9DB7CF"/>
              <w:left w:val="single" w:sz="4" w:space="0" w:color="E2E6EA"/>
              <w:bottom w:val="single" w:sz="4" w:space="0" w:color="D5DCE3"/>
              <w:right w:val="single" w:sz="4" w:space="0" w:color="E2E6EA"/>
            </w:tcBorders>
            <w:shd w:val="clear" w:color="auto" w:fill="1F4E78"/>
            <w:vAlign w:val="center"/>
          </w:tcPr>
          <w:p w14:paraId="5E3DBC67" w14:textId="77777777" w:rsidR="00510A3F" w:rsidRDefault="00595865">
            <w:pPr>
              <w:pStyle w:val="BangBaoCaoGon"/>
              <w:spacing w:after="0" w:line="240" w:lineRule="auto"/>
              <w:jc w:val="center"/>
              <w:rPr>
                <w:rFonts w:cs="Times New Roman"/>
                <w:szCs w:val="26"/>
              </w:rPr>
            </w:pPr>
            <w:r>
              <w:rPr>
                <w:rFonts w:cs="Times New Roman"/>
                <w:b/>
                <w:color w:val="FFFFFF"/>
                <w:szCs w:val="26"/>
              </w:rPr>
              <w:t>Đường dẫn</w:t>
            </w:r>
          </w:p>
        </w:tc>
        <w:tc>
          <w:tcPr>
            <w:tcW w:w="3628" w:type="dxa"/>
            <w:tcBorders>
              <w:top w:val="single" w:sz="8" w:space="0" w:color="9DB7CF"/>
              <w:left w:val="single" w:sz="4" w:space="0" w:color="E2E6EA"/>
              <w:bottom w:val="single" w:sz="4" w:space="0" w:color="D5DCE3"/>
              <w:right w:val="single" w:sz="8" w:space="0" w:color="9DB7CF"/>
            </w:tcBorders>
            <w:shd w:val="clear" w:color="auto" w:fill="1F4E78"/>
            <w:vAlign w:val="center"/>
          </w:tcPr>
          <w:p w14:paraId="0171AA2B" w14:textId="77777777" w:rsidR="00510A3F" w:rsidRDefault="00595865">
            <w:pPr>
              <w:pStyle w:val="BangBaoCaoGon"/>
              <w:spacing w:after="0" w:line="240" w:lineRule="auto"/>
              <w:jc w:val="center"/>
              <w:rPr>
                <w:rFonts w:cs="Times New Roman"/>
                <w:szCs w:val="26"/>
              </w:rPr>
            </w:pPr>
            <w:r>
              <w:rPr>
                <w:rFonts w:cs="Times New Roman"/>
                <w:b/>
                <w:color w:val="FFFFFF"/>
                <w:szCs w:val="26"/>
              </w:rPr>
              <w:t>Kiểm tra chính</w:t>
            </w:r>
          </w:p>
        </w:tc>
      </w:tr>
      <w:tr w:rsidR="00510A3F" w14:paraId="5BEA3169" w14:textId="77777777">
        <w:trPr>
          <w:cantSplit/>
          <w:jc w:val="center"/>
        </w:trPr>
        <w:tc>
          <w:tcPr>
            <w:tcW w:w="1995"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282FDF31" w14:textId="77777777" w:rsidR="00510A3F" w:rsidRDefault="00595865">
            <w:pPr>
              <w:pStyle w:val="BangBaoCaoGon"/>
              <w:spacing w:after="0" w:line="240" w:lineRule="auto"/>
              <w:rPr>
                <w:rFonts w:cs="Times New Roman"/>
                <w:szCs w:val="26"/>
              </w:rPr>
            </w:pPr>
            <w:r>
              <w:rPr>
                <w:rFonts w:cs="Times New Roman"/>
                <w:color w:val="222222"/>
                <w:szCs w:val="26"/>
              </w:rPr>
              <w:t>Đàn vật nuôi</w:t>
            </w:r>
          </w:p>
        </w:tc>
        <w:tc>
          <w:tcPr>
            <w:tcW w:w="1815"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4F9229F6" w14:textId="77777777" w:rsidR="00510A3F" w:rsidRDefault="00595865">
            <w:pPr>
              <w:pStyle w:val="BangBaoCaoGon"/>
              <w:spacing w:after="0" w:line="240" w:lineRule="auto"/>
              <w:jc w:val="center"/>
              <w:rPr>
                <w:rFonts w:cs="Times New Roman"/>
                <w:szCs w:val="26"/>
              </w:rPr>
            </w:pPr>
            <w:r>
              <w:rPr>
                <w:rFonts w:cs="Times New Roman"/>
                <w:color w:val="222222"/>
                <w:szCs w:val="26"/>
              </w:rPr>
              <w:t>Thêm</w:t>
            </w:r>
          </w:p>
        </w:tc>
        <w:tc>
          <w:tcPr>
            <w:tcW w:w="1633"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356094AD" w14:textId="77777777" w:rsidR="00510A3F" w:rsidRDefault="00595865">
            <w:pPr>
              <w:pStyle w:val="BangBaoCaoGon"/>
              <w:spacing w:after="0" w:line="240" w:lineRule="auto"/>
              <w:jc w:val="center"/>
              <w:rPr>
                <w:rFonts w:cs="Times New Roman"/>
                <w:szCs w:val="26"/>
              </w:rPr>
            </w:pPr>
            <w:r>
              <w:rPr>
                <w:rFonts w:cs="Times New Roman"/>
                <w:color w:val="222222"/>
                <w:szCs w:val="26"/>
              </w:rPr>
              <w:t>/dan/them</w:t>
            </w:r>
          </w:p>
        </w:tc>
        <w:tc>
          <w:tcPr>
            <w:tcW w:w="3628"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55348BF6" w14:textId="77777777" w:rsidR="00510A3F" w:rsidRDefault="00595865">
            <w:pPr>
              <w:pStyle w:val="BangBaoCaoGon"/>
              <w:spacing w:after="0" w:line="240" w:lineRule="auto"/>
              <w:rPr>
                <w:rFonts w:cs="Times New Roman"/>
                <w:szCs w:val="26"/>
              </w:rPr>
            </w:pPr>
            <w:r>
              <w:rPr>
                <w:rFonts w:cs="Times New Roman"/>
                <w:color w:val="222222"/>
                <w:szCs w:val="26"/>
              </w:rPr>
              <w:t>Kiểm tra mã duy nhất, số lượng &gt; 0, chuồng tồn tại.</w:t>
            </w:r>
          </w:p>
        </w:tc>
      </w:tr>
      <w:tr w:rsidR="00510A3F" w14:paraId="28745623" w14:textId="77777777">
        <w:trPr>
          <w:cantSplit/>
          <w:jc w:val="center"/>
        </w:trPr>
        <w:tc>
          <w:tcPr>
            <w:tcW w:w="1995" w:type="dxa"/>
            <w:tcBorders>
              <w:top w:val="single" w:sz="4" w:space="0" w:color="D5DCE3"/>
              <w:left w:val="single" w:sz="8" w:space="0" w:color="9DB7CF"/>
              <w:bottom w:val="single" w:sz="4" w:space="0" w:color="D5DCE3"/>
              <w:right w:val="single" w:sz="4" w:space="0" w:color="E2E6EA"/>
            </w:tcBorders>
            <w:shd w:val="clear" w:color="auto" w:fill="EAF2F8"/>
            <w:vAlign w:val="center"/>
          </w:tcPr>
          <w:p w14:paraId="42766934" w14:textId="77777777" w:rsidR="00510A3F" w:rsidRDefault="00595865">
            <w:pPr>
              <w:pStyle w:val="BangBaoCaoGon"/>
              <w:spacing w:after="0" w:line="240" w:lineRule="auto"/>
              <w:rPr>
                <w:rFonts w:cs="Times New Roman"/>
                <w:szCs w:val="26"/>
              </w:rPr>
            </w:pPr>
            <w:r>
              <w:rPr>
                <w:rFonts w:cs="Times New Roman"/>
                <w:color w:val="222222"/>
                <w:szCs w:val="26"/>
              </w:rPr>
              <w:t>Đàn vật nuôi</w:t>
            </w:r>
          </w:p>
        </w:tc>
        <w:tc>
          <w:tcPr>
            <w:tcW w:w="1815"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53AEC47C" w14:textId="77777777" w:rsidR="00510A3F" w:rsidRDefault="00595865">
            <w:pPr>
              <w:pStyle w:val="BangBaoCaoGon"/>
              <w:spacing w:after="0" w:line="240" w:lineRule="auto"/>
              <w:jc w:val="center"/>
              <w:rPr>
                <w:rFonts w:cs="Times New Roman"/>
                <w:szCs w:val="26"/>
              </w:rPr>
            </w:pPr>
            <w:r>
              <w:rPr>
                <w:rFonts w:cs="Times New Roman"/>
                <w:color w:val="222222"/>
                <w:szCs w:val="26"/>
              </w:rPr>
              <w:t>Xem</w:t>
            </w:r>
          </w:p>
        </w:tc>
        <w:tc>
          <w:tcPr>
            <w:tcW w:w="1633"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72B4A5A8" w14:textId="77777777" w:rsidR="00510A3F" w:rsidRDefault="00595865">
            <w:pPr>
              <w:pStyle w:val="BangBaoCaoGon"/>
              <w:spacing w:after="0" w:line="240" w:lineRule="auto"/>
              <w:jc w:val="center"/>
              <w:rPr>
                <w:rFonts w:cs="Times New Roman"/>
                <w:szCs w:val="26"/>
              </w:rPr>
            </w:pPr>
            <w:r>
              <w:rPr>
                <w:rFonts w:cs="Times New Roman"/>
                <w:color w:val="222222"/>
                <w:szCs w:val="26"/>
              </w:rPr>
              <w:t>/dan</w:t>
            </w:r>
          </w:p>
        </w:tc>
        <w:tc>
          <w:tcPr>
            <w:tcW w:w="3628"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17440B5B" w14:textId="77777777" w:rsidR="00510A3F" w:rsidRDefault="00595865">
            <w:pPr>
              <w:pStyle w:val="BangBaoCaoGon"/>
              <w:spacing w:after="0" w:line="240" w:lineRule="auto"/>
              <w:rPr>
                <w:rFonts w:cs="Times New Roman"/>
                <w:szCs w:val="26"/>
              </w:rPr>
            </w:pPr>
            <w:r>
              <w:rPr>
                <w:rFonts w:cs="Times New Roman"/>
                <w:color w:val="222222"/>
                <w:szCs w:val="26"/>
              </w:rPr>
              <w:t>Hiển thị danh sách, chuồng, số lượng, trạng thái.</w:t>
            </w:r>
          </w:p>
        </w:tc>
      </w:tr>
      <w:tr w:rsidR="00510A3F" w14:paraId="6F2FD816" w14:textId="77777777">
        <w:trPr>
          <w:cantSplit/>
          <w:jc w:val="center"/>
        </w:trPr>
        <w:tc>
          <w:tcPr>
            <w:tcW w:w="1995"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12193969" w14:textId="77777777" w:rsidR="00510A3F" w:rsidRDefault="00595865">
            <w:pPr>
              <w:pStyle w:val="BangBaoCaoGon"/>
              <w:spacing w:after="0" w:line="240" w:lineRule="auto"/>
              <w:rPr>
                <w:rFonts w:cs="Times New Roman"/>
                <w:szCs w:val="26"/>
              </w:rPr>
            </w:pPr>
            <w:r>
              <w:rPr>
                <w:rFonts w:cs="Times New Roman"/>
                <w:color w:val="222222"/>
                <w:szCs w:val="26"/>
              </w:rPr>
              <w:t>Đàn vật nuôi</w:t>
            </w:r>
          </w:p>
        </w:tc>
        <w:tc>
          <w:tcPr>
            <w:tcW w:w="1815"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6CBC2990" w14:textId="77777777" w:rsidR="00510A3F" w:rsidRDefault="00595865">
            <w:pPr>
              <w:pStyle w:val="BangBaoCaoGon"/>
              <w:spacing w:after="0" w:line="240" w:lineRule="auto"/>
              <w:jc w:val="center"/>
              <w:rPr>
                <w:rFonts w:cs="Times New Roman"/>
                <w:szCs w:val="26"/>
              </w:rPr>
            </w:pPr>
            <w:r>
              <w:rPr>
                <w:rFonts w:cs="Times New Roman"/>
                <w:color w:val="222222"/>
                <w:szCs w:val="26"/>
              </w:rPr>
              <w:t>Sửa</w:t>
            </w:r>
          </w:p>
        </w:tc>
        <w:tc>
          <w:tcPr>
            <w:tcW w:w="1633"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099370E7" w14:textId="77777777" w:rsidR="00510A3F" w:rsidRDefault="00595865">
            <w:pPr>
              <w:pStyle w:val="BangBaoCaoGon"/>
              <w:spacing w:after="0" w:line="240" w:lineRule="auto"/>
              <w:jc w:val="center"/>
              <w:rPr>
                <w:rFonts w:cs="Times New Roman"/>
                <w:szCs w:val="26"/>
              </w:rPr>
            </w:pPr>
            <w:r>
              <w:rPr>
                <w:rFonts w:cs="Times New Roman"/>
                <w:color w:val="222222"/>
                <w:szCs w:val="26"/>
              </w:rPr>
              <w:t>/dan/{id}/sua</w:t>
            </w:r>
          </w:p>
        </w:tc>
        <w:tc>
          <w:tcPr>
            <w:tcW w:w="3628"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785EFD7F" w14:textId="77777777" w:rsidR="00510A3F" w:rsidRDefault="00595865">
            <w:pPr>
              <w:pStyle w:val="BangBaoCaoGon"/>
              <w:spacing w:after="0" w:line="240" w:lineRule="auto"/>
              <w:rPr>
                <w:rFonts w:cs="Times New Roman"/>
                <w:szCs w:val="26"/>
              </w:rPr>
            </w:pPr>
            <w:r>
              <w:rPr>
                <w:rFonts w:cs="Times New Roman"/>
                <w:color w:val="222222"/>
                <w:szCs w:val="26"/>
              </w:rPr>
              <w:t>KTV/Quản lý; kiểm tra số lượng.</w:t>
            </w:r>
          </w:p>
        </w:tc>
      </w:tr>
      <w:tr w:rsidR="00510A3F" w14:paraId="640C3217" w14:textId="77777777">
        <w:trPr>
          <w:cantSplit/>
          <w:jc w:val="center"/>
        </w:trPr>
        <w:tc>
          <w:tcPr>
            <w:tcW w:w="1995" w:type="dxa"/>
            <w:tcBorders>
              <w:top w:val="single" w:sz="4" w:space="0" w:color="D5DCE3"/>
              <w:left w:val="single" w:sz="8" w:space="0" w:color="9DB7CF"/>
              <w:bottom w:val="single" w:sz="4" w:space="0" w:color="D5DCE3"/>
              <w:right w:val="single" w:sz="4" w:space="0" w:color="E2E6EA"/>
            </w:tcBorders>
            <w:shd w:val="clear" w:color="auto" w:fill="EAF2F8"/>
            <w:vAlign w:val="center"/>
          </w:tcPr>
          <w:p w14:paraId="1981B403" w14:textId="77777777" w:rsidR="00510A3F" w:rsidRDefault="00595865">
            <w:pPr>
              <w:pStyle w:val="BangBaoCaoGon"/>
              <w:spacing w:after="0" w:line="240" w:lineRule="auto"/>
              <w:rPr>
                <w:rFonts w:cs="Times New Roman"/>
                <w:szCs w:val="26"/>
              </w:rPr>
            </w:pPr>
            <w:r>
              <w:rPr>
                <w:rFonts w:cs="Times New Roman"/>
                <w:color w:val="222222"/>
                <w:szCs w:val="26"/>
              </w:rPr>
              <w:t>Đàn vật nuôi</w:t>
            </w:r>
          </w:p>
        </w:tc>
        <w:tc>
          <w:tcPr>
            <w:tcW w:w="1815"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1FE39FD9" w14:textId="77777777" w:rsidR="00510A3F" w:rsidRDefault="00595865">
            <w:pPr>
              <w:pStyle w:val="BangBaoCaoGon"/>
              <w:spacing w:after="0" w:line="240" w:lineRule="auto"/>
              <w:jc w:val="center"/>
              <w:rPr>
                <w:rFonts w:cs="Times New Roman"/>
                <w:szCs w:val="26"/>
              </w:rPr>
            </w:pPr>
            <w:r>
              <w:rPr>
                <w:rFonts w:cs="Times New Roman"/>
                <w:color w:val="222222"/>
                <w:szCs w:val="26"/>
              </w:rPr>
              <w:t>Xóa</w:t>
            </w:r>
          </w:p>
        </w:tc>
        <w:tc>
          <w:tcPr>
            <w:tcW w:w="1633"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7A78099E" w14:textId="77777777" w:rsidR="00510A3F" w:rsidRDefault="00595865">
            <w:pPr>
              <w:pStyle w:val="BangBaoCaoGon"/>
              <w:spacing w:after="0" w:line="240" w:lineRule="auto"/>
              <w:jc w:val="center"/>
              <w:rPr>
                <w:rFonts w:cs="Times New Roman"/>
                <w:szCs w:val="26"/>
              </w:rPr>
            </w:pPr>
            <w:r>
              <w:rPr>
                <w:rFonts w:cs="Times New Roman"/>
                <w:color w:val="222222"/>
                <w:szCs w:val="26"/>
              </w:rPr>
              <w:t>/dan/{id}/xoa</w:t>
            </w:r>
          </w:p>
        </w:tc>
        <w:tc>
          <w:tcPr>
            <w:tcW w:w="3628"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6A15DEAB" w14:textId="77777777" w:rsidR="00510A3F" w:rsidRDefault="00595865">
            <w:pPr>
              <w:pStyle w:val="BangBaoCaoGon"/>
              <w:spacing w:after="0" w:line="240" w:lineRule="auto"/>
              <w:rPr>
                <w:rFonts w:cs="Times New Roman"/>
                <w:szCs w:val="26"/>
              </w:rPr>
            </w:pPr>
            <w:r>
              <w:rPr>
                <w:rFonts w:cs="Times New Roman"/>
                <w:color w:val="222222"/>
                <w:szCs w:val="26"/>
              </w:rPr>
              <w:t>Chỉ Quản lý; chặn nếu đã có dữ liệu liên quan.</w:t>
            </w:r>
          </w:p>
        </w:tc>
      </w:tr>
      <w:tr w:rsidR="00510A3F" w14:paraId="03ED731C" w14:textId="77777777">
        <w:trPr>
          <w:cantSplit/>
          <w:jc w:val="center"/>
        </w:trPr>
        <w:tc>
          <w:tcPr>
            <w:tcW w:w="1995"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42EA92BE" w14:textId="77777777" w:rsidR="00510A3F" w:rsidRDefault="00595865">
            <w:pPr>
              <w:pStyle w:val="BangBaoCaoGon"/>
              <w:spacing w:after="0" w:line="240" w:lineRule="auto"/>
              <w:rPr>
                <w:rFonts w:cs="Times New Roman"/>
                <w:szCs w:val="26"/>
              </w:rPr>
            </w:pPr>
            <w:r>
              <w:rPr>
                <w:rFonts w:cs="Times New Roman"/>
                <w:color w:val="222222"/>
                <w:szCs w:val="26"/>
              </w:rPr>
              <w:t>Nhật ký</w:t>
            </w:r>
          </w:p>
        </w:tc>
        <w:tc>
          <w:tcPr>
            <w:tcW w:w="1815"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3C0C5C90" w14:textId="77777777" w:rsidR="00510A3F" w:rsidRDefault="00595865">
            <w:pPr>
              <w:pStyle w:val="BangBaoCaoGon"/>
              <w:spacing w:after="0" w:line="240" w:lineRule="auto"/>
              <w:jc w:val="center"/>
              <w:rPr>
                <w:rFonts w:cs="Times New Roman"/>
                <w:szCs w:val="26"/>
              </w:rPr>
            </w:pPr>
            <w:r>
              <w:rPr>
                <w:rFonts w:cs="Times New Roman"/>
                <w:color w:val="222222"/>
                <w:szCs w:val="26"/>
              </w:rPr>
              <w:t>Thêm/Xem/Xóa</w:t>
            </w:r>
          </w:p>
        </w:tc>
        <w:tc>
          <w:tcPr>
            <w:tcW w:w="1633"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4147DC79" w14:textId="77777777" w:rsidR="00510A3F" w:rsidRDefault="00595865">
            <w:pPr>
              <w:pStyle w:val="BangBaoCaoGon"/>
              <w:spacing w:after="0" w:line="240" w:lineRule="auto"/>
              <w:jc w:val="center"/>
              <w:rPr>
                <w:rFonts w:cs="Times New Roman"/>
                <w:szCs w:val="26"/>
              </w:rPr>
            </w:pPr>
            <w:r>
              <w:rPr>
                <w:rFonts w:cs="Times New Roman"/>
                <w:color w:val="222222"/>
                <w:szCs w:val="26"/>
              </w:rPr>
              <w:t>/nhat-ky</w:t>
            </w:r>
          </w:p>
        </w:tc>
        <w:tc>
          <w:tcPr>
            <w:tcW w:w="3628"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7CE1F7D4" w14:textId="77777777" w:rsidR="00510A3F" w:rsidRDefault="00595865">
            <w:pPr>
              <w:pStyle w:val="BangBaoCaoGon"/>
              <w:spacing w:after="0" w:line="240" w:lineRule="auto"/>
              <w:rPr>
                <w:rFonts w:cs="Times New Roman"/>
                <w:szCs w:val="26"/>
              </w:rPr>
            </w:pPr>
            <w:r>
              <w:rPr>
                <w:rFonts w:cs="Times New Roman"/>
                <w:color w:val="222222"/>
                <w:szCs w:val="26"/>
              </w:rPr>
              <w:t>Gắn user_id và herd_id; xóa theo quyền.</w:t>
            </w:r>
          </w:p>
        </w:tc>
      </w:tr>
      <w:tr w:rsidR="00510A3F" w14:paraId="4A8D0C39" w14:textId="77777777">
        <w:trPr>
          <w:cantSplit/>
          <w:jc w:val="center"/>
        </w:trPr>
        <w:tc>
          <w:tcPr>
            <w:tcW w:w="1995" w:type="dxa"/>
            <w:tcBorders>
              <w:top w:val="single" w:sz="4" w:space="0" w:color="D5DCE3"/>
              <w:left w:val="single" w:sz="8" w:space="0" w:color="9DB7CF"/>
              <w:bottom w:val="single" w:sz="4" w:space="0" w:color="D5DCE3"/>
              <w:right w:val="single" w:sz="4" w:space="0" w:color="E2E6EA"/>
            </w:tcBorders>
            <w:shd w:val="clear" w:color="auto" w:fill="EAF2F8"/>
            <w:vAlign w:val="center"/>
          </w:tcPr>
          <w:p w14:paraId="4765ACA6" w14:textId="77777777" w:rsidR="00510A3F" w:rsidRDefault="00595865">
            <w:pPr>
              <w:pStyle w:val="BangBaoCaoGon"/>
              <w:spacing w:after="0" w:line="240" w:lineRule="auto"/>
              <w:rPr>
                <w:rFonts w:cs="Times New Roman"/>
                <w:szCs w:val="26"/>
              </w:rPr>
            </w:pPr>
            <w:r>
              <w:rPr>
                <w:rFonts w:cs="Times New Roman"/>
                <w:color w:val="222222"/>
                <w:szCs w:val="26"/>
              </w:rPr>
              <w:t>Tiêm phòng</w:t>
            </w:r>
          </w:p>
        </w:tc>
        <w:tc>
          <w:tcPr>
            <w:tcW w:w="1815"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229D2DFB" w14:textId="77777777" w:rsidR="00510A3F" w:rsidRDefault="00595865">
            <w:pPr>
              <w:pStyle w:val="BangBaoCaoGon"/>
              <w:spacing w:after="0" w:line="240" w:lineRule="auto"/>
              <w:jc w:val="center"/>
              <w:rPr>
                <w:rFonts w:cs="Times New Roman"/>
                <w:szCs w:val="26"/>
              </w:rPr>
            </w:pPr>
            <w:r>
              <w:rPr>
                <w:rFonts w:cs="Times New Roman"/>
                <w:color w:val="222222"/>
                <w:szCs w:val="26"/>
              </w:rPr>
              <w:t>Thêm/Xem/Hoàn thành</w:t>
            </w:r>
          </w:p>
        </w:tc>
        <w:tc>
          <w:tcPr>
            <w:tcW w:w="1633"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02F9A937" w14:textId="77777777" w:rsidR="00510A3F" w:rsidRDefault="00595865">
            <w:pPr>
              <w:pStyle w:val="BangBaoCaoGon"/>
              <w:spacing w:after="0" w:line="240" w:lineRule="auto"/>
              <w:jc w:val="center"/>
              <w:rPr>
                <w:rFonts w:cs="Times New Roman"/>
                <w:szCs w:val="26"/>
              </w:rPr>
            </w:pPr>
            <w:r>
              <w:rPr>
                <w:rFonts w:cs="Times New Roman"/>
                <w:color w:val="222222"/>
                <w:szCs w:val="26"/>
              </w:rPr>
              <w:t>/tiem-phong</w:t>
            </w:r>
          </w:p>
        </w:tc>
        <w:tc>
          <w:tcPr>
            <w:tcW w:w="3628"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3EDD4AD8" w14:textId="77777777" w:rsidR="00510A3F" w:rsidRDefault="00595865">
            <w:pPr>
              <w:pStyle w:val="BangBaoCaoGon"/>
              <w:spacing w:after="0" w:line="240" w:lineRule="auto"/>
              <w:rPr>
                <w:rFonts w:cs="Times New Roman"/>
                <w:szCs w:val="26"/>
              </w:rPr>
            </w:pPr>
            <w:r>
              <w:rPr>
                <w:rFonts w:cs="Times New Roman"/>
                <w:color w:val="222222"/>
                <w:szCs w:val="26"/>
              </w:rPr>
              <w:t>Theo dõi due_date, status, performed_date.</w:t>
            </w:r>
          </w:p>
        </w:tc>
      </w:tr>
      <w:tr w:rsidR="00510A3F" w14:paraId="39CA7803" w14:textId="77777777">
        <w:trPr>
          <w:cantSplit/>
          <w:jc w:val="center"/>
        </w:trPr>
        <w:tc>
          <w:tcPr>
            <w:tcW w:w="1995" w:type="dxa"/>
            <w:tcBorders>
              <w:top w:val="single" w:sz="4" w:space="0" w:color="D5DCE3"/>
              <w:left w:val="single" w:sz="8" w:space="0" w:color="9DB7CF"/>
              <w:bottom w:val="single" w:sz="8" w:space="0" w:color="9DB7CF"/>
              <w:right w:val="single" w:sz="4" w:space="0" w:color="E2E6EA"/>
            </w:tcBorders>
            <w:shd w:val="clear" w:color="auto" w:fill="FFFFFF"/>
            <w:vAlign w:val="center"/>
          </w:tcPr>
          <w:p w14:paraId="201AC9B1" w14:textId="77777777" w:rsidR="00510A3F" w:rsidRDefault="00595865">
            <w:pPr>
              <w:pStyle w:val="BangBaoCaoGon"/>
              <w:spacing w:after="0" w:line="240" w:lineRule="auto"/>
              <w:rPr>
                <w:rFonts w:cs="Times New Roman"/>
                <w:szCs w:val="26"/>
              </w:rPr>
            </w:pPr>
            <w:r>
              <w:rPr>
                <w:rFonts w:cs="Times New Roman"/>
                <w:color w:val="222222"/>
                <w:szCs w:val="26"/>
              </w:rPr>
              <w:t>Tăng trưởng</w:t>
            </w:r>
          </w:p>
        </w:tc>
        <w:tc>
          <w:tcPr>
            <w:tcW w:w="1815" w:type="dxa"/>
            <w:tcBorders>
              <w:top w:val="single" w:sz="4" w:space="0" w:color="D5DCE3"/>
              <w:left w:val="single" w:sz="4" w:space="0" w:color="E2E6EA"/>
              <w:bottom w:val="single" w:sz="8" w:space="0" w:color="9DB7CF"/>
              <w:right w:val="single" w:sz="4" w:space="0" w:color="E2E6EA"/>
            </w:tcBorders>
            <w:shd w:val="clear" w:color="auto" w:fill="FFFFFF"/>
            <w:vAlign w:val="center"/>
          </w:tcPr>
          <w:p w14:paraId="3EB83CC1" w14:textId="77777777" w:rsidR="00510A3F" w:rsidRDefault="00595865">
            <w:pPr>
              <w:pStyle w:val="BangBaoCaoGon"/>
              <w:spacing w:after="0" w:line="240" w:lineRule="auto"/>
              <w:jc w:val="center"/>
              <w:rPr>
                <w:rFonts w:cs="Times New Roman"/>
                <w:szCs w:val="26"/>
              </w:rPr>
            </w:pPr>
            <w:r>
              <w:rPr>
                <w:rFonts w:cs="Times New Roman"/>
                <w:color w:val="222222"/>
                <w:szCs w:val="26"/>
              </w:rPr>
              <w:t>Thêm/Xem</w:t>
            </w:r>
          </w:p>
        </w:tc>
        <w:tc>
          <w:tcPr>
            <w:tcW w:w="1633" w:type="dxa"/>
            <w:tcBorders>
              <w:top w:val="single" w:sz="4" w:space="0" w:color="D5DCE3"/>
              <w:left w:val="single" w:sz="4" w:space="0" w:color="E2E6EA"/>
              <w:bottom w:val="single" w:sz="8" w:space="0" w:color="9DB7CF"/>
              <w:right w:val="single" w:sz="4" w:space="0" w:color="E2E6EA"/>
            </w:tcBorders>
            <w:shd w:val="clear" w:color="auto" w:fill="FFFFFF"/>
            <w:vAlign w:val="center"/>
          </w:tcPr>
          <w:p w14:paraId="3CFF8D75" w14:textId="77777777" w:rsidR="00510A3F" w:rsidRDefault="00595865">
            <w:pPr>
              <w:pStyle w:val="BangBaoCaoGon"/>
              <w:spacing w:after="0" w:line="240" w:lineRule="auto"/>
              <w:jc w:val="center"/>
              <w:rPr>
                <w:rFonts w:cs="Times New Roman"/>
                <w:szCs w:val="26"/>
              </w:rPr>
            </w:pPr>
            <w:r>
              <w:rPr>
                <w:rFonts w:cs="Times New Roman"/>
                <w:color w:val="222222"/>
                <w:szCs w:val="26"/>
              </w:rPr>
              <w:t>/tang-truong</w:t>
            </w:r>
          </w:p>
        </w:tc>
        <w:tc>
          <w:tcPr>
            <w:tcW w:w="3628" w:type="dxa"/>
            <w:tcBorders>
              <w:top w:val="single" w:sz="4" w:space="0" w:color="D5DCE3"/>
              <w:left w:val="single" w:sz="4" w:space="0" w:color="E2E6EA"/>
              <w:bottom w:val="single" w:sz="8" w:space="0" w:color="9DB7CF"/>
              <w:right w:val="single" w:sz="8" w:space="0" w:color="9DB7CF"/>
            </w:tcBorders>
            <w:shd w:val="clear" w:color="auto" w:fill="FFFFFF"/>
            <w:vAlign w:val="center"/>
          </w:tcPr>
          <w:p w14:paraId="32E29713" w14:textId="77777777" w:rsidR="00510A3F" w:rsidRDefault="00595865">
            <w:pPr>
              <w:pStyle w:val="BangBaoCaoGon"/>
              <w:spacing w:after="0" w:line="240" w:lineRule="auto"/>
              <w:rPr>
                <w:rFonts w:cs="Times New Roman"/>
                <w:szCs w:val="26"/>
              </w:rPr>
            </w:pPr>
            <w:r>
              <w:rPr>
                <w:rFonts w:cs="Times New Roman"/>
                <w:color w:val="222222"/>
                <w:szCs w:val="26"/>
              </w:rPr>
              <w:t>Khối lượng &gt; 0; lưu theo ngày.</w:t>
            </w:r>
          </w:p>
        </w:tc>
      </w:tr>
    </w:tbl>
    <w:p w14:paraId="276AE934" w14:textId="77777777" w:rsidR="00510A3F" w:rsidRDefault="00510A3F">
      <w:pPr>
        <w:spacing w:after="20"/>
      </w:pPr>
    </w:p>
    <w:p w14:paraId="4B8128C3" w14:textId="77777777" w:rsidR="00510A3F" w:rsidRDefault="00595865">
      <w:pPr>
        <w:pStyle w:val="Heading2"/>
      </w:pPr>
      <w:bookmarkStart w:id="18" w:name="__RefHeading___Toc7350_127804964"/>
      <w:bookmarkEnd w:id="18"/>
      <w:r>
        <w:rPr>
          <w:rFonts w:ascii="Times New Roman" w:eastAsia="Times New Roman" w:hAnsi="Times New Roman" w:cs="Times New Roman"/>
        </w:rPr>
        <w:t>3.4. Tiêu chí 4 - Tìm kiếm, lọc và sắp xếp</w:t>
      </w:r>
    </w:p>
    <w:p w14:paraId="35059583" w14:textId="77777777" w:rsidR="00510A3F" w:rsidRDefault="00595865">
      <w:r>
        <w:t xml:space="preserve">Phân tích bổ sung: tìm kiếm và lọc giúp người dùng làm việc với tập dữ liệu lớn mà không phải đọc toàn bộ danh sách.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tuyến xử lý và giao diện ở KT2, </w:t>
      </w:r>
      <w:r>
        <w:t>đồng thời làm rõ phần nào là chức năng đã có và phần nào chỉ là định hướng phát triển.</w:t>
      </w:r>
    </w:p>
    <w:p w14:paraId="32457FCF" w14:textId="77777777" w:rsidR="00510A3F" w:rsidRDefault="00595865">
      <w:r>
        <w:t>Về luồng dữ liệu, từ khóa mã/giống có thể kết hợp với loài, chuồng và trạng thái; sau khi lọc, sắp xếp ổn định theo mã hoặc theo thời gian giúp kết quả dễ đối chiếu giữa các lần sử dụng.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 Với các dữ liệu theo thời</w:t>
      </w:r>
      <w:r>
        <w:t xml:space="preserve"> gian như nhật ký, lịch tiêm và tăng trưởng, thứ tự thời gian cũng là một phần quan trọng của ngữ nghĩa dữ liệu.</w:t>
      </w:r>
    </w:p>
    <w:p w14:paraId="2F44EB09" w14:textId="77777777" w:rsidR="00510A3F" w:rsidRDefault="00595865">
      <w:r>
        <w:t>Về kiểm soát và đánh giá, cần xử lý trường hợp không có kết quả, từ khóa rỗng và nhiều bộ lọc kết hợp; truy vấn nên chỉ lấy những trường cần thiết và có thể bổ sung chỉ mục nếu dữ liệu tăng lớn.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 thống kê tru</w:t>
      </w:r>
      <w:r>
        <w:t>y về CSDL và AI không vượt qua ranh giới hỗ trợ quản lý đã xác định.</w:t>
      </w:r>
    </w:p>
    <w:p w14:paraId="01F99303" w14:textId="77777777" w:rsidR="00510A3F" w:rsidRDefault="00595865">
      <w:r>
        <w:lastRenderedPageBreak/>
        <w:t>Màn hình đàn hỗ trợ tìm theo mã đàn hoặc giống; lọc theo loài, chuồng và trạng thái. Các điều kiện có thể kết hợp. Kết quả được sắp theo mã đàn để dễ đối chiếu. Nhật ký được sắp theo ngày giảm dần; lịch tiêm sắp theo ngày đến hạn; tăng trưởng sắp theo ngày cân.</w:t>
      </w:r>
    </w:p>
    <w:p w14:paraId="5E898C4A" w14:textId="77777777" w:rsidR="00510A3F" w:rsidRDefault="00595865">
      <w:pPr>
        <w:pStyle w:val="Heading2"/>
      </w:pPr>
      <w:bookmarkStart w:id="19" w:name="__RefHeading___Toc7352_127804964"/>
      <w:bookmarkEnd w:id="19"/>
      <w:r>
        <w:rPr>
          <w:rFonts w:ascii="Times New Roman" w:eastAsia="Times New Roman" w:hAnsi="Times New Roman" w:cs="Times New Roman"/>
        </w:rPr>
        <w:t>3.5. Tiêu chí 5 - Thống kê/báo cáo cơ bản</w:t>
      </w:r>
    </w:p>
    <w:p w14:paraId="5DD7E78C" w14:textId="77777777" w:rsidR="00510A3F" w:rsidRDefault="00595865">
      <w:r>
        <w:t>Phân tích bổ sung: dashboard cung cấp một lớp tổng hợp nhanh trước khi người dùng đi vào từng mô-đun chi tiết.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tuyến xử lý và giao diện ở KT2, đồng t</w:t>
      </w:r>
      <w:r>
        <w:t>hời làm rõ phần nào là chức năng đã có và phần nào chỉ là định hướng phát triển.</w:t>
      </w:r>
    </w:p>
    <w:p w14:paraId="3EDACF95" w14:textId="77777777" w:rsidR="00510A3F" w:rsidRDefault="00595865">
      <w:r>
        <w:t>Về luồng dữ liệu, các chỉ số như số đàn, tổng vật nuôi, lịch tiêm bảy ngày, doanh thu và nhật ký gần nhất phải được tính từ dữ liệu thật bằng truy vấn xác định; AI không thay thế các phép đếm, tổng hoặc so sánh ngày này.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w:t>
      </w:r>
      <w:r>
        <w:t>uồn gốc. Với các dữ liệu theo thời gian như nhật ký, lịch tiêm và tăng trưởng, thứ tự thời gian cũng là một phần quan trọng của ngữ nghĩa dữ liệu.</w:t>
      </w:r>
    </w:p>
    <w:p w14:paraId="6B5A6C48" w14:textId="77777777" w:rsidR="00510A3F" w:rsidRDefault="00595865">
      <w:r>
        <w:t>Về kiểm soát và đánh giá, khi mở rộng báo cáo có thể bổ sung bộ lọc thời gian, biểu đồ tăng trưởng hoặc xuất tệp, nhưng cần giữ nguyên nguyên tắc mọi con số phải truy vết được về bản ghi nguồn.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 thống kê truy</w:t>
      </w:r>
      <w:r>
        <w:t xml:space="preserve"> về CSDL và AI không vượt qua ranh giới hỗ trợ quản lý đã xác định.</w:t>
      </w:r>
    </w:p>
    <w:p w14:paraId="06F8E83E" w14:textId="77777777" w:rsidR="00510A3F" w:rsidRDefault="00595865">
      <w:r>
        <w:t>Trang tổng quan dùng truy vấn CSDL để hiển thị: số đàn, tổng số vật nuôi, số lịch tiêm đến hạn trong 7 ngày, tổng doanh thu đã ghi nhận và 5 nhật ký chăm sóc gần nhất. Phần lịch 7 ngày dùng phép so sánh ngày do chương trình thực hiện, vì đây là dữ liệu cần độ chính xác cao; AI không được tự tính lịch thay hệ thống.</w:t>
      </w:r>
    </w:p>
    <w:p w14:paraId="15F23D29" w14:textId="77777777" w:rsidR="00510A3F" w:rsidRDefault="00595865">
      <w:pPr>
        <w:pStyle w:val="Heading2"/>
      </w:pPr>
      <w:bookmarkStart w:id="20" w:name="__RefHeading___Toc7354_127804964"/>
      <w:bookmarkEnd w:id="20"/>
      <w:r>
        <w:rPr>
          <w:rFonts w:ascii="Times New Roman" w:eastAsia="Times New Roman" w:hAnsi="Times New Roman" w:cs="Times New Roman"/>
        </w:rPr>
        <w:t>3.6. Tiêu chí 6 - Giao diện rõ ràng, dễ sử dụng</w:t>
      </w:r>
    </w:p>
    <w:p w14:paraId="09210EF0" w14:textId="77777777" w:rsidR="00510A3F" w:rsidRDefault="00595865">
      <w:r>
        <w:t xml:space="preserve">Phân tích bổ sung: giao diện là nơi biến quy tắc kỹ thuật thành thao tác mà người dùng nghiệp vụ có thể hiểu và thực hiện đúng. Khi đặt nội dung này trong toàn bộ đề tài, cần nhìn hệ thống như một chuỗi nghiệp vụ liên tục chứ không phải tập hợp các màn </w:t>
      </w:r>
      <w:r>
        <w:lastRenderedPageBreak/>
        <w:t>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tuyến xử lý và giao diện ở KT2, đồng thời làm rõ phần nào là chức năng đã có và phần nào chỉ là định hướng phát triển.</w:t>
      </w:r>
    </w:p>
    <w:p w14:paraId="5446B3C6" w14:textId="77777777" w:rsidR="00510A3F" w:rsidRDefault="00595865">
      <w:r>
        <w:t>Về luồng dữ liệu, thanh điều hướng theo vai trò, nhãn tiếng Việt, bảng có tiêu đề, biểu mẫu có kiểm tra và thông báo lỗi rõ ràng giúp giảm nhầm lẫn; xác nhận xóa làm giảm nguy cơ mất dữ liệu do thao tác vô ý.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 Với</w:t>
      </w:r>
      <w:r>
        <w:t xml:space="preserve"> các dữ liệu theo thời gian như nhật ký, lịch tiêm và tăng trưởng, thứ tự thời gian cũng là một phần quan trọng của ngữ nghĩa dữ liệu.</w:t>
      </w:r>
    </w:p>
    <w:p w14:paraId="376BA1AD" w14:textId="77777777" w:rsidR="00510A3F" w:rsidRDefault="00595865">
      <w:r>
        <w:t>Về kiểm soát và đánh giá, khả năng dùng trên màn hình nhỏ và sự nhất quán giữa các trang nên được xem là yêu cầu xuyên suốt; các cảnh báo AI phải đặt gần kết quả để người dùng không nhầm phản hồi hỗ trợ với kết luận chuyên môn.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w:t>
      </w:r>
      <w:r>
        <w:t>p dụng đúng, kết quả thống kê truy về CSDL và AI không vượt qua ranh giới hỗ trợ quản lý đã xác định.</w:t>
      </w:r>
    </w:p>
    <w:p w14:paraId="37262F28" w14:textId="77777777" w:rsidR="00510A3F" w:rsidRDefault="00595865">
      <w:r>
        <w:t>Giao diện dùng tiếng Việt thống nhất; thanh điều hướng chỉ hiển thị chức năng phù hợp với vai trò; bảng có tiêu đề rõ; biểu mẫu có nhãn, kiểm tra kiểu dữ liệu và thông báo lỗi; thao tác xóa có xác nhận. CSS có bố cục đáp ứng để sử dụng trên màn hình nhỏ. Chức năng AI luôn đặt cảnh báo ngay trên trang kết quả để tránh hiểu nhầm là chẩn đoán chuyên môn.</w:t>
      </w:r>
    </w:p>
    <w:p w14:paraId="4EEBEC0B" w14:textId="77777777" w:rsidR="00510A3F" w:rsidRDefault="00595865">
      <w:pPr>
        <w:pStyle w:val="Heading2"/>
      </w:pPr>
      <w:bookmarkStart w:id="21" w:name="__RefHeading___Toc7356_127804964"/>
      <w:bookmarkEnd w:id="21"/>
      <w:r>
        <w:rPr>
          <w:rFonts w:ascii="Times New Roman" w:eastAsia="Times New Roman" w:hAnsi="Times New Roman" w:cs="Times New Roman"/>
        </w:rPr>
        <w:t>3.7. Tiêu chí 7 - Kết nối và thao tác CSDL ổn định</w:t>
      </w:r>
    </w:p>
    <w:p w14:paraId="4BCB4C05" w14:textId="77777777" w:rsidR="00510A3F" w:rsidRDefault="00595865">
      <w:r>
        <w:t>Phân tích bổ sung: lớp dữ liệu cần bảo đảm mỗi request mở và đóng phiên làm việc đúng cách, các lỗi ghi dữ liệu được xử lý và ràng buộc không bị bỏ qua.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w:t>
      </w:r>
      <w:r>
        <w:t>ệu, tuyến xử lý và giao diện ở KT2, đồng thời làm rõ phần nào là chức năng đã có và phần nào chỉ là định hướng phát triển.</w:t>
      </w:r>
    </w:p>
    <w:p w14:paraId="5130367B" w14:textId="77777777" w:rsidR="00510A3F" w:rsidRDefault="00595865">
      <w:r>
        <w:lastRenderedPageBreak/>
        <w:t>Về luồng dữ liệu, SQLAlchemy đóng vai trò trung gian giữa mô hình Python và SQLite; seed_data() giúp tạo môi trường trình diễn có dữ liệu nhất quán để kiểm thử các màn hình và quyền.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 Với các dữ liệu theo thời gia</w:t>
      </w:r>
      <w:r>
        <w:t>n như nhật ký, lịch tiêm và tăng trưởng, thứ tự thời gian cũng là một phần quan trọng của ngữ nghĩa dữ liệu.</w:t>
      </w:r>
    </w:p>
    <w:p w14:paraId="41A6DE48" w14:textId="77777777" w:rsidR="00510A3F" w:rsidRDefault="00595865">
      <w:r>
        <w:t xml:space="preserve">Về kiểm soát và đánh giá, khi khối lượng dữ liệu hoặc số người dùng tăng, có thể cân nhắc PostgreSQL/MySQL, nhưng việc chuyển đổi chỉ an toàn nếu mô hình quan hệ, kiểu dữ liệu và quy tắc giao dịch đã được mô tả rõ.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w:t>
      </w:r>
      <w:r>
        <w:t>kết quả thống kê truy về CSDL và AI không vượt qua ranh giới hỗ trợ quản lý đã xác định.</w:t>
      </w:r>
    </w:p>
    <w:p w14:paraId="39AA4294" w14:textId="77777777" w:rsidR="00510A3F" w:rsidRDefault="00595865">
      <w:r>
        <w:t>CSDL SQLite được khởi tạo tự động khi ứng dụng chạy lần đầu. SQLAlchemy quản lý phiên truy cập và đóng kết nối sau mỗi yêu cầu. Dữ liệu mẫu được tạo bằng seed_data(): ba tài khoản, hai chuồng, hai đàn, nhật ký, vaccine, lịch tiêm, số liệu tăng trưởng và một giao dịch xuất bán. Các quan hệ khóa ngoại và ràng buộc nghiệp vụ được kiểm tra trước khi ghi dữ liệu.</w:t>
      </w:r>
    </w:p>
    <w:p w14:paraId="53C8FA1C" w14:textId="77777777" w:rsidR="00510A3F" w:rsidRDefault="00595865">
      <w:pPr>
        <w:pStyle w:val="Heading2"/>
      </w:pPr>
      <w:bookmarkStart w:id="22" w:name="__RefHeading___Toc7358_127804964"/>
      <w:bookmarkEnd w:id="22"/>
      <w:r>
        <w:rPr>
          <w:rFonts w:ascii="Times New Roman" w:eastAsia="Times New Roman" w:hAnsi="Times New Roman" w:cs="Times New Roman"/>
        </w:rPr>
        <w:t>3.8. Tiêu chí 8 - Xử lý lỗi cơ bản</w:t>
      </w:r>
    </w:p>
    <w:p w14:paraId="602FF5E9" w14:textId="77777777" w:rsidR="00510A3F" w:rsidRDefault="00595865">
      <w:r>
        <w:t>Phân tích bổ sung: xử lý lỗi giúp hệ thống phản hồi có kiểm soát thay vì dừng đột ngột hoặc hiển thị thông tin kỹ thuật nhạy cảm.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tuyến xử lý và giao</w:t>
      </w:r>
      <w:r>
        <w:t xml:space="preserve"> diện ở KT2, đồng thời làm rõ phần nào là chức năng đã có và phần nào chỉ là định hướng phát triển.</w:t>
      </w:r>
    </w:p>
    <w:p w14:paraId="2AF9E182" w14:textId="77777777" w:rsidR="00510A3F" w:rsidRDefault="00595865">
      <w:r>
        <w:t xml:space="preserve">Về luồng dữ liệu, 400 dùng cho dữ liệu không hợp lệ, 403 cho thiếu quyền, 404 cho tài nguyên không tồn tại, 409 cho xung đột nghiệp vụ và 500 cho lỗi ngoài dự kiến; mỗi trường hợp cần thông báo tiếng Việt phù hợp với người dùng.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w:t>
      </w:r>
      <w:r>
        <w:lastRenderedPageBreak/>
        <w:t>không rõ nguồn gốc. Với các dữ liệu theo thời gian như nhật ký, lịch tiêm và tăng trưởng, thứ tự thời gian cũng là một phần quan trọng của ngữ nghĩa dữ liệu.</w:t>
      </w:r>
    </w:p>
    <w:p w14:paraId="4F4D075A" w14:textId="77777777" w:rsidR="00510A3F" w:rsidRDefault="00595865">
      <w:r>
        <w:t>Về kiểm soát và đánh giá, kiểm thử lỗi phải xác nhận cả hai điều: người dùng nhận đúng phản hồi và CSDL không bị thay đổi sai sau thao tác thất bại; log kỹ thuật chi tiết nên phục vụ nhà phát triển chứ không hiển thị trực tiếp ra giao diện.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w:t>
      </w:r>
      <w:r>
        <w:t>uy cập được áp dụng đúng, kết quả thống kê truy về CSDL và AI không vượt qua ranh giới hỗ trợ quản lý đã xác định.</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2357"/>
        <w:gridCol w:w="6715"/>
      </w:tblGrid>
      <w:tr w:rsidR="00510A3F" w14:paraId="712E10EF" w14:textId="77777777">
        <w:trPr>
          <w:cantSplit/>
          <w:tblHeader/>
          <w:jc w:val="center"/>
        </w:trPr>
        <w:tc>
          <w:tcPr>
            <w:tcW w:w="2357" w:type="dxa"/>
            <w:tcBorders>
              <w:top w:val="single" w:sz="8" w:space="0" w:color="E1B089"/>
              <w:left w:val="single" w:sz="8" w:space="0" w:color="E1B089"/>
              <w:bottom w:val="single" w:sz="4" w:space="0" w:color="D5DCE3"/>
              <w:right w:val="single" w:sz="4" w:space="0" w:color="E2E6EA"/>
            </w:tcBorders>
            <w:shd w:val="clear" w:color="auto" w:fill="C55A11"/>
            <w:vAlign w:val="center"/>
          </w:tcPr>
          <w:p w14:paraId="591FDA57" w14:textId="77777777" w:rsidR="00510A3F" w:rsidRDefault="00595865">
            <w:pPr>
              <w:pStyle w:val="BangBaoCaoGon"/>
              <w:spacing w:after="0" w:line="240" w:lineRule="auto"/>
              <w:jc w:val="center"/>
              <w:rPr>
                <w:rFonts w:cs="Times New Roman"/>
                <w:szCs w:val="26"/>
              </w:rPr>
            </w:pPr>
            <w:r>
              <w:rPr>
                <w:rFonts w:cs="Times New Roman"/>
                <w:b/>
                <w:color w:val="FFFFFF"/>
                <w:szCs w:val="26"/>
              </w:rPr>
              <w:t>Tình huống</w:t>
            </w:r>
          </w:p>
        </w:tc>
        <w:tc>
          <w:tcPr>
            <w:tcW w:w="6714" w:type="dxa"/>
            <w:tcBorders>
              <w:top w:val="single" w:sz="8" w:space="0" w:color="E1B089"/>
              <w:left w:val="single" w:sz="4" w:space="0" w:color="E2E6EA"/>
              <w:bottom w:val="single" w:sz="4" w:space="0" w:color="D5DCE3"/>
              <w:right w:val="single" w:sz="8" w:space="0" w:color="E1B089"/>
            </w:tcBorders>
            <w:shd w:val="clear" w:color="auto" w:fill="C55A11"/>
            <w:vAlign w:val="center"/>
          </w:tcPr>
          <w:p w14:paraId="360822DC" w14:textId="77777777" w:rsidR="00510A3F" w:rsidRDefault="00595865">
            <w:pPr>
              <w:pStyle w:val="BangBaoCaoGon"/>
              <w:spacing w:after="0" w:line="240" w:lineRule="auto"/>
              <w:jc w:val="center"/>
              <w:rPr>
                <w:rFonts w:cs="Times New Roman"/>
                <w:szCs w:val="26"/>
              </w:rPr>
            </w:pPr>
            <w:r>
              <w:rPr>
                <w:rFonts w:cs="Times New Roman"/>
                <w:b/>
                <w:color w:val="FFFFFF"/>
                <w:szCs w:val="26"/>
              </w:rPr>
              <w:t>Cách xử lý</w:t>
            </w:r>
          </w:p>
        </w:tc>
      </w:tr>
      <w:tr w:rsidR="00510A3F" w14:paraId="374545D2" w14:textId="77777777">
        <w:trPr>
          <w:cantSplit/>
          <w:jc w:val="center"/>
        </w:trPr>
        <w:tc>
          <w:tcPr>
            <w:tcW w:w="2357" w:type="dxa"/>
            <w:tcBorders>
              <w:top w:val="single" w:sz="4" w:space="0" w:color="D5DCE3"/>
              <w:left w:val="single" w:sz="8" w:space="0" w:color="E1B089"/>
              <w:bottom w:val="single" w:sz="4" w:space="0" w:color="D5DCE3"/>
              <w:right w:val="single" w:sz="4" w:space="0" w:color="E2E6EA"/>
            </w:tcBorders>
            <w:shd w:val="clear" w:color="auto" w:fill="FFFFFF"/>
            <w:vAlign w:val="center"/>
          </w:tcPr>
          <w:p w14:paraId="0F4C97D0" w14:textId="77777777" w:rsidR="00510A3F" w:rsidRDefault="00595865">
            <w:pPr>
              <w:pStyle w:val="BangBaoCaoGon"/>
              <w:spacing w:after="0" w:line="240" w:lineRule="auto"/>
              <w:jc w:val="center"/>
              <w:rPr>
                <w:rFonts w:cs="Times New Roman"/>
                <w:szCs w:val="26"/>
              </w:rPr>
            </w:pPr>
            <w:r>
              <w:rPr>
                <w:rFonts w:cs="Times New Roman"/>
                <w:color w:val="222222"/>
                <w:szCs w:val="26"/>
              </w:rPr>
              <w:t>Sai đăng nhập</w:t>
            </w:r>
          </w:p>
        </w:tc>
        <w:tc>
          <w:tcPr>
            <w:tcW w:w="6714" w:type="dxa"/>
            <w:tcBorders>
              <w:top w:val="single" w:sz="4" w:space="0" w:color="D5DCE3"/>
              <w:left w:val="single" w:sz="4" w:space="0" w:color="E2E6EA"/>
              <w:bottom w:val="single" w:sz="4" w:space="0" w:color="D5DCE3"/>
              <w:right w:val="single" w:sz="8" w:space="0" w:color="E1B089"/>
            </w:tcBorders>
            <w:shd w:val="clear" w:color="auto" w:fill="FFFFFF"/>
            <w:vAlign w:val="center"/>
          </w:tcPr>
          <w:p w14:paraId="0868CB20" w14:textId="77777777" w:rsidR="00510A3F" w:rsidRDefault="00595865">
            <w:pPr>
              <w:pStyle w:val="BangBaoCaoGon"/>
              <w:spacing w:after="0" w:line="240" w:lineRule="auto"/>
              <w:rPr>
                <w:rFonts w:cs="Times New Roman"/>
                <w:szCs w:val="26"/>
              </w:rPr>
            </w:pPr>
            <w:r>
              <w:rPr>
                <w:rFonts w:cs="Times New Roman"/>
                <w:color w:val="222222"/>
                <w:szCs w:val="26"/>
              </w:rPr>
              <w:t>Thông báo tên đăng nhập hoặc mật khẩu không đúng; không tạo phiên.</w:t>
            </w:r>
          </w:p>
        </w:tc>
      </w:tr>
      <w:tr w:rsidR="00510A3F" w14:paraId="3E2E06FE" w14:textId="77777777">
        <w:trPr>
          <w:cantSplit/>
          <w:jc w:val="center"/>
        </w:trPr>
        <w:tc>
          <w:tcPr>
            <w:tcW w:w="2357" w:type="dxa"/>
            <w:tcBorders>
              <w:top w:val="single" w:sz="4" w:space="0" w:color="D5DCE3"/>
              <w:left w:val="single" w:sz="8" w:space="0" w:color="E1B089"/>
              <w:bottom w:val="single" w:sz="4" w:space="0" w:color="D5DCE3"/>
              <w:right w:val="single" w:sz="4" w:space="0" w:color="E2E6EA"/>
            </w:tcBorders>
            <w:shd w:val="clear" w:color="auto" w:fill="FDF1E8"/>
            <w:vAlign w:val="center"/>
          </w:tcPr>
          <w:p w14:paraId="77944FCB" w14:textId="77777777" w:rsidR="00510A3F" w:rsidRDefault="00595865">
            <w:pPr>
              <w:pStyle w:val="BangBaoCaoGon"/>
              <w:spacing w:after="0" w:line="240" w:lineRule="auto"/>
              <w:jc w:val="center"/>
              <w:rPr>
                <w:rFonts w:cs="Times New Roman"/>
                <w:szCs w:val="26"/>
              </w:rPr>
            </w:pPr>
            <w:r>
              <w:rPr>
                <w:rFonts w:cs="Times New Roman"/>
                <w:color w:val="222222"/>
                <w:szCs w:val="26"/>
              </w:rPr>
              <w:t>Thiếu quyền</w:t>
            </w:r>
          </w:p>
        </w:tc>
        <w:tc>
          <w:tcPr>
            <w:tcW w:w="6714" w:type="dxa"/>
            <w:tcBorders>
              <w:top w:val="single" w:sz="4" w:space="0" w:color="D5DCE3"/>
              <w:left w:val="single" w:sz="4" w:space="0" w:color="E2E6EA"/>
              <w:bottom w:val="single" w:sz="4" w:space="0" w:color="D5DCE3"/>
              <w:right w:val="single" w:sz="8" w:space="0" w:color="E1B089"/>
            </w:tcBorders>
            <w:shd w:val="clear" w:color="auto" w:fill="FDF1E8"/>
            <w:vAlign w:val="center"/>
          </w:tcPr>
          <w:p w14:paraId="0FC61C08" w14:textId="77777777" w:rsidR="00510A3F" w:rsidRDefault="00595865">
            <w:pPr>
              <w:pStyle w:val="BangBaoCaoGon"/>
              <w:spacing w:after="0" w:line="240" w:lineRule="auto"/>
              <w:rPr>
                <w:rFonts w:cs="Times New Roman"/>
                <w:szCs w:val="26"/>
              </w:rPr>
            </w:pPr>
            <w:r>
              <w:rPr>
                <w:rFonts w:cs="Times New Roman"/>
                <w:color w:val="222222"/>
                <w:szCs w:val="26"/>
              </w:rPr>
              <w:t>HTTP 403 với thông báo tài khoản không có quyền.</w:t>
            </w:r>
          </w:p>
        </w:tc>
      </w:tr>
      <w:tr w:rsidR="00510A3F" w14:paraId="54E688B1" w14:textId="77777777">
        <w:trPr>
          <w:cantSplit/>
          <w:jc w:val="center"/>
        </w:trPr>
        <w:tc>
          <w:tcPr>
            <w:tcW w:w="2357" w:type="dxa"/>
            <w:tcBorders>
              <w:top w:val="single" w:sz="4" w:space="0" w:color="D5DCE3"/>
              <w:left w:val="single" w:sz="8" w:space="0" w:color="E1B089"/>
              <w:bottom w:val="single" w:sz="4" w:space="0" w:color="D5DCE3"/>
              <w:right w:val="single" w:sz="4" w:space="0" w:color="E2E6EA"/>
            </w:tcBorders>
            <w:shd w:val="clear" w:color="auto" w:fill="FFFFFF"/>
            <w:vAlign w:val="center"/>
          </w:tcPr>
          <w:p w14:paraId="06CF1EEF" w14:textId="77777777" w:rsidR="00510A3F" w:rsidRDefault="00595865">
            <w:pPr>
              <w:pStyle w:val="BangBaoCaoGon"/>
              <w:spacing w:after="0" w:line="240" w:lineRule="auto"/>
              <w:jc w:val="center"/>
              <w:rPr>
                <w:rFonts w:cs="Times New Roman"/>
                <w:szCs w:val="26"/>
              </w:rPr>
            </w:pPr>
            <w:r>
              <w:rPr>
                <w:rFonts w:cs="Times New Roman"/>
                <w:color w:val="222222"/>
                <w:szCs w:val="26"/>
              </w:rPr>
              <w:t>Không tìm thấy</w:t>
            </w:r>
          </w:p>
        </w:tc>
        <w:tc>
          <w:tcPr>
            <w:tcW w:w="6714" w:type="dxa"/>
            <w:tcBorders>
              <w:top w:val="single" w:sz="4" w:space="0" w:color="D5DCE3"/>
              <w:left w:val="single" w:sz="4" w:space="0" w:color="E2E6EA"/>
              <w:bottom w:val="single" w:sz="4" w:space="0" w:color="D5DCE3"/>
              <w:right w:val="single" w:sz="8" w:space="0" w:color="E1B089"/>
            </w:tcBorders>
            <w:shd w:val="clear" w:color="auto" w:fill="FFFFFF"/>
            <w:vAlign w:val="center"/>
          </w:tcPr>
          <w:p w14:paraId="52E27670" w14:textId="77777777" w:rsidR="00510A3F" w:rsidRDefault="00595865">
            <w:pPr>
              <w:pStyle w:val="BangBaoCaoGon"/>
              <w:spacing w:after="0" w:line="240" w:lineRule="auto"/>
              <w:rPr>
                <w:rFonts w:cs="Times New Roman"/>
                <w:szCs w:val="26"/>
              </w:rPr>
            </w:pPr>
            <w:r>
              <w:rPr>
                <w:rFonts w:cs="Times New Roman"/>
                <w:color w:val="222222"/>
                <w:szCs w:val="26"/>
              </w:rPr>
              <w:t>HTTP 404, hiển thị trang lỗi tiếng Việt.</w:t>
            </w:r>
          </w:p>
        </w:tc>
      </w:tr>
      <w:tr w:rsidR="00510A3F" w14:paraId="3DDA5C57" w14:textId="77777777">
        <w:trPr>
          <w:cantSplit/>
          <w:jc w:val="center"/>
        </w:trPr>
        <w:tc>
          <w:tcPr>
            <w:tcW w:w="2357" w:type="dxa"/>
            <w:tcBorders>
              <w:top w:val="single" w:sz="4" w:space="0" w:color="D5DCE3"/>
              <w:left w:val="single" w:sz="8" w:space="0" w:color="E1B089"/>
              <w:bottom w:val="single" w:sz="4" w:space="0" w:color="D5DCE3"/>
              <w:right w:val="single" w:sz="4" w:space="0" w:color="E2E6EA"/>
            </w:tcBorders>
            <w:shd w:val="clear" w:color="auto" w:fill="FDF1E8"/>
            <w:vAlign w:val="center"/>
          </w:tcPr>
          <w:p w14:paraId="2B16DE9F" w14:textId="77777777" w:rsidR="00510A3F" w:rsidRDefault="00595865">
            <w:pPr>
              <w:pStyle w:val="BangBaoCaoGon"/>
              <w:spacing w:after="0" w:line="240" w:lineRule="auto"/>
              <w:jc w:val="center"/>
              <w:rPr>
                <w:rFonts w:cs="Times New Roman"/>
                <w:szCs w:val="26"/>
              </w:rPr>
            </w:pPr>
            <w:r>
              <w:rPr>
                <w:rFonts w:cs="Times New Roman"/>
                <w:color w:val="222222"/>
                <w:szCs w:val="26"/>
              </w:rPr>
              <w:t>Dữ liệu không hợp lệ</w:t>
            </w:r>
          </w:p>
        </w:tc>
        <w:tc>
          <w:tcPr>
            <w:tcW w:w="6714" w:type="dxa"/>
            <w:tcBorders>
              <w:top w:val="single" w:sz="4" w:space="0" w:color="D5DCE3"/>
              <w:left w:val="single" w:sz="4" w:space="0" w:color="E2E6EA"/>
              <w:bottom w:val="single" w:sz="4" w:space="0" w:color="D5DCE3"/>
              <w:right w:val="single" w:sz="8" w:space="0" w:color="E1B089"/>
            </w:tcBorders>
            <w:shd w:val="clear" w:color="auto" w:fill="FDF1E8"/>
            <w:vAlign w:val="center"/>
          </w:tcPr>
          <w:p w14:paraId="276737F4" w14:textId="77777777" w:rsidR="00510A3F" w:rsidRDefault="00595865">
            <w:pPr>
              <w:pStyle w:val="BangBaoCaoGon"/>
              <w:spacing w:after="0" w:line="240" w:lineRule="auto"/>
              <w:rPr>
                <w:rFonts w:cs="Times New Roman"/>
                <w:szCs w:val="26"/>
              </w:rPr>
            </w:pPr>
            <w:r>
              <w:rPr>
                <w:rFonts w:cs="Times New Roman"/>
                <w:color w:val="222222"/>
                <w:szCs w:val="26"/>
              </w:rPr>
              <w:t>HTTP 400 cho số lượng/khối lượng không dương, mã đàn trùng, tham chiếu không tồn tại.</w:t>
            </w:r>
          </w:p>
        </w:tc>
      </w:tr>
      <w:tr w:rsidR="00510A3F" w14:paraId="00BC1658" w14:textId="77777777">
        <w:trPr>
          <w:cantSplit/>
          <w:jc w:val="center"/>
        </w:trPr>
        <w:tc>
          <w:tcPr>
            <w:tcW w:w="2357" w:type="dxa"/>
            <w:tcBorders>
              <w:top w:val="single" w:sz="4" w:space="0" w:color="D5DCE3"/>
              <w:left w:val="single" w:sz="8" w:space="0" w:color="E1B089"/>
              <w:bottom w:val="single" w:sz="4" w:space="0" w:color="D5DCE3"/>
              <w:right w:val="single" w:sz="4" w:space="0" w:color="E2E6EA"/>
            </w:tcBorders>
            <w:shd w:val="clear" w:color="auto" w:fill="FFFFFF"/>
            <w:vAlign w:val="center"/>
          </w:tcPr>
          <w:p w14:paraId="7D154121" w14:textId="77777777" w:rsidR="00510A3F" w:rsidRDefault="00595865">
            <w:pPr>
              <w:pStyle w:val="BangBaoCaoGon"/>
              <w:spacing w:after="0" w:line="240" w:lineRule="auto"/>
              <w:jc w:val="center"/>
              <w:rPr>
                <w:rFonts w:cs="Times New Roman"/>
                <w:szCs w:val="26"/>
              </w:rPr>
            </w:pPr>
            <w:r>
              <w:rPr>
                <w:rFonts w:cs="Times New Roman"/>
                <w:color w:val="222222"/>
                <w:szCs w:val="26"/>
              </w:rPr>
              <w:t>Xung đột nghiệp vụ</w:t>
            </w:r>
          </w:p>
        </w:tc>
        <w:tc>
          <w:tcPr>
            <w:tcW w:w="6714" w:type="dxa"/>
            <w:tcBorders>
              <w:top w:val="single" w:sz="4" w:space="0" w:color="D5DCE3"/>
              <w:left w:val="single" w:sz="4" w:space="0" w:color="E2E6EA"/>
              <w:bottom w:val="single" w:sz="4" w:space="0" w:color="D5DCE3"/>
              <w:right w:val="single" w:sz="8" w:space="0" w:color="E1B089"/>
            </w:tcBorders>
            <w:shd w:val="clear" w:color="auto" w:fill="FFFFFF"/>
            <w:vAlign w:val="center"/>
          </w:tcPr>
          <w:p w14:paraId="337092CA" w14:textId="77777777" w:rsidR="00510A3F" w:rsidRDefault="00595865">
            <w:pPr>
              <w:pStyle w:val="BangBaoCaoGon"/>
              <w:spacing w:after="0" w:line="240" w:lineRule="auto"/>
              <w:rPr>
                <w:rFonts w:cs="Times New Roman"/>
                <w:szCs w:val="26"/>
              </w:rPr>
            </w:pPr>
            <w:r>
              <w:rPr>
                <w:rFonts w:cs="Times New Roman"/>
                <w:color w:val="222222"/>
                <w:szCs w:val="26"/>
              </w:rPr>
              <w:t>HTTP 409 khi xóa đàn đã có nhật ký/lịch tiêm/tăng trưởng.</w:t>
            </w:r>
          </w:p>
        </w:tc>
      </w:tr>
      <w:tr w:rsidR="00510A3F" w14:paraId="40EAAA15" w14:textId="77777777">
        <w:trPr>
          <w:cantSplit/>
          <w:jc w:val="center"/>
        </w:trPr>
        <w:tc>
          <w:tcPr>
            <w:tcW w:w="2357" w:type="dxa"/>
            <w:tcBorders>
              <w:top w:val="single" w:sz="4" w:space="0" w:color="D5DCE3"/>
              <w:left w:val="single" w:sz="8" w:space="0" w:color="E1B089"/>
              <w:bottom w:val="single" w:sz="8" w:space="0" w:color="E1B089"/>
              <w:right w:val="single" w:sz="4" w:space="0" w:color="E2E6EA"/>
            </w:tcBorders>
            <w:shd w:val="clear" w:color="auto" w:fill="FDF1E8"/>
            <w:vAlign w:val="center"/>
          </w:tcPr>
          <w:p w14:paraId="4AB1E1F8" w14:textId="77777777" w:rsidR="00510A3F" w:rsidRDefault="00595865">
            <w:pPr>
              <w:pStyle w:val="BangBaoCaoGon"/>
              <w:spacing w:after="0" w:line="240" w:lineRule="auto"/>
              <w:jc w:val="center"/>
              <w:rPr>
                <w:rFonts w:cs="Times New Roman"/>
                <w:szCs w:val="26"/>
              </w:rPr>
            </w:pPr>
            <w:r>
              <w:rPr>
                <w:rFonts w:cs="Times New Roman"/>
                <w:color w:val="222222"/>
                <w:szCs w:val="26"/>
              </w:rPr>
              <w:t>Lỗi ngoài dự kiến</w:t>
            </w:r>
          </w:p>
        </w:tc>
        <w:tc>
          <w:tcPr>
            <w:tcW w:w="6714" w:type="dxa"/>
            <w:tcBorders>
              <w:top w:val="single" w:sz="4" w:space="0" w:color="D5DCE3"/>
              <w:left w:val="single" w:sz="4" w:space="0" w:color="E2E6EA"/>
              <w:bottom w:val="single" w:sz="8" w:space="0" w:color="E1B089"/>
              <w:right w:val="single" w:sz="8" w:space="0" w:color="E1B089"/>
            </w:tcBorders>
            <w:shd w:val="clear" w:color="auto" w:fill="FDF1E8"/>
            <w:vAlign w:val="center"/>
          </w:tcPr>
          <w:p w14:paraId="2536C32F" w14:textId="77777777" w:rsidR="00510A3F" w:rsidRDefault="00595865">
            <w:pPr>
              <w:pStyle w:val="BangBaoCaoGon"/>
              <w:spacing w:after="0" w:line="240" w:lineRule="auto"/>
              <w:rPr>
                <w:rFonts w:cs="Times New Roman"/>
                <w:szCs w:val="26"/>
              </w:rPr>
            </w:pPr>
            <w:r>
              <w:rPr>
                <w:rFonts w:cs="Times New Roman"/>
                <w:color w:val="222222"/>
                <w:szCs w:val="26"/>
              </w:rPr>
              <w:t>HTTP 500, không hiện chi tiết kỹ thuật nhạy cảm cho người dùng.</w:t>
            </w:r>
          </w:p>
        </w:tc>
      </w:tr>
    </w:tbl>
    <w:p w14:paraId="058BB077" w14:textId="77777777" w:rsidR="00510A3F" w:rsidRDefault="00510A3F">
      <w:pPr>
        <w:spacing w:after="20"/>
      </w:pPr>
    </w:p>
    <w:p w14:paraId="5AFD679F" w14:textId="77777777" w:rsidR="00510A3F" w:rsidRDefault="00595865">
      <w:pPr>
        <w:pStyle w:val="Heading2"/>
      </w:pPr>
      <w:bookmarkStart w:id="23" w:name="__RefHeading___Toc7360_127804964"/>
      <w:bookmarkEnd w:id="23"/>
      <w:r>
        <w:rPr>
          <w:rFonts w:ascii="Times New Roman" w:eastAsia="Times New Roman" w:hAnsi="Times New Roman" w:cs="Times New Roman"/>
        </w:rPr>
        <w:t>3.9. Tiêu chí 9 - Minh chứng sử dụng AI khi lập trình</w:t>
      </w:r>
    </w:p>
    <w:p w14:paraId="467D26E9" w14:textId="77777777" w:rsidR="00510A3F" w:rsidRDefault="00595865">
      <w:r>
        <w:t>Phân tích bổ sung: minh chứng khi lập trình tập trung vào cách AI hỗ trợ sinh cấu trúc hoặc gợi ý giải pháp và cách sinh viên kiểm tra lại trước khi đưa vào mã nguồn.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w:t>
      </w:r>
      <w:r>
        <w:t xml:space="preserve"> kế bảng dữ liệu, tuyến xử lý và giao diện ở KT2, đồng thời làm rõ phần nào là chức năng đã có và phần nào chỉ là định hướng phát triển.</w:t>
      </w:r>
    </w:p>
    <w:p w14:paraId="4A4AA4EA" w14:textId="77777777" w:rsidR="00510A3F" w:rsidRDefault="00595865">
      <w:r>
        <w:t>Về luồng dữ liệu, các ví dụ quan trọng gồm thay phương án mật khẩu đơn giản bằng PBKDF2 có muối, thu hẹp quyền xóa, chặn xóa đàn có liên quan và giới hạn AI chỉ diễn giải dữ liệu; đây là các chỉnh sửa thể hiện người thực hiện không sao chép máy móc.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w:t>
      </w:r>
      <w:r>
        <w:t xml:space="preserve">ựa trên thông tin không rõ nguồn gốc. Với các dữ liệu theo thời gian như </w:t>
      </w:r>
      <w:r>
        <w:lastRenderedPageBreak/>
        <w:t>nhật ký, lịch tiêm và tăng trưởng, thứ tự thời gian cũng là một phần quan trọng của ngữ nghĩa dữ liệu.</w:t>
      </w:r>
    </w:p>
    <w:p w14:paraId="2CA590E8" w14:textId="77777777" w:rsidR="00510A3F" w:rsidRDefault="00595865">
      <w:r>
        <w:t>Về kiểm soát và đánh giá, nhật ký prompt, phản hồi, đoạn mã liên quan và kết quả test nên được lưu cùng nhau để người đánh giá có thể theo dõi từ gợi ý ban đầu đến phiên bản cuối đã kiểm chứng.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 thống kê truy</w:t>
      </w:r>
      <w:r>
        <w:t xml:space="preserve"> về CSDL và AI không vượt qua ranh giới hỗ trợ quản lý đã xác định.</w:t>
      </w:r>
    </w:p>
    <w:p w14:paraId="66B4DD56" w14:textId="77777777" w:rsidR="00510A3F" w:rsidRDefault="00595865">
      <w:r>
        <w:t>Trong quá trình viết mã, AI được dùng để gợi ý cấu trúc FastAPI, mô hình SQLAlchemy, kiểm tra phân quyền và luồng trợ lý AI. Sinh viên không chép nguyên trạng: phương án mật khẩu đơn giản được thay bằng PBKDF2 có muối; quyền xóa được thu hẹp về Quản lý; xóa đàn có dữ liệu liên quan bị chặn; AI chỉ diễn giải dữ liệu và phải lưu nhật ký prompt/phản hồi. File docs/NHAT_KY_AI.md lưu bốn lần sử dụng AI kèm phần kiểm chứng/chỉnh sửa.</w:t>
      </w:r>
    </w:p>
    <w:p w14:paraId="439C09E7" w14:textId="77777777" w:rsidR="00510A3F" w:rsidRDefault="00595865">
      <w:pPr>
        <w:pStyle w:val="Heading2"/>
      </w:pPr>
      <w:bookmarkStart w:id="24" w:name="__RefHeading___Toc7362_127804964"/>
      <w:bookmarkEnd w:id="24"/>
      <w:r>
        <w:rPr>
          <w:rFonts w:ascii="Times New Roman" w:eastAsia="Times New Roman" w:hAnsi="Times New Roman" w:cs="Times New Roman"/>
        </w:rPr>
        <w:t>3.10. Tiêu chí 10 - Quản lý mã nguồn và tài liệu chạy thử</w:t>
      </w:r>
    </w:p>
    <w:p w14:paraId="5434BEB4" w14:textId="77777777" w:rsidR="00510A3F" w:rsidRDefault="00595865">
      <w:r>
        <w:t xml:space="preserve">Phân tích bổ sung: quản lý mã nguồn và tài liệu chạy thử giúp người khác có thể lấy dự án, cài đặt đúng môi trường và kiểm tra lại kết quả.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tuyến xử </w:t>
      </w:r>
      <w:r>
        <w:t>lý và giao diện ở KT2, đồng thời làm rõ phần nào là chức năng đã có và phần nào chỉ là định hướng phát triển.</w:t>
      </w:r>
    </w:p>
    <w:p w14:paraId="0684ECCA" w14:textId="77777777" w:rsidR="00510A3F" w:rsidRDefault="00595865">
      <w:r>
        <w:t>Về luồng dữ liệu, README, requirements.txt, .env.example và .gitignore tạo bộ tài liệu tối thiểu; lịch sử commit có nội dung rõ cho biết dự án phát triển theo từng bước thay vì chỉ có một lần nộp mã cuối.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 Với các</w:t>
      </w:r>
      <w:r>
        <w:t xml:space="preserve"> dữ liệu theo thời gian như nhật ký, lịch tiêm và tăng trưởng, thứ tự thời gian cũng là một phần quan trọng của ngữ nghĩa dữ liệu.</w:t>
      </w:r>
    </w:p>
    <w:p w14:paraId="347CBC5A" w14:textId="77777777" w:rsidR="00510A3F" w:rsidRDefault="00595865">
      <w:r>
        <w:t xml:space="preserve">Về kiểm soát và đánh giá, khi tiếp tục phát triển nên commit theo thay đổi nhỏ có ý nghĩa, không lưu khóa bí mật, ghi rõ cách tạo dữ liệu mẫu và luôn cập nhật hướng dẫn chạy nếu lệnh hoặc cấu trúc thư mục thay đổi. Những nguyên tắc này không bổ sung một chức năng mới ngoài báo cáo gốc mà làm rõ tiêu chí chất lượng của chức năng đã </w:t>
      </w:r>
      <w:r>
        <w:lastRenderedPageBreak/>
        <w:t>nêu. Khi bảo vệ hoặc nghiệm thu, có thể dùng các tình huống đầu vào cụ thể để chứng minh: dữ liệu hợp lệ được chấp nhận, dữ liệu sai bị từ chối, quyền truy cập được áp dụng đúng, kết quả thống kê truy về CSDL và AI không vượt qua ranh giới hỗ trợ quản lý đã xác định.</w:t>
      </w:r>
    </w:p>
    <w:p w14:paraId="3052A0AA" w14:textId="77777777" w:rsidR="00510A3F" w:rsidRDefault="00595865">
      <w:r>
        <w:t>Dự án có README.md, requirements.txt, .env.example và .gitignore. README ghi cách tạo môi trường ảo, cài thư viện, chạy uvicorn, tài khoản demo và lệnh kiểm thử. Khóa thật không lưu trong mã nguồn. Kho Git được khởi tạo với ba commit có ý nghĩa: khởi tạo cấu trúc/CSDL/bảo mật; hoàn thiện đăng nhập/phân quyền/CRUD/giao diện; bổ sung trợ lý AI/kiểm thử/tài liệu.</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1994"/>
        <w:gridCol w:w="7078"/>
      </w:tblGrid>
      <w:tr w:rsidR="00510A3F" w14:paraId="673C9B34" w14:textId="77777777">
        <w:trPr>
          <w:cantSplit/>
          <w:tblHeader/>
          <w:jc w:val="center"/>
        </w:trPr>
        <w:tc>
          <w:tcPr>
            <w:tcW w:w="1994" w:type="dxa"/>
            <w:tcBorders>
              <w:top w:val="single" w:sz="8" w:space="0" w:color="B7C0CC"/>
              <w:left w:val="single" w:sz="8" w:space="0" w:color="B7C0CC"/>
              <w:bottom w:val="single" w:sz="4" w:space="0" w:color="D5DCE3"/>
              <w:right w:val="single" w:sz="4" w:space="0" w:color="E2E6EA"/>
            </w:tcBorders>
            <w:shd w:val="clear" w:color="auto" w:fill="44546A"/>
            <w:vAlign w:val="center"/>
          </w:tcPr>
          <w:p w14:paraId="6CEA56AC" w14:textId="77777777" w:rsidR="00510A3F" w:rsidRDefault="00595865">
            <w:pPr>
              <w:pStyle w:val="BangBaoCaoGon"/>
              <w:spacing w:after="0" w:line="240" w:lineRule="auto"/>
              <w:jc w:val="center"/>
              <w:rPr>
                <w:rFonts w:cs="Times New Roman"/>
                <w:szCs w:val="26"/>
              </w:rPr>
            </w:pPr>
            <w:r>
              <w:rPr>
                <w:rFonts w:cs="Times New Roman"/>
                <w:b/>
                <w:color w:val="FFFFFF"/>
                <w:szCs w:val="26"/>
              </w:rPr>
              <w:t>Mã commit</w:t>
            </w:r>
          </w:p>
        </w:tc>
        <w:tc>
          <w:tcPr>
            <w:tcW w:w="7077" w:type="dxa"/>
            <w:tcBorders>
              <w:top w:val="single" w:sz="8" w:space="0" w:color="B7C0CC"/>
              <w:left w:val="single" w:sz="4" w:space="0" w:color="E2E6EA"/>
              <w:bottom w:val="single" w:sz="4" w:space="0" w:color="D5DCE3"/>
              <w:right w:val="single" w:sz="8" w:space="0" w:color="B7C0CC"/>
            </w:tcBorders>
            <w:shd w:val="clear" w:color="auto" w:fill="44546A"/>
            <w:vAlign w:val="center"/>
          </w:tcPr>
          <w:p w14:paraId="750BF82C" w14:textId="77777777" w:rsidR="00510A3F" w:rsidRDefault="00595865">
            <w:pPr>
              <w:pStyle w:val="BangBaoCaoGon"/>
              <w:spacing w:after="0" w:line="240" w:lineRule="auto"/>
              <w:jc w:val="center"/>
              <w:rPr>
                <w:rFonts w:cs="Times New Roman"/>
                <w:szCs w:val="26"/>
              </w:rPr>
            </w:pPr>
            <w:r>
              <w:rPr>
                <w:rFonts w:cs="Times New Roman"/>
                <w:b/>
                <w:color w:val="FFFFFF"/>
                <w:szCs w:val="26"/>
              </w:rPr>
              <w:t>Nội dung</w:t>
            </w:r>
          </w:p>
        </w:tc>
      </w:tr>
      <w:tr w:rsidR="00510A3F" w14:paraId="0E60DDA8" w14:textId="77777777">
        <w:trPr>
          <w:cantSplit/>
          <w:jc w:val="center"/>
        </w:trPr>
        <w:tc>
          <w:tcPr>
            <w:tcW w:w="1994" w:type="dxa"/>
            <w:tcBorders>
              <w:top w:val="single" w:sz="4" w:space="0" w:color="D5DCE3"/>
              <w:left w:val="single" w:sz="8" w:space="0" w:color="B7C0CC"/>
              <w:bottom w:val="single" w:sz="4" w:space="0" w:color="D5DCE3"/>
              <w:right w:val="single" w:sz="4" w:space="0" w:color="E2E6EA"/>
            </w:tcBorders>
            <w:shd w:val="clear" w:color="auto" w:fill="FFFFFF"/>
            <w:vAlign w:val="center"/>
          </w:tcPr>
          <w:p w14:paraId="1B1B1766" w14:textId="77777777" w:rsidR="00510A3F" w:rsidRDefault="00595865">
            <w:pPr>
              <w:pStyle w:val="BangBaoCaoGon"/>
              <w:spacing w:after="0" w:line="240" w:lineRule="auto"/>
              <w:jc w:val="center"/>
              <w:rPr>
                <w:rFonts w:cs="Times New Roman"/>
                <w:szCs w:val="26"/>
              </w:rPr>
            </w:pPr>
            <w:r>
              <w:rPr>
                <w:rFonts w:cs="Times New Roman"/>
                <w:color w:val="222222"/>
                <w:szCs w:val="26"/>
              </w:rPr>
              <w:t>27069dc</w:t>
            </w:r>
          </w:p>
        </w:tc>
        <w:tc>
          <w:tcPr>
            <w:tcW w:w="7077" w:type="dxa"/>
            <w:tcBorders>
              <w:top w:val="single" w:sz="4" w:space="0" w:color="D5DCE3"/>
              <w:left w:val="single" w:sz="4" w:space="0" w:color="E2E6EA"/>
              <w:bottom w:val="single" w:sz="4" w:space="0" w:color="D5DCE3"/>
              <w:right w:val="single" w:sz="8" w:space="0" w:color="B7C0CC"/>
            </w:tcBorders>
            <w:shd w:val="clear" w:color="auto" w:fill="FFFFFF"/>
            <w:vAlign w:val="center"/>
          </w:tcPr>
          <w:p w14:paraId="795D610B" w14:textId="77777777" w:rsidR="00510A3F" w:rsidRDefault="00595865">
            <w:pPr>
              <w:pStyle w:val="BangBaoCaoGon"/>
              <w:spacing w:after="0" w:line="240" w:lineRule="auto"/>
              <w:rPr>
                <w:rFonts w:cs="Times New Roman"/>
                <w:szCs w:val="26"/>
              </w:rPr>
            </w:pPr>
            <w:r>
              <w:rPr>
                <w:rFonts w:cs="Times New Roman"/>
                <w:color w:val="222222"/>
                <w:szCs w:val="26"/>
              </w:rPr>
              <w:t>Khởi tạo cấu trúc, CSDL và bảo mật tài khoản</w:t>
            </w:r>
          </w:p>
        </w:tc>
      </w:tr>
      <w:tr w:rsidR="00510A3F" w14:paraId="70D1BE7B" w14:textId="77777777">
        <w:trPr>
          <w:cantSplit/>
          <w:jc w:val="center"/>
        </w:trPr>
        <w:tc>
          <w:tcPr>
            <w:tcW w:w="1994" w:type="dxa"/>
            <w:tcBorders>
              <w:top w:val="single" w:sz="4" w:space="0" w:color="D5DCE3"/>
              <w:left w:val="single" w:sz="8" w:space="0" w:color="B7C0CC"/>
              <w:bottom w:val="single" w:sz="4" w:space="0" w:color="D5DCE3"/>
              <w:right w:val="single" w:sz="4" w:space="0" w:color="E2E6EA"/>
            </w:tcBorders>
            <w:shd w:val="clear" w:color="auto" w:fill="F0F2F5"/>
            <w:vAlign w:val="center"/>
          </w:tcPr>
          <w:p w14:paraId="352436D8" w14:textId="77777777" w:rsidR="00510A3F" w:rsidRDefault="00595865">
            <w:pPr>
              <w:pStyle w:val="BangBaoCaoGon"/>
              <w:spacing w:after="0" w:line="240" w:lineRule="auto"/>
              <w:jc w:val="center"/>
              <w:rPr>
                <w:rFonts w:cs="Times New Roman"/>
                <w:szCs w:val="26"/>
              </w:rPr>
            </w:pPr>
            <w:r>
              <w:rPr>
                <w:rFonts w:cs="Times New Roman"/>
                <w:color w:val="222222"/>
                <w:szCs w:val="26"/>
              </w:rPr>
              <w:t>7647d5c</w:t>
            </w:r>
          </w:p>
        </w:tc>
        <w:tc>
          <w:tcPr>
            <w:tcW w:w="7077" w:type="dxa"/>
            <w:tcBorders>
              <w:top w:val="single" w:sz="4" w:space="0" w:color="D5DCE3"/>
              <w:left w:val="single" w:sz="4" w:space="0" w:color="E2E6EA"/>
              <w:bottom w:val="single" w:sz="4" w:space="0" w:color="D5DCE3"/>
              <w:right w:val="single" w:sz="8" w:space="0" w:color="B7C0CC"/>
            </w:tcBorders>
            <w:shd w:val="clear" w:color="auto" w:fill="F0F2F5"/>
            <w:vAlign w:val="center"/>
          </w:tcPr>
          <w:p w14:paraId="4958DAE1" w14:textId="77777777" w:rsidR="00510A3F" w:rsidRDefault="00595865">
            <w:pPr>
              <w:pStyle w:val="BangBaoCaoGon"/>
              <w:spacing w:after="0" w:line="240" w:lineRule="auto"/>
              <w:rPr>
                <w:rFonts w:cs="Times New Roman"/>
                <w:szCs w:val="26"/>
              </w:rPr>
            </w:pPr>
            <w:r>
              <w:rPr>
                <w:rFonts w:cs="Times New Roman"/>
                <w:color w:val="222222"/>
                <w:szCs w:val="26"/>
              </w:rPr>
              <w:t>Hoàn thiện đăng nhập, phân quyền, CRUD và giao diện</w:t>
            </w:r>
          </w:p>
        </w:tc>
      </w:tr>
      <w:tr w:rsidR="00510A3F" w14:paraId="2DCE1F72" w14:textId="77777777">
        <w:trPr>
          <w:cantSplit/>
          <w:jc w:val="center"/>
        </w:trPr>
        <w:tc>
          <w:tcPr>
            <w:tcW w:w="1994" w:type="dxa"/>
            <w:tcBorders>
              <w:top w:val="single" w:sz="4" w:space="0" w:color="D5DCE3"/>
              <w:left w:val="single" w:sz="8" w:space="0" w:color="B7C0CC"/>
              <w:bottom w:val="single" w:sz="8" w:space="0" w:color="B7C0CC"/>
              <w:right w:val="single" w:sz="4" w:space="0" w:color="E2E6EA"/>
            </w:tcBorders>
            <w:shd w:val="clear" w:color="auto" w:fill="FFFFFF"/>
            <w:vAlign w:val="center"/>
          </w:tcPr>
          <w:p w14:paraId="39855F3B" w14:textId="77777777" w:rsidR="00510A3F" w:rsidRDefault="00595865">
            <w:pPr>
              <w:pStyle w:val="BangBaoCaoGon"/>
              <w:spacing w:after="0" w:line="240" w:lineRule="auto"/>
              <w:jc w:val="center"/>
              <w:rPr>
                <w:rFonts w:cs="Times New Roman"/>
                <w:szCs w:val="26"/>
              </w:rPr>
            </w:pPr>
            <w:r>
              <w:rPr>
                <w:rFonts w:cs="Times New Roman"/>
                <w:color w:val="222222"/>
                <w:szCs w:val="26"/>
              </w:rPr>
              <w:t>053292e</w:t>
            </w:r>
          </w:p>
        </w:tc>
        <w:tc>
          <w:tcPr>
            <w:tcW w:w="7077" w:type="dxa"/>
            <w:tcBorders>
              <w:top w:val="single" w:sz="4" w:space="0" w:color="D5DCE3"/>
              <w:left w:val="single" w:sz="4" w:space="0" w:color="E2E6EA"/>
              <w:bottom w:val="single" w:sz="8" w:space="0" w:color="B7C0CC"/>
              <w:right w:val="single" w:sz="8" w:space="0" w:color="B7C0CC"/>
            </w:tcBorders>
            <w:shd w:val="clear" w:color="auto" w:fill="FFFFFF"/>
            <w:vAlign w:val="center"/>
          </w:tcPr>
          <w:p w14:paraId="4CA33FA9" w14:textId="77777777" w:rsidR="00510A3F" w:rsidRDefault="00595865">
            <w:pPr>
              <w:pStyle w:val="BangBaoCaoGon"/>
              <w:spacing w:after="0" w:line="240" w:lineRule="auto"/>
              <w:rPr>
                <w:rFonts w:cs="Times New Roman"/>
                <w:szCs w:val="26"/>
              </w:rPr>
            </w:pPr>
            <w:r>
              <w:rPr>
                <w:rFonts w:cs="Times New Roman"/>
                <w:color w:val="222222"/>
                <w:szCs w:val="26"/>
              </w:rPr>
              <w:t>Bổ sung trợ lý AI, kiểm thử và tài liệu chạy thử</w:t>
            </w:r>
          </w:p>
        </w:tc>
      </w:tr>
    </w:tbl>
    <w:p w14:paraId="57992537" w14:textId="77777777" w:rsidR="00510A3F" w:rsidRDefault="00595865">
      <w:pPr>
        <w:spacing w:after="20"/>
      </w:pPr>
      <w:r>
        <w:br w:type="page"/>
      </w:r>
    </w:p>
    <w:p w14:paraId="29358FCA" w14:textId="77777777" w:rsidR="00510A3F" w:rsidRDefault="00595865">
      <w:pPr>
        <w:pStyle w:val="Heading1"/>
        <w:pageBreakBefore/>
        <w:spacing w:before="120" w:after="60"/>
      </w:pPr>
      <w:r>
        <w:rPr>
          <w:rFonts w:ascii="Times New Roman" w:eastAsia="Times New Roman" w:hAnsi="Times New Roman"/>
        </w:rPr>
        <w:lastRenderedPageBreak/>
        <w:t>CHƯƠNG 4. BÀI KIỂM TRA THƯỜNG XUYÊN 3 - TÍCH HỢP, KIỂM THỬ VÀ TỐI ƯU AI</w:t>
      </w:r>
    </w:p>
    <w:p w14:paraId="06DA05F0" w14:textId="77777777" w:rsidR="00510A3F" w:rsidRDefault="00595865">
      <w:r>
        <w:t>Bài kiểm tra thường xuyên 3 kế thừa trực tiếp kiến trúc và dữ liệu của KT1-KT2. Thay vì xây một chatbot tách rời, AI được đặt trong lớp dịch vụ của hệ thống quản lý chăn nuôi và chỉ nhận dữ liệu đã được truy vấn theo đúng đàn, đúng quyền người dùng và đúng phạm vi nghiệp vụ. Mục tiêu của phần này là chứng minh AI phục vụ công việc quản lý thật: tóm tắt tình trạng đàn, nhắc các lịch cần chú ý và diễn giải xu hướng tăng trưởng; đồng thời vẫn giữ nguyên nguyên tắc AI không chẩn đoán bệnh, không kê thuốc và khô</w:t>
      </w:r>
      <w:r>
        <w:t>ng thay thế chuyên gia.</w:t>
      </w:r>
    </w:p>
    <w:p w14:paraId="75227B96" w14:textId="77777777" w:rsidR="00510A3F" w:rsidRDefault="00595865">
      <w:r>
        <w:t>Luồng KT3 được tổ chức theo chuỗi: người dùng chọn đàn → hệ thống kiểm tra phiên và quyền → truy vấn dữ liệu liên quan → lọc/chuẩn hóa dữ liệu → tạo system prompt và user prompt → gọi model qua AIService → kiểm tra cấu trúc phản hồi → lưu nhật ký prompt/phản hồi → hiển thị kết quả và cảnh báo. Nếu API lỗi hoặc đầu ra không hợp lệ, hệ thống chuyển sang thông báo an toàn hoặc phương án tổng hợp cục bộ thay vì làm gián đoạn các chức năng quản lý cốt lõi.</w:t>
      </w:r>
    </w:p>
    <w:p w14:paraId="46EC1A8F" w14:textId="77777777" w:rsidR="00510A3F" w:rsidRDefault="00595865">
      <w:pPr>
        <w:pStyle w:val="Heading2"/>
        <w:spacing w:before="120" w:after="60"/>
      </w:pPr>
      <w:r>
        <w:rPr>
          <w:rFonts w:ascii="Times New Roman" w:eastAsia="Times New Roman" w:hAnsi="Times New Roman"/>
        </w:rPr>
        <w:t>4.1. Tiêu chí 1 - Tích hợp được chức năng AI vào hệ thống</w:t>
      </w:r>
    </w:p>
    <w:p w14:paraId="6AC3BD88" w14:textId="77777777" w:rsidR="00510A3F" w:rsidRDefault="00595865">
      <w:r>
        <w:t>Chức năng AI được tích hợp trực tiếp vào trang chi tiết đàn và khu vực tổng quan, không tạo thành một sản phẩm độc lập. Khi người dùng yêu cầu “Tóm tắt bằng AI”, hệ thống lấy nhật ký chăm sóc gần đây, lịch tiêm trong khoảng cần theo dõi và các bản ghi tăng trưởng của đàn đang xem. Dữ liệu này được truyền cho AIService để tạo phần tóm tắt ngắn gọn; kết quả sau đó quay lại đúng màn hình nghiệp vụ để người quản lý có thể đối chiếu với dữ liệu gốc.</w:t>
      </w:r>
    </w:p>
    <w:p w14:paraId="724B0596" w14:textId="77777777" w:rsidR="00510A3F" w:rsidRDefault="00595865">
      <w:r>
        <w:t>Các phép tính xác định như số ngày đến lịch tiêm, chênh lệch khối lượng, số lượng đàn hoặc tổng doanh thu vẫn do chương trình tính. AI chỉ đảm nhiệm phần diễn giải ngôn ngữ và sắp xếp thông tin ưu tiên. Cách tách này giảm nguy cơ mô hình tự tạo số liệu và giúp kiểm thử được từng phần.</w:t>
      </w:r>
    </w:p>
    <w:tbl>
      <w:tblPr>
        <w:tblStyle w:val="TableGrid"/>
        <w:tblW w:w="0" w:type="auto"/>
        <w:jc w:val="center"/>
        <w:tblLook w:val="04A0" w:firstRow="1" w:lastRow="0" w:firstColumn="1" w:lastColumn="0" w:noHBand="0" w:noVBand="1"/>
      </w:tblPr>
      <w:tblGrid>
        <w:gridCol w:w="2265"/>
        <w:gridCol w:w="2264"/>
        <w:gridCol w:w="2264"/>
        <w:gridCol w:w="2264"/>
      </w:tblGrid>
      <w:tr w:rsidR="00510A3F" w14:paraId="2B3024E6" w14:textId="77777777">
        <w:trPr>
          <w:tblHeader/>
          <w:jc w:val="center"/>
        </w:trPr>
        <w:tc>
          <w:tcPr>
            <w:tcW w:w="2268" w:type="dxa"/>
            <w:shd w:val="clear" w:color="auto" w:fill="1F6D7A"/>
            <w:tcMar>
              <w:top w:w="70" w:type="dxa"/>
              <w:left w:w="80" w:type="dxa"/>
              <w:bottom w:w="70" w:type="dxa"/>
              <w:right w:w="80" w:type="dxa"/>
            </w:tcMar>
            <w:vAlign w:val="center"/>
          </w:tcPr>
          <w:p w14:paraId="43223D02" w14:textId="77777777" w:rsidR="00510A3F" w:rsidRDefault="00595865">
            <w:pPr>
              <w:spacing w:after="0" w:line="252" w:lineRule="auto"/>
              <w:ind w:firstLine="0"/>
              <w:jc w:val="left"/>
            </w:pPr>
            <w:r>
              <w:rPr>
                <w:b/>
                <w:color w:val="FFFFFF"/>
                <w:sz w:val="21"/>
              </w:rPr>
              <w:t>Vị trí tích hợp</w:t>
            </w:r>
          </w:p>
        </w:tc>
        <w:tc>
          <w:tcPr>
            <w:tcW w:w="2268" w:type="dxa"/>
            <w:shd w:val="clear" w:color="auto" w:fill="1F6D7A"/>
            <w:tcMar>
              <w:top w:w="70" w:type="dxa"/>
              <w:left w:w="80" w:type="dxa"/>
              <w:bottom w:w="70" w:type="dxa"/>
              <w:right w:w="80" w:type="dxa"/>
            </w:tcMar>
            <w:vAlign w:val="center"/>
          </w:tcPr>
          <w:p w14:paraId="138B56C3" w14:textId="77777777" w:rsidR="00510A3F" w:rsidRDefault="00595865">
            <w:pPr>
              <w:spacing w:after="0" w:line="252" w:lineRule="auto"/>
              <w:ind w:firstLine="0"/>
              <w:jc w:val="left"/>
            </w:pPr>
            <w:r>
              <w:rPr>
                <w:b/>
                <w:color w:val="FFFFFF"/>
                <w:sz w:val="21"/>
              </w:rPr>
              <w:t>Dữ liệu đầu vào</w:t>
            </w:r>
          </w:p>
        </w:tc>
        <w:tc>
          <w:tcPr>
            <w:tcW w:w="2268" w:type="dxa"/>
            <w:shd w:val="clear" w:color="auto" w:fill="1F6D7A"/>
            <w:tcMar>
              <w:top w:w="70" w:type="dxa"/>
              <w:left w:w="80" w:type="dxa"/>
              <w:bottom w:w="70" w:type="dxa"/>
              <w:right w:w="80" w:type="dxa"/>
            </w:tcMar>
            <w:vAlign w:val="center"/>
          </w:tcPr>
          <w:p w14:paraId="638C32EE" w14:textId="77777777" w:rsidR="00510A3F" w:rsidRDefault="00595865">
            <w:pPr>
              <w:spacing w:after="0" w:line="252" w:lineRule="auto"/>
              <w:ind w:firstLine="0"/>
              <w:jc w:val="left"/>
            </w:pPr>
            <w:r>
              <w:rPr>
                <w:b/>
                <w:color w:val="FFFFFF"/>
                <w:sz w:val="21"/>
              </w:rPr>
              <w:t>Vai trò của AI</w:t>
            </w:r>
          </w:p>
        </w:tc>
        <w:tc>
          <w:tcPr>
            <w:tcW w:w="2268" w:type="dxa"/>
            <w:shd w:val="clear" w:color="auto" w:fill="1F6D7A"/>
            <w:tcMar>
              <w:top w:w="70" w:type="dxa"/>
              <w:left w:w="80" w:type="dxa"/>
              <w:bottom w:w="70" w:type="dxa"/>
              <w:right w:w="80" w:type="dxa"/>
            </w:tcMar>
            <w:vAlign w:val="center"/>
          </w:tcPr>
          <w:p w14:paraId="148AC83A" w14:textId="77777777" w:rsidR="00510A3F" w:rsidRDefault="00595865">
            <w:pPr>
              <w:spacing w:after="0" w:line="252" w:lineRule="auto"/>
              <w:ind w:firstLine="0"/>
              <w:jc w:val="left"/>
            </w:pPr>
            <w:r>
              <w:rPr>
                <w:b/>
                <w:color w:val="FFFFFF"/>
                <w:sz w:val="21"/>
              </w:rPr>
              <w:t>Kết quả hiển thị</w:t>
            </w:r>
          </w:p>
        </w:tc>
      </w:tr>
      <w:tr w:rsidR="00510A3F" w14:paraId="7B9626FC" w14:textId="77777777">
        <w:trPr>
          <w:jc w:val="center"/>
        </w:trPr>
        <w:tc>
          <w:tcPr>
            <w:tcW w:w="2268" w:type="dxa"/>
            <w:tcMar>
              <w:top w:w="70" w:type="dxa"/>
              <w:left w:w="80" w:type="dxa"/>
              <w:bottom w:w="70" w:type="dxa"/>
              <w:right w:w="80" w:type="dxa"/>
            </w:tcMar>
            <w:vAlign w:val="center"/>
          </w:tcPr>
          <w:p w14:paraId="71045E7F" w14:textId="77777777" w:rsidR="00510A3F" w:rsidRDefault="00595865">
            <w:pPr>
              <w:spacing w:after="0" w:line="252" w:lineRule="auto"/>
              <w:ind w:firstLine="0"/>
              <w:jc w:val="left"/>
            </w:pPr>
            <w:r>
              <w:rPr>
                <w:sz w:val="21"/>
              </w:rPr>
              <w:t>Chi tiết đàn</w:t>
            </w:r>
          </w:p>
        </w:tc>
        <w:tc>
          <w:tcPr>
            <w:tcW w:w="2268" w:type="dxa"/>
            <w:tcMar>
              <w:top w:w="70" w:type="dxa"/>
              <w:left w:w="80" w:type="dxa"/>
              <w:bottom w:w="70" w:type="dxa"/>
              <w:right w:w="80" w:type="dxa"/>
            </w:tcMar>
            <w:vAlign w:val="center"/>
          </w:tcPr>
          <w:p w14:paraId="4FAA3143" w14:textId="77777777" w:rsidR="00510A3F" w:rsidRDefault="00595865">
            <w:pPr>
              <w:spacing w:after="0" w:line="252" w:lineRule="auto"/>
              <w:ind w:firstLine="0"/>
              <w:jc w:val="left"/>
            </w:pPr>
            <w:r>
              <w:rPr>
                <w:sz w:val="21"/>
              </w:rPr>
              <w:t>Thông tin đàn + nhật ký + lịch tiêm + tăng trưởng</w:t>
            </w:r>
          </w:p>
        </w:tc>
        <w:tc>
          <w:tcPr>
            <w:tcW w:w="2268" w:type="dxa"/>
            <w:tcMar>
              <w:top w:w="70" w:type="dxa"/>
              <w:left w:w="80" w:type="dxa"/>
              <w:bottom w:w="70" w:type="dxa"/>
              <w:right w:w="80" w:type="dxa"/>
            </w:tcMar>
            <w:vAlign w:val="center"/>
          </w:tcPr>
          <w:p w14:paraId="4F30AC62" w14:textId="77777777" w:rsidR="00510A3F" w:rsidRDefault="00595865">
            <w:pPr>
              <w:spacing w:after="0" w:line="252" w:lineRule="auto"/>
              <w:ind w:firstLine="0"/>
              <w:jc w:val="left"/>
            </w:pPr>
            <w:r>
              <w:rPr>
                <w:sz w:val="21"/>
              </w:rPr>
              <w:t>Tóm tắt trạng thái</w:t>
            </w:r>
          </w:p>
        </w:tc>
        <w:tc>
          <w:tcPr>
            <w:tcW w:w="2268" w:type="dxa"/>
            <w:tcMar>
              <w:top w:w="70" w:type="dxa"/>
              <w:left w:w="80" w:type="dxa"/>
              <w:bottom w:w="70" w:type="dxa"/>
              <w:right w:w="80" w:type="dxa"/>
            </w:tcMar>
            <w:vAlign w:val="center"/>
          </w:tcPr>
          <w:p w14:paraId="19520BAA" w14:textId="77777777" w:rsidR="00510A3F" w:rsidRDefault="00595865">
            <w:pPr>
              <w:spacing w:after="0" w:line="252" w:lineRule="auto"/>
              <w:ind w:firstLine="0"/>
              <w:jc w:val="left"/>
            </w:pPr>
            <w:r>
              <w:rPr>
                <w:sz w:val="21"/>
              </w:rPr>
              <w:t>Bản tóm tắt có nguồn dữ liệu và cảnh báo</w:t>
            </w:r>
          </w:p>
        </w:tc>
      </w:tr>
      <w:tr w:rsidR="00510A3F" w14:paraId="10B0AD2E" w14:textId="77777777">
        <w:trPr>
          <w:jc w:val="center"/>
        </w:trPr>
        <w:tc>
          <w:tcPr>
            <w:tcW w:w="2268" w:type="dxa"/>
            <w:shd w:val="clear" w:color="auto" w:fill="E7F1F4"/>
            <w:tcMar>
              <w:top w:w="70" w:type="dxa"/>
              <w:left w:w="80" w:type="dxa"/>
              <w:bottom w:w="70" w:type="dxa"/>
              <w:right w:w="80" w:type="dxa"/>
            </w:tcMar>
            <w:vAlign w:val="center"/>
          </w:tcPr>
          <w:p w14:paraId="4A629485" w14:textId="77777777" w:rsidR="00510A3F" w:rsidRDefault="00595865">
            <w:pPr>
              <w:spacing w:after="0" w:line="252" w:lineRule="auto"/>
              <w:ind w:firstLine="0"/>
              <w:jc w:val="left"/>
            </w:pPr>
            <w:r>
              <w:rPr>
                <w:sz w:val="21"/>
              </w:rPr>
              <w:t>Lịch 7 ngày</w:t>
            </w:r>
          </w:p>
        </w:tc>
        <w:tc>
          <w:tcPr>
            <w:tcW w:w="2268" w:type="dxa"/>
            <w:shd w:val="clear" w:color="auto" w:fill="E7F1F4"/>
            <w:tcMar>
              <w:top w:w="70" w:type="dxa"/>
              <w:left w:w="80" w:type="dxa"/>
              <w:bottom w:w="70" w:type="dxa"/>
              <w:right w:w="80" w:type="dxa"/>
            </w:tcMar>
            <w:vAlign w:val="center"/>
          </w:tcPr>
          <w:p w14:paraId="42E89FA3" w14:textId="77777777" w:rsidR="00510A3F" w:rsidRDefault="00595865">
            <w:pPr>
              <w:spacing w:after="0" w:line="252" w:lineRule="auto"/>
              <w:ind w:firstLine="0"/>
              <w:jc w:val="left"/>
            </w:pPr>
            <w:r>
              <w:rPr>
                <w:sz w:val="21"/>
              </w:rPr>
              <w:t>Ngày đến hạn do chương trình tính</w:t>
            </w:r>
          </w:p>
        </w:tc>
        <w:tc>
          <w:tcPr>
            <w:tcW w:w="2268" w:type="dxa"/>
            <w:shd w:val="clear" w:color="auto" w:fill="E7F1F4"/>
            <w:tcMar>
              <w:top w:w="70" w:type="dxa"/>
              <w:left w:w="80" w:type="dxa"/>
              <w:bottom w:w="70" w:type="dxa"/>
              <w:right w:w="80" w:type="dxa"/>
            </w:tcMar>
            <w:vAlign w:val="center"/>
          </w:tcPr>
          <w:p w14:paraId="71410A93" w14:textId="77777777" w:rsidR="00510A3F" w:rsidRDefault="00595865">
            <w:pPr>
              <w:spacing w:after="0" w:line="252" w:lineRule="auto"/>
              <w:ind w:firstLine="0"/>
              <w:jc w:val="left"/>
            </w:pPr>
            <w:r>
              <w:rPr>
                <w:sz w:val="21"/>
              </w:rPr>
              <w:t>Diễn giải mục cần chú ý</w:t>
            </w:r>
          </w:p>
        </w:tc>
        <w:tc>
          <w:tcPr>
            <w:tcW w:w="2268" w:type="dxa"/>
            <w:shd w:val="clear" w:color="auto" w:fill="E7F1F4"/>
            <w:tcMar>
              <w:top w:w="70" w:type="dxa"/>
              <w:left w:w="80" w:type="dxa"/>
              <w:bottom w:w="70" w:type="dxa"/>
              <w:right w:w="80" w:type="dxa"/>
            </w:tcMar>
            <w:vAlign w:val="center"/>
          </w:tcPr>
          <w:p w14:paraId="673FABDA" w14:textId="77777777" w:rsidR="00510A3F" w:rsidRDefault="00595865">
            <w:pPr>
              <w:spacing w:after="0" w:line="252" w:lineRule="auto"/>
              <w:ind w:firstLine="0"/>
              <w:jc w:val="left"/>
            </w:pPr>
            <w:r>
              <w:rPr>
                <w:sz w:val="21"/>
              </w:rPr>
              <w:t>Danh sách ưu tiên theo thời gian</w:t>
            </w:r>
          </w:p>
        </w:tc>
      </w:tr>
      <w:tr w:rsidR="00510A3F" w14:paraId="513A0FAA" w14:textId="77777777">
        <w:trPr>
          <w:jc w:val="center"/>
        </w:trPr>
        <w:tc>
          <w:tcPr>
            <w:tcW w:w="2268" w:type="dxa"/>
            <w:tcMar>
              <w:top w:w="70" w:type="dxa"/>
              <w:left w:w="80" w:type="dxa"/>
              <w:bottom w:w="70" w:type="dxa"/>
              <w:right w:w="80" w:type="dxa"/>
            </w:tcMar>
            <w:vAlign w:val="center"/>
          </w:tcPr>
          <w:p w14:paraId="64F06F29" w14:textId="77777777" w:rsidR="00510A3F" w:rsidRDefault="00595865">
            <w:pPr>
              <w:spacing w:after="0" w:line="252" w:lineRule="auto"/>
              <w:ind w:firstLine="0"/>
              <w:jc w:val="left"/>
            </w:pPr>
            <w:r>
              <w:rPr>
                <w:sz w:val="21"/>
              </w:rPr>
              <w:t>Theo dõi tăng trưởng</w:t>
            </w:r>
          </w:p>
        </w:tc>
        <w:tc>
          <w:tcPr>
            <w:tcW w:w="2268" w:type="dxa"/>
            <w:tcMar>
              <w:top w:w="70" w:type="dxa"/>
              <w:left w:w="80" w:type="dxa"/>
              <w:bottom w:w="70" w:type="dxa"/>
              <w:right w:w="80" w:type="dxa"/>
            </w:tcMar>
            <w:vAlign w:val="center"/>
          </w:tcPr>
          <w:p w14:paraId="76E57399" w14:textId="77777777" w:rsidR="00510A3F" w:rsidRDefault="00595865">
            <w:pPr>
              <w:spacing w:after="0" w:line="252" w:lineRule="auto"/>
              <w:ind w:firstLine="0"/>
              <w:jc w:val="left"/>
            </w:pPr>
            <w:r>
              <w:rPr>
                <w:sz w:val="21"/>
              </w:rPr>
              <w:t>Chuỗi ngày cân và khối lượng</w:t>
            </w:r>
          </w:p>
        </w:tc>
        <w:tc>
          <w:tcPr>
            <w:tcW w:w="2268" w:type="dxa"/>
            <w:tcMar>
              <w:top w:w="70" w:type="dxa"/>
              <w:left w:w="80" w:type="dxa"/>
              <w:bottom w:w="70" w:type="dxa"/>
              <w:right w:w="80" w:type="dxa"/>
            </w:tcMar>
            <w:vAlign w:val="center"/>
          </w:tcPr>
          <w:p w14:paraId="5B90B083" w14:textId="77777777" w:rsidR="00510A3F" w:rsidRDefault="00595865">
            <w:pPr>
              <w:spacing w:after="0" w:line="252" w:lineRule="auto"/>
              <w:ind w:firstLine="0"/>
              <w:jc w:val="left"/>
            </w:pPr>
            <w:r>
              <w:rPr>
                <w:sz w:val="21"/>
              </w:rPr>
              <w:t>Giải thích xu hướng</w:t>
            </w:r>
          </w:p>
        </w:tc>
        <w:tc>
          <w:tcPr>
            <w:tcW w:w="2268" w:type="dxa"/>
            <w:tcMar>
              <w:top w:w="70" w:type="dxa"/>
              <w:left w:w="80" w:type="dxa"/>
              <w:bottom w:w="70" w:type="dxa"/>
              <w:right w:w="80" w:type="dxa"/>
            </w:tcMar>
            <w:vAlign w:val="center"/>
          </w:tcPr>
          <w:p w14:paraId="58D07C36" w14:textId="77777777" w:rsidR="00510A3F" w:rsidRDefault="00595865">
            <w:pPr>
              <w:spacing w:after="0" w:line="252" w:lineRule="auto"/>
              <w:ind w:firstLine="0"/>
              <w:jc w:val="left"/>
            </w:pPr>
            <w:r>
              <w:rPr>
                <w:sz w:val="21"/>
              </w:rPr>
              <w:t>Nhận xét ngắn, không tự tạo số liệu</w:t>
            </w:r>
          </w:p>
        </w:tc>
      </w:tr>
      <w:tr w:rsidR="00510A3F" w14:paraId="59C7E875" w14:textId="77777777">
        <w:trPr>
          <w:jc w:val="center"/>
        </w:trPr>
        <w:tc>
          <w:tcPr>
            <w:tcW w:w="2268" w:type="dxa"/>
            <w:shd w:val="clear" w:color="auto" w:fill="E7F1F4"/>
            <w:tcMar>
              <w:top w:w="70" w:type="dxa"/>
              <w:left w:w="80" w:type="dxa"/>
              <w:bottom w:w="70" w:type="dxa"/>
              <w:right w:w="80" w:type="dxa"/>
            </w:tcMar>
            <w:vAlign w:val="center"/>
          </w:tcPr>
          <w:p w14:paraId="3B77C3C0" w14:textId="77777777" w:rsidR="00510A3F" w:rsidRDefault="00595865">
            <w:pPr>
              <w:spacing w:after="0" w:line="252" w:lineRule="auto"/>
              <w:ind w:firstLine="0"/>
              <w:jc w:val="left"/>
            </w:pPr>
            <w:r>
              <w:rPr>
                <w:sz w:val="21"/>
              </w:rPr>
              <w:t>Trang tổng quan</w:t>
            </w:r>
          </w:p>
        </w:tc>
        <w:tc>
          <w:tcPr>
            <w:tcW w:w="2268" w:type="dxa"/>
            <w:shd w:val="clear" w:color="auto" w:fill="E7F1F4"/>
            <w:tcMar>
              <w:top w:w="70" w:type="dxa"/>
              <w:left w:w="80" w:type="dxa"/>
              <w:bottom w:w="70" w:type="dxa"/>
              <w:right w:w="80" w:type="dxa"/>
            </w:tcMar>
            <w:vAlign w:val="center"/>
          </w:tcPr>
          <w:p w14:paraId="7C9D722A" w14:textId="77777777" w:rsidR="00510A3F" w:rsidRDefault="00595865">
            <w:pPr>
              <w:spacing w:after="0" w:line="252" w:lineRule="auto"/>
              <w:ind w:firstLine="0"/>
              <w:jc w:val="left"/>
            </w:pPr>
            <w:r>
              <w:rPr>
                <w:sz w:val="21"/>
              </w:rPr>
              <w:t>Số liệu tổng hợp đã tính sẵn</w:t>
            </w:r>
          </w:p>
        </w:tc>
        <w:tc>
          <w:tcPr>
            <w:tcW w:w="2268" w:type="dxa"/>
            <w:shd w:val="clear" w:color="auto" w:fill="E7F1F4"/>
            <w:tcMar>
              <w:top w:w="70" w:type="dxa"/>
              <w:left w:w="80" w:type="dxa"/>
              <w:bottom w:w="70" w:type="dxa"/>
              <w:right w:w="80" w:type="dxa"/>
            </w:tcMar>
            <w:vAlign w:val="center"/>
          </w:tcPr>
          <w:p w14:paraId="3F31B828" w14:textId="77777777" w:rsidR="00510A3F" w:rsidRDefault="00595865">
            <w:pPr>
              <w:spacing w:after="0" w:line="252" w:lineRule="auto"/>
              <w:ind w:firstLine="0"/>
              <w:jc w:val="left"/>
            </w:pPr>
            <w:r>
              <w:rPr>
                <w:sz w:val="21"/>
              </w:rPr>
              <w:t>Tóm tắt tình hình chung</w:t>
            </w:r>
          </w:p>
        </w:tc>
        <w:tc>
          <w:tcPr>
            <w:tcW w:w="2268" w:type="dxa"/>
            <w:shd w:val="clear" w:color="auto" w:fill="E7F1F4"/>
            <w:tcMar>
              <w:top w:w="70" w:type="dxa"/>
              <w:left w:w="80" w:type="dxa"/>
              <w:bottom w:w="70" w:type="dxa"/>
              <w:right w:w="80" w:type="dxa"/>
            </w:tcMar>
            <w:vAlign w:val="center"/>
          </w:tcPr>
          <w:p w14:paraId="7172BCF5" w14:textId="77777777" w:rsidR="00510A3F" w:rsidRDefault="00595865">
            <w:pPr>
              <w:spacing w:after="0" w:line="252" w:lineRule="auto"/>
              <w:ind w:firstLine="0"/>
              <w:jc w:val="left"/>
            </w:pPr>
            <w:r>
              <w:rPr>
                <w:sz w:val="21"/>
              </w:rPr>
              <w:t>Đoạn tổng quan hỗ trợ quản lý</w:t>
            </w:r>
          </w:p>
        </w:tc>
      </w:tr>
    </w:tbl>
    <w:p w14:paraId="652DA83E" w14:textId="77777777" w:rsidR="00510A3F" w:rsidRDefault="00595865">
      <w:pPr>
        <w:ind w:firstLine="0"/>
        <w:jc w:val="center"/>
      </w:pPr>
      <w:r>
        <w:rPr>
          <w:i/>
          <w:sz w:val="24"/>
        </w:rPr>
        <w:t>Bảng 4.1. Vị trí chức năng AI trong hệ thống quản lý chăn nuôi</w:t>
      </w:r>
    </w:p>
    <w:p w14:paraId="239C4744" w14:textId="77777777" w:rsidR="00510A3F" w:rsidRDefault="00595865">
      <w:pPr>
        <w:pStyle w:val="Heading2"/>
        <w:spacing w:before="120" w:after="60"/>
      </w:pPr>
      <w:r>
        <w:rPr>
          <w:rFonts w:ascii="Times New Roman" w:eastAsia="Times New Roman" w:hAnsi="Times New Roman"/>
        </w:rPr>
        <w:lastRenderedPageBreak/>
        <w:t>4.2. Tiêu chí 2 - Kết nối API/model AI đúng cách và bảo vệ khóa</w:t>
      </w:r>
    </w:p>
    <w:p w14:paraId="3D66AF08" w14:textId="77777777" w:rsidR="00510A3F" w:rsidRDefault="00595865">
      <w:r>
        <w:t>AIService được thiết kế như lớp trung gian giữa nghiệp vụ và nhà cung cấp mô hình. Phần router không chứa khóa API và không gọi trực tiếp SDK. Tên model, base URL (nếu cần), thời gian chờ và khóa được đọc từ biến môi trường. Tệp .env chứa giá trị thật không đưa lên Git; repository chỉ giữ .env.example với tên biến để thành viên biết cách cấu hình.</w:t>
      </w:r>
    </w:p>
    <w:p w14:paraId="275589A5" w14:textId="77777777" w:rsidR="00510A3F" w:rsidRDefault="00595865">
      <w:r>
        <w:t>Thiết kế này cho phép thay OpenAI, Gemini, Claude, Hugging Face hoặc Ollama mà không làm thay đổi luồng nghiệp vụ. Khi dùng mô hình cục bộ như Ollama, biến khóa có thể bỏ trống; khi dùng dịch vụ cloud, khóa phải tồn tại ở môi trường chạy. Nhật ký ứng dụng không ghi toàn bộ header Authorization và không hiển thị khóa trong thông báo lỗi.</w:t>
      </w:r>
    </w:p>
    <w:tbl>
      <w:tblPr>
        <w:tblStyle w:val="TableGrid"/>
        <w:tblW w:w="0" w:type="auto"/>
        <w:jc w:val="center"/>
        <w:tblLook w:val="04A0" w:firstRow="1" w:lastRow="0" w:firstColumn="1" w:lastColumn="0" w:noHBand="0" w:noVBand="1"/>
      </w:tblPr>
      <w:tblGrid>
        <w:gridCol w:w="2994"/>
        <w:gridCol w:w="3061"/>
        <w:gridCol w:w="3002"/>
      </w:tblGrid>
      <w:tr w:rsidR="00510A3F" w14:paraId="4C8964C7" w14:textId="77777777">
        <w:trPr>
          <w:tblHeader/>
          <w:jc w:val="center"/>
        </w:trPr>
        <w:tc>
          <w:tcPr>
            <w:tcW w:w="3024" w:type="dxa"/>
            <w:shd w:val="clear" w:color="auto" w:fill="1F6D7A"/>
            <w:tcMar>
              <w:top w:w="70" w:type="dxa"/>
              <w:left w:w="80" w:type="dxa"/>
              <w:bottom w:w="70" w:type="dxa"/>
              <w:right w:w="80" w:type="dxa"/>
            </w:tcMar>
            <w:vAlign w:val="center"/>
          </w:tcPr>
          <w:p w14:paraId="178E3A36" w14:textId="77777777" w:rsidR="00510A3F" w:rsidRDefault="00595865">
            <w:pPr>
              <w:spacing w:after="0" w:line="252" w:lineRule="auto"/>
              <w:ind w:firstLine="0"/>
              <w:jc w:val="left"/>
            </w:pPr>
            <w:r>
              <w:rPr>
                <w:b/>
                <w:color w:val="FFFFFF"/>
                <w:sz w:val="21"/>
              </w:rPr>
              <w:t>Thành phần cấu hình</w:t>
            </w:r>
          </w:p>
        </w:tc>
        <w:tc>
          <w:tcPr>
            <w:tcW w:w="3024" w:type="dxa"/>
            <w:shd w:val="clear" w:color="auto" w:fill="1F6D7A"/>
            <w:tcMar>
              <w:top w:w="70" w:type="dxa"/>
              <w:left w:w="80" w:type="dxa"/>
              <w:bottom w:w="70" w:type="dxa"/>
              <w:right w:w="80" w:type="dxa"/>
            </w:tcMar>
            <w:vAlign w:val="center"/>
          </w:tcPr>
          <w:p w14:paraId="465BF718" w14:textId="77777777" w:rsidR="00510A3F" w:rsidRDefault="00595865">
            <w:pPr>
              <w:spacing w:after="0" w:line="252" w:lineRule="auto"/>
              <w:ind w:firstLine="0"/>
              <w:jc w:val="left"/>
            </w:pPr>
            <w:r>
              <w:rPr>
                <w:b/>
                <w:color w:val="FFFFFF"/>
                <w:sz w:val="21"/>
              </w:rPr>
              <w:t>Ví dụ biến môi trường</w:t>
            </w:r>
          </w:p>
        </w:tc>
        <w:tc>
          <w:tcPr>
            <w:tcW w:w="3024" w:type="dxa"/>
            <w:shd w:val="clear" w:color="auto" w:fill="1F6D7A"/>
            <w:tcMar>
              <w:top w:w="70" w:type="dxa"/>
              <w:left w:w="80" w:type="dxa"/>
              <w:bottom w:w="70" w:type="dxa"/>
              <w:right w:w="80" w:type="dxa"/>
            </w:tcMar>
            <w:vAlign w:val="center"/>
          </w:tcPr>
          <w:p w14:paraId="51232684" w14:textId="77777777" w:rsidR="00510A3F" w:rsidRDefault="00595865">
            <w:pPr>
              <w:spacing w:after="0" w:line="252" w:lineRule="auto"/>
              <w:ind w:firstLine="0"/>
              <w:jc w:val="left"/>
            </w:pPr>
            <w:r>
              <w:rPr>
                <w:b/>
                <w:color w:val="FFFFFF"/>
                <w:sz w:val="21"/>
              </w:rPr>
              <w:t>Nguyên tắc bảo vệ</w:t>
            </w:r>
          </w:p>
        </w:tc>
      </w:tr>
      <w:tr w:rsidR="00510A3F" w14:paraId="01079544" w14:textId="77777777">
        <w:trPr>
          <w:jc w:val="center"/>
        </w:trPr>
        <w:tc>
          <w:tcPr>
            <w:tcW w:w="3024" w:type="dxa"/>
            <w:tcMar>
              <w:top w:w="70" w:type="dxa"/>
              <w:left w:w="80" w:type="dxa"/>
              <w:bottom w:w="70" w:type="dxa"/>
              <w:right w:w="80" w:type="dxa"/>
            </w:tcMar>
            <w:vAlign w:val="center"/>
          </w:tcPr>
          <w:p w14:paraId="4DEC036E" w14:textId="77777777" w:rsidR="00510A3F" w:rsidRDefault="00595865">
            <w:pPr>
              <w:spacing w:after="0" w:line="252" w:lineRule="auto"/>
              <w:ind w:firstLine="0"/>
              <w:jc w:val="left"/>
            </w:pPr>
            <w:r>
              <w:rPr>
                <w:sz w:val="21"/>
              </w:rPr>
              <w:t>Nhà cung cấp</w:t>
            </w:r>
          </w:p>
        </w:tc>
        <w:tc>
          <w:tcPr>
            <w:tcW w:w="3024" w:type="dxa"/>
            <w:tcMar>
              <w:top w:w="70" w:type="dxa"/>
              <w:left w:w="80" w:type="dxa"/>
              <w:bottom w:w="70" w:type="dxa"/>
              <w:right w:w="80" w:type="dxa"/>
            </w:tcMar>
            <w:vAlign w:val="center"/>
          </w:tcPr>
          <w:p w14:paraId="724C6455" w14:textId="77777777" w:rsidR="00510A3F" w:rsidRDefault="00595865">
            <w:pPr>
              <w:spacing w:after="0" w:line="252" w:lineRule="auto"/>
              <w:ind w:firstLine="0"/>
              <w:jc w:val="left"/>
            </w:pPr>
            <w:r>
              <w:rPr>
                <w:sz w:val="21"/>
              </w:rPr>
              <w:t>AI_PROVIDER=openai/ollama/...</w:t>
            </w:r>
          </w:p>
        </w:tc>
        <w:tc>
          <w:tcPr>
            <w:tcW w:w="3024" w:type="dxa"/>
            <w:tcMar>
              <w:top w:w="70" w:type="dxa"/>
              <w:left w:w="80" w:type="dxa"/>
              <w:bottom w:w="70" w:type="dxa"/>
              <w:right w:w="80" w:type="dxa"/>
            </w:tcMar>
            <w:vAlign w:val="center"/>
          </w:tcPr>
          <w:p w14:paraId="77B1F4C1" w14:textId="77777777" w:rsidR="00510A3F" w:rsidRDefault="00595865">
            <w:pPr>
              <w:spacing w:after="0" w:line="252" w:lineRule="auto"/>
              <w:ind w:firstLine="0"/>
              <w:jc w:val="left"/>
            </w:pPr>
            <w:r>
              <w:rPr>
                <w:sz w:val="21"/>
              </w:rPr>
              <w:t>Chỉ cấu hình, không hard-code trong router</w:t>
            </w:r>
          </w:p>
        </w:tc>
      </w:tr>
      <w:tr w:rsidR="00510A3F" w14:paraId="07AECA93" w14:textId="77777777">
        <w:trPr>
          <w:jc w:val="center"/>
        </w:trPr>
        <w:tc>
          <w:tcPr>
            <w:tcW w:w="3024" w:type="dxa"/>
            <w:shd w:val="clear" w:color="auto" w:fill="E7F1F4"/>
            <w:tcMar>
              <w:top w:w="70" w:type="dxa"/>
              <w:left w:w="80" w:type="dxa"/>
              <w:bottom w:w="70" w:type="dxa"/>
              <w:right w:w="80" w:type="dxa"/>
            </w:tcMar>
            <w:vAlign w:val="center"/>
          </w:tcPr>
          <w:p w14:paraId="1AF5FCA4" w14:textId="77777777" w:rsidR="00510A3F" w:rsidRDefault="00595865">
            <w:pPr>
              <w:spacing w:after="0" w:line="252" w:lineRule="auto"/>
              <w:ind w:firstLine="0"/>
              <w:jc w:val="left"/>
            </w:pPr>
            <w:r>
              <w:rPr>
                <w:sz w:val="21"/>
              </w:rPr>
              <w:t>Model</w:t>
            </w:r>
          </w:p>
        </w:tc>
        <w:tc>
          <w:tcPr>
            <w:tcW w:w="3024" w:type="dxa"/>
            <w:shd w:val="clear" w:color="auto" w:fill="E7F1F4"/>
            <w:tcMar>
              <w:top w:w="70" w:type="dxa"/>
              <w:left w:w="80" w:type="dxa"/>
              <w:bottom w:w="70" w:type="dxa"/>
              <w:right w:w="80" w:type="dxa"/>
            </w:tcMar>
            <w:vAlign w:val="center"/>
          </w:tcPr>
          <w:p w14:paraId="69E9D620" w14:textId="77777777" w:rsidR="00510A3F" w:rsidRDefault="00595865">
            <w:pPr>
              <w:spacing w:after="0" w:line="252" w:lineRule="auto"/>
              <w:ind w:firstLine="0"/>
              <w:jc w:val="left"/>
            </w:pPr>
            <w:r>
              <w:rPr>
                <w:sz w:val="21"/>
              </w:rPr>
              <w:t>AI_MODEL=&lt;tên-model&gt;</w:t>
            </w:r>
          </w:p>
        </w:tc>
        <w:tc>
          <w:tcPr>
            <w:tcW w:w="3024" w:type="dxa"/>
            <w:shd w:val="clear" w:color="auto" w:fill="E7F1F4"/>
            <w:tcMar>
              <w:top w:w="70" w:type="dxa"/>
              <w:left w:w="80" w:type="dxa"/>
              <w:bottom w:w="70" w:type="dxa"/>
              <w:right w:w="80" w:type="dxa"/>
            </w:tcMar>
            <w:vAlign w:val="center"/>
          </w:tcPr>
          <w:p w14:paraId="4AC877F5" w14:textId="77777777" w:rsidR="00510A3F" w:rsidRDefault="00595865">
            <w:pPr>
              <w:spacing w:after="0" w:line="252" w:lineRule="auto"/>
              <w:ind w:firstLine="0"/>
              <w:jc w:val="left"/>
            </w:pPr>
            <w:r>
              <w:rPr>
                <w:sz w:val="21"/>
              </w:rPr>
              <w:t>Có thể thay mà không sửa nghiệp vụ</w:t>
            </w:r>
          </w:p>
        </w:tc>
      </w:tr>
      <w:tr w:rsidR="00510A3F" w14:paraId="705E54C4" w14:textId="77777777">
        <w:trPr>
          <w:jc w:val="center"/>
        </w:trPr>
        <w:tc>
          <w:tcPr>
            <w:tcW w:w="3024" w:type="dxa"/>
            <w:tcMar>
              <w:top w:w="70" w:type="dxa"/>
              <w:left w:w="80" w:type="dxa"/>
              <w:bottom w:w="70" w:type="dxa"/>
              <w:right w:w="80" w:type="dxa"/>
            </w:tcMar>
            <w:vAlign w:val="center"/>
          </w:tcPr>
          <w:p w14:paraId="579E1157" w14:textId="77777777" w:rsidR="00510A3F" w:rsidRDefault="00595865">
            <w:pPr>
              <w:spacing w:after="0" w:line="252" w:lineRule="auto"/>
              <w:ind w:firstLine="0"/>
              <w:jc w:val="left"/>
            </w:pPr>
            <w:r>
              <w:rPr>
                <w:sz w:val="21"/>
              </w:rPr>
              <w:t>API key</w:t>
            </w:r>
          </w:p>
        </w:tc>
        <w:tc>
          <w:tcPr>
            <w:tcW w:w="3024" w:type="dxa"/>
            <w:tcMar>
              <w:top w:w="70" w:type="dxa"/>
              <w:left w:w="80" w:type="dxa"/>
              <w:bottom w:w="70" w:type="dxa"/>
              <w:right w:w="80" w:type="dxa"/>
            </w:tcMar>
            <w:vAlign w:val="center"/>
          </w:tcPr>
          <w:p w14:paraId="660C0953" w14:textId="77777777" w:rsidR="00510A3F" w:rsidRDefault="00595865">
            <w:pPr>
              <w:spacing w:after="0" w:line="252" w:lineRule="auto"/>
              <w:ind w:firstLine="0"/>
              <w:jc w:val="left"/>
            </w:pPr>
            <w:r>
              <w:rPr>
                <w:sz w:val="21"/>
              </w:rPr>
              <w:t>AI_API_KEY=***</w:t>
            </w:r>
          </w:p>
        </w:tc>
        <w:tc>
          <w:tcPr>
            <w:tcW w:w="3024" w:type="dxa"/>
            <w:tcMar>
              <w:top w:w="70" w:type="dxa"/>
              <w:left w:w="80" w:type="dxa"/>
              <w:bottom w:w="70" w:type="dxa"/>
              <w:right w:w="80" w:type="dxa"/>
            </w:tcMar>
            <w:vAlign w:val="center"/>
          </w:tcPr>
          <w:p w14:paraId="76CEA35E" w14:textId="77777777" w:rsidR="00510A3F" w:rsidRDefault="00595865">
            <w:pPr>
              <w:spacing w:after="0" w:line="252" w:lineRule="auto"/>
              <w:ind w:firstLine="0"/>
              <w:jc w:val="left"/>
            </w:pPr>
            <w:r>
              <w:rPr>
                <w:sz w:val="21"/>
              </w:rPr>
              <w:t>Không commit; không log; không trả về giao diện</w:t>
            </w:r>
          </w:p>
        </w:tc>
      </w:tr>
      <w:tr w:rsidR="00510A3F" w14:paraId="1BC5DEE0" w14:textId="77777777">
        <w:trPr>
          <w:jc w:val="center"/>
        </w:trPr>
        <w:tc>
          <w:tcPr>
            <w:tcW w:w="3024" w:type="dxa"/>
            <w:shd w:val="clear" w:color="auto" w:fill="E7F1F4"/>
            <w:tcMar>
              <w:top w:w="70" w:type="dxa"/>
              <w:left w:w="80" w:type="dxa"/>
              <w:bottom w:w="70" w:type="dxa"/>
              <w:right w:w="80" w:type="dxa"/>
            </w:tcMar>
            <w:vAlign w:val="center"/>
          </w:tcPr>
          <w:p w14:paraId="6DE6DAB6" w14:textId="77777777" w:rsidR="00510A3F" w:rsidRDefault="00595865">
            <w:pPr>
              <w:spacing w:after="0" w:line="252" w:lineRule="auto"/>
              <w:ind w:firstLine="0"/>
              <w:jc w:val="left"/>
            </w:pPr>
            <w:r>
              <w:rPr>
                <w:sz w:val="21"/>
              </w:rPr>
              <w:t>Timeout</w:t>
            </w:r>
          </w:p>
        </w:tc>
        <w:tc>
          <w:tcPr>
            <w:tcW w:w="3024" w:type="dxa"/>
            <w:shd w:val="clear" w:color="auto" w:fill="E7F1F4"/>
            <w:tcMar>
              <w:top w:w="70" w:type="dxa"/>
              <w:left w:w="80" w:type="dxa"/>
              <w:bottom w:w="70" w:type="dxa"/>
              <w:right w:w="80" w:type="dxa"/>
            </w:tcMar>
            <w:vAlign w:val="center"/>
          </w:tcPr>
          <w:p w14:paraId="4C616D88" w14:textId="77777777" w:rsidR="00510A3F" w:rsidRDefault="00595865">
            <w:pPr>
              <w:spacing w:after="0" w:line="252" w:lineRule="auto"/>
              <w:ind w:firstLine="0"/>
              <w:jc w:val="left"/>
            </w:pPr>
            <w:r>
              <w:rPr>
                <w:sz w:val="21"/>
              </w:rPr>
              <w:t>AI_TIMEOUT_SECONDS=20</w:t>
            </w:r>
          </w:p>
        </w:tc>
        <w:tc>
          <w:tcPr>
            <w:tcW w:w="3024" w:type="dxa"/>
            <w:shd w:val="clear" w:color="auto" w:fill="E7F1F4"/>
            <w:tcMar>
              <w:top w:w="70" w:type="dxa"/>
              <w:left w:w="80" w:type="dxa"/>
              <w:bottom w:w="70" w:type="dxa"/>
              <w:right w:w="80" w:type="dxa"/>
            </w:tcMar>
            <w:vAlign w:val="center"/>
          </w:tcPr>
          <w:p w14:paraId="50B3C628" w14:textId="77777777" w:rsidR="00510A3F" w:rsidRDefault="00595865">
            <w:pPr>
              <w:spacing w:after="0" w:line="252" w:lineRule="auto"/>
              <w:ind w:firstLine="0"/>
              <w:jc w:val="left"/>
            </w:pPr>
            <w:r>
              <w:rPr>
                <w:sz w:val="21"/>
              </w:rPr>
              <w:t>Giới hạn thời gian chờ để tránh treo request</w:t>
            </w:r>
          </w:p>
        </w:tc>
      </w:tr>
      <w:tr w:rsidR="00510A3F" w14:paraId="3A6E94EB" w14:textId="77777777">
        <w:trPr>
          <w:jc w:val="center"/>
        </w:trPr>
        <w:tc>
          <w:tcPr>
            <w:tcW w:w="3024" w:type="dxa"/>
            <w:tcMar>
              <w:top w:w="70" w:type="dxa"/>
              <w:left w:w="80" w:type="dxa"/>
              <w:bottom w:w="70" w:type="dxa"/>
              <w:right w:w="80" w:type="dxa"/>
            </w:tcMar>
            <w:vAlign w:val="center"/>
          </w:tcPr>
          <w:p w14:paraId="1103F1E6" w14:textId="77777777" w:rsidR="00510A3F" w:rsidRDefault="00595865">
            <w:pPr>
              <w:spacing w:after="0" w:line="252" w:lineRule="auto"/>
              <w:ind w:firstLine="0"/>
              <w:jc w:val="left"/>
            </w:pPr>
            <w:r>
              <w:rPr>
                <w:sz w:val="21"/>
              </w:rPr>
              <w:t>Base URL</w:t>
            </w:r>
          </w:p>
        </w:tc>
        <w:tc>
          <w:tcPr>
            <w:tcW w:w="3024" w:type="dxa"/>
            <w:tcMar>
              <w:top w:w="70" w:type="dxa"/>
              <w:left w:w="80" w:type="dxa"/>
              <w:bottom w:w="70" w:type="dxa"/>
              <w:right w:w="80" w:type="dxa"/>
            </w:tcMar>
            <w:vAlign w:val="center"/>
          </w:tcPr>
          <w:p w14:paraId="5F63B2B5" w14:textId="77777777" w:rsidR="00510A3F" w:rsidRDefault="00595865">
            <w:pPr>
              <w:spacing w:after="0" w:line="252" w:lineRule="auto"/>
              <w:ind w:firstLine="0"/>
              <w:jc w:val="left"/>
            </w:pPr>
            <w:r>
              <w:rPr>
                <w:sz w:val="21"/>
              </w:rPr>
              <w:t>AI_BASE_URL=&lt;endpoint&gt;</w:t>
            </w:r>
          </w:p>
        </w:tc>
        <w:tc>
          <w:tcPr>
            <w:tcW w:w="3024" w:type="dxa"/>
            <w:tcMar>
              <w:top w:w="70" w:type="dxa"/>
              <w:left w:w="80" w:type="dxa"/>
              <w:bottom w:w="70" w:type="dxa"/>
              <w:right w:w="80" w:type="dxa"/>
            </w:tcMar>
            <w:vAlign w:val="center"/>
          </w:tcPr>
          <w:p w14:paraId="0ECBC5C3" w14:textId="77777777" w:rsidR="00510A3F" w:rsidRDefault="00595865">
            <w:pPr>
              <w:spacing w:after="0" w:line="252" w:lineRule="auto"/>
              <w:ind w:firstLine="0"/>
              <w:jc w:val="left"/>
            </w:pPr>
            <w:r>
              <w:rPr>
                <w:sz w:val="21"/>
              </w:rPr>
              <w:t>Chỉ dùng khi provider/model yêu cầu</w:t>
            </w:r>
          </w:p>
        </w:tc>
      </w:tr>
    </w:tbl>
    <w:p w14:paraId="3F53D55C" w14:textId="77777777" w:rsidR="00510A3F" w:rsidRDefault="00595865">
      <w:pPr>
        <w:ind w:firstLine="0"/>
        <w:jc w:val="center"/>
      </w:pPr>
      <w:r>
        <w:rPr>
          <w:i/>
          <w:sz w:val="24"/>
        </w:rPr>
        <w:t>Bảng 4.2. Cấu hình model/API và nguyên tắc bảo vệ khóa</w:t>
      </w:r>
    </w:p>
    <w:p w14:paraId="0E2D0A09" w14:textId="77777777" w:rsidR="00510A3F" w:rsidRDefault="00595865">
      <w:pPr>
        <w:pStyle w:val="Heading2"/>
        <w:spacing w:before="120" w:after="60"/>
      </w:pPr>
      <w:r>
        <w:rPr>
          <w:rFonts w:ascii="Times New Roman" w:eastAsia="Times New Roman" w:hAnsi="Times New Roman"/>
        </w:rPr>
        <w:t>4.3. Tiêu chí 3 - Thiết kế prompt có hệ thống</w:t>
      </w:r>
    </w:p>
    <w:p w14:paraId="70E6A60D" w14:textId="77777777" w:rsidR="00510A3F" w:rsidRDefault="00595865">
      <w:r>
        <w:t>Prompt được tách thành hai lớp. System prompt quy định vai trò, giới hạn chuyên môn, quy tắc dùng dữ liệu và định dạng bắt buộc; user prompt chứa dữ liệu của đàn cụ thể và yêu cầu của lần thao tác hiện tại. Prompt nằm trong lớp dịch vụ hoặc tệp cấu hình riêng để dễ version hóa, thử nghiệm và review, thay vì rải chuỗi lệnh dài trong router.</w:t>
      </w:r>
    </w:p>
    <w:p w14:paraId="5B7D360F" w14:textId="77777777" w:rsidR="00510A3F" w:rsidRDefault="00595865">
      <w:r>
        <w:t>Đầu ra được yêu cầu ở cấu trúc cố định gồm ba phần: “Tóm tắt hiện trạng”, “Lịch cần chú ý”, “Điểm tăng trưởng”. Nếu dữ liệu thiếu, mô hình phải ghi rõ “chưa đủ dữ liệu” thay vì suy đoán. Prompt cũng cấm tạo chẩn đoán, đơn thuốc, số liệu mới hoặc kết luận vượt quá dữ liệu được cung cấp.</w:t>
      </w:r>
    </w:p>
    <w:tbl>
      <w:tblPr>
        <w:tblStyle w:val="TableGrid"/>
        <w:tblW w:w="0" w:type="auto"/>
        <w:jc w:val="center"/>
        <w:tblLook w:val="04A0" w:firstRow="1" w:lastRow="0" w:firstColumn="1" w:lastColumn="0" w:noHBand="0" w:noVBand="1"/>
      </w:tblPr>
      <w:tblGrid>
        <w:gridCol w:w="3019"/>
        <w:gridCol w:w="3018"/>
        <w:gridCol w:w="3020"/>
      </w:tblGrid>
      <w:tr w:rsidR="00510A3F" w14:paraId="485A0ED4" w14:textId="77777777">
        <w:trPr>
          <w:tblHeader/>
          <w:jc w:val="center"/>
        </w:trPr>
        <w:tc>
          <w:tcPr>
            <w:tcW w:w="3024" w:type="dxa"/>
            <w:shd w:val="clear" w:color="auto" w:fill="1F6D7A"/>
            <w:tcMar>
              <w:top w:w="70" w:type="dxa"/>
              <w:left w:w="80" w:type="dxa"/>
              <w:bottom w:w="70" w:type="dxa"/>
              <w:right w:w="80" w:type="dxa"/>
            </w:tcMar>
            <w:vAlign w:val="center"/>
          </w:tcPr>
          <w:p w14:paraId="6D8FC8AB" w14:textId="77777777" w:rsidR="00510A3F" w:rsidRDefault="00595865">
            <w:pPr>
              <w:spacing w:after="0" w:line="252" w:lineRule="auto"/>
              <w:ind w:firstLine="0"/>
              <w:jc w:val="left"/>
            </w:pPr>
            <w:r>
              <w:rPr>
                <w:b/>
                <w:color w:val="FFFFFF"/>
                <w:sz w:val="21"/>
              </w:rPr>
              <w:t>Thành phần prompt</w:t>
            </w:r>
          </w:p>
        </w:tc>
        <w:tc>
          <w:tcPr>
            <w:tcW w:w="3024" w:type="dxa"/>
            <w:shd w:val="clear" w:color="auto" w:fill="1F6D7A"/>
            <w:tcMar>
              <w:top w:w="70" w:type="dxa"/>
              <w:left w:w="80" w:type="dxa"/>
              <w:bottom w:w="70" w:type="dxa"/>
              <w:right w:w="80" w:type="dxa"/>
            </w:tcMar>
            <w:vAlign w:val="center"/>
          </w:tcPr>
          <w:p w14:paraId="4012458D" w14:textId="77777777" w:rsidR="00510A3F" w:rsidRDefault="00595865">
            <w:pPr>
              <w:spacing w:after="0" w:line="252" w:lineRule="auto"/>
              <w:ind w:firstLine="0"/>
              <w:jc w:val="left"/>
            </w:pPr>
            <w:r>
              <w:rPr>
                <w:b/>
                <w:color w:val="FFFFFF"/>
                <w:sz w:val="21"/>
              </w:rPr>
              <w:t>Nội dung chính</w:t>
            </w:r>
          </w:p>
        </w:tc>
        <w:tc>
          <w:tcPr>
            <w:tcW w:w="3024" w:type="dxa"/>
            <w:shd w:val="clear" w:color="auto" w:fill="1F6D7A"/>
            <w:tcMar>
              <w:top w:w="70" w:type="dxa"/>
              <w:left w:w="80" w:type="dxa"/>
              <w:bottom w:w="70" w:type="dxa"/>
              <w:right w:w="80" w:type="dxa"/>
            </w:tcMar>
            <w:vAlign w:val="center"/>
          </w:tcPr>
          <w:p w14:paraId="18030EC3" w14:textId="77777777" w:rsidR="00510A3F" w:rsidRDefault="00595865">
            <w:pPr>
              <w:spacing w:after="0" w:line="252" w:lineRule="auto"/>
              <w:ind w:firstLine="0"/>
              <w:jc w:val="left"/>
            </w:pPr>
            <w:r>
              <w:rPr>
                <w:b/>
                <w:color w:val="FFFFFF"/>
                <w:sz w:val="21"/>
              </w:rPr>
              <w:t>Mục đích</w:t>
            </w:r>
          </w:p>
        </w:tc>
      </w:tr>
      <w:tr w:rsidR="00510A3F" w14:paraId="464B4873" w14:textId="77777777">
        <w:trPr>
          <w:jc w:val="center"/>
        </w:trPr>
        <w:tc>
          <w:tcPr>
            <w:tcW w:w="3024" w:type="dxa"/>
            <w:tcMar>
              <w:top w:w="70" w:type="dxa"/>
              <w:left w:w="80" w:type="dxa"/>
              <w:bottom w:w="70" w:type="dxa"/>
              <w:right w:w="80" w:type="dxa"/>
            </w:tcMar>
            <w:vAlign w:val="center"/>
          </w:tcPr>
          <w:p w14:paraId="41F7B980" w14:textId="77777777" w:rsidR="00510A3F" w:rsidRDefault="00595865">
            <w:pPr>
              <w:spacing w:after="0" w:line="252" w:lineRule="auto"/>
              <w:ind w:firstLine="0"/>
              <w:jc w:val="left"/>
            </w:pPr>
            <w:r>
              <w:rPr>
                <w:sz w:val="21"/>
              </w:rPr>
              <w:t>System - vai trò</w:t>
            </w:r>
          </w:p>
        </w:tc>
        <w:tc>
          <w:tcPr>
            <w:tcW w:w="3024" w:type="dxa"/>
            <w:tcMar>
              <w:top w:w="70" w:type="dxa"/>
              <w:left w:w="80" w:type="dxa"/>
              <w:bottom w:w="70" w:type="dxa"/>
              <w:right w:w="80" w:type="dxa"/>
            </w:tcMar>
            <w:vAlign w:val="center"/>
          </w:tcPr>
          <w:p w14:paraId="57943F36" w14:textId="77777777" w:rsidR="00510A3F" w:rsidRDefault="00595865">
            <w:pPr>
              <w:spacing w:after="0" w:line="252" w:lineRule="auto"/>
              <w:ind w:firstLine="0"/>
              <w:jc w:val="left"/>
            </w:pPr>
            <w:r>
              <w:rPr>
                <w:sz w:val="21"/>
              </w:rPr>
              <w:t>Trợ lý quản lý chăn nuôi, chỉ hỗ trợ tổng hợp</w:t>
            </w:r>
          </w:p>
        </w:tc>
        <w:tc>
          <w:tcPr>
            <w:tcW w:w="3024" w:type="dxa"/>
            <w:tcMar>
              <w:top w:w="70" w:type="dxa"/>
              <w:left w:w="80" w:type="dxa"/>
              <w:bottom w:w="70" w:type="dxa"/>
              <w:right w:w="80" w:type="dxa"/>
            </w:tcMar>
            <w:vAlign w:val="center"/>
          </w:tcPr>
          <w:p w14:paraId="6D49E10B" w14:textId="77777777" w:rsidR="00510A3F" w:rsidRDefault="00595865">
            <w:pPr>
              <w:spacing w:after="0" w:line="252" w:lineRule="auto"/>
              <w:ind w:firstLine="0"/>
              <w:jc w:val="left"/>
            </w:pPr>
            <w:r>
              <w:rPr>
                <w:sz w:val="21"/>
              </w:rPr>
              <w:t>Ổn định hành vi giữa các lần gọi</w:t>
            </w:r>
          </w:p>
        </w:tc>
      </w:tr>
      <w:tr w:rsidR="00510A3F" w14:paraId="68F61A02" w14:textId="77777777">
        <w:trPr>
          <w:jc w:val="center"/>
        </w:trPr>
        <w:tc>
          <w:tcPr>
            <w:tcW w:w="3024" w:type="dxa"/>
            <w:shd w:val="clear" w:color="auto" w:fill="E7F1F4"/>
            <w:tcMar>
              <w:top w:w="70" w:type="dxa"/>
              <w:left w:w="80" w:type="dxa"/>
              <w:bottom w:w="70" w:type="dxa"/>
              <w:right w:w="80" w:type="dxa"/>
            </w:tcMar>
            <w:vAlign w:val="center"/>
          </w:tcPr>
          <w:p w14:paraId="51273B85" w14:textId="77777777" w:rsidR="00510A3F" w:rsidRDefault="00595865">
            <w:pPr>
              <w:spacing w:after="0" w:line="252" w:lineRule="auto"/>
              <w:ind w:firstLine="0"/>
              <w:jc w:val="left"/>
            </w:pPr>
            <w:r>
              <w:rPr>
                <w:sz w:val="21"/>
              </w:rPr>
              <w:t>System - giới hạn</w:t>
            </w:r>
          </w:p>
        </w:tc>
        <w:tc>
          <w:tcPr>
            <w:tcW w:w="3024" w:type="dxa"/>
            <w:shd w:val="clear" w:color="auto" w:fill="E7F1F4"/>
            <w:tcMar>
              <w:top w:w="70" w:type="dxa"/>
              <w:left w:w="80" w:type="dxa"/>
              <w:bottom w:w="70" w:type="dxa"/>
              <w:right w:w="80" w:type="dxa"/>
            </w:tcMar>
            <w:vAlign w:val="center"/>
          </w:tcPr>
          <w:p w14:paraId="69232BB0" w14:textId="77777777" w:rsidR="00510A3F" w:rsidRDefault="00595865">
            <w:pPr>
              <w:spacing w:after="0" w:line="252" w:lineRule="auto"/>
              <w:ind w:firstLine="0"/>
              <w:jc w:val="left"/>
            </w:pPr>
            <w:r>
              <w:rPr>
                <w:sz w:val="21"/>
              </w:rPr>
              <w:t>Không chẩn đoán, không kê thuốc, không tự sinh số liệu</w:t>
            </w:r>
          </w:p>
        </w:tc>
        <w:tc>
          <w:tcPr>
            <w:tcW w:w="3024" w:type="dxa"/>
            <w:shd w:val="clear" w:color="auto" w:fill="E7F1F4"/>
            <w:tcMar>
              <w:top w:w="70" w:type="dxa"/>
              <w:left w:w="80" w:type="dxa"/>
              <w:bottom w:w="70" w:type="dxa"/>
              <w:right w:w="80" w:type="dxa"/>
            </w:tcMar>
            <w:vAlign w:val="center"/>
          </w:tcPr>
          <w:p w14:paraId="054FFEFE" w14:textId="77777777" w:rsidR="00510A3F" w:rsidRDefault="00595865">
            <w:pPr>
              <w:spacing w:after="0" w:line="252" w:lineRule="auto"/>
              <w:ind w:firstLine="0"/>
              <w:jc w:val="left"/>
            </w:pPr>
            <w:r>
              <w:rPr>
                <w:sz w:val="21"/>
              </w:rPr>
              <w:t>Giảm hallucination và vượt phạm vi</w:t>
            </w:r>
          </w:p>
        </w:tc>
      </w:tr>
      <w:tr w:rsidR="00510A3F" w14:paraId="05751386" w14:textId="77777777">
        <w:trPr>
          <w:jc w:val="center"/>
        </w:trPr>
        <w:tc>
          <w:tcPr>
            <w:tcW w:w="3024" w:type="dxa"/>
            <w:tcMar>
              <w:top w:w="70" w:type="dxa"/>
              <w:left w:w="80" w:type="dxa"/>
              <w:bottom w:w="70" w:type="dxa"/>
              <w:right w:w="80" w:type="dxa"/>
            </w:tcMar>
            <w:vAlign w:val="center"/>
          </w:tcPr>
          <w:p w14:paraId="4450A05C" w14:textId="77777777" w:rsidR="00510A3F" w:rsidRDefault="00595865">
            <w:pPr>
              <w:spacing w:after="0" w:line="252" w:lineRule="auto"/>
              <w:ind w:firstLine="0"/>
              <w:jc w:val="left"/>
            </w:pPr>
            <w:r>
              <w:rPr>
                <w:sz w:val="21"/>
              </w:rPr>
              <w:lastRenderedPageBreak/>
              <w:t>System - output</w:t>
            </w:r>
          </w:p>
        </w:tc>
        <w:tc>
          <w:tcPr>
            <w:tcW w:w="3024" w:type="dxa"/>
            <w:tcMar>
              <w:top w:w="70" w:type="dxa"/>
              <w:left w:w="80" w:type="dxa"/>
              <w:bottom w:w="70" w:type="dxa"/>
              <w:right w:w="80" w:type="dxa"/>
            </w:tcMar>
            <w:vAlign w:val="center"/>
          </w:tcPr>
          <w:p w14:paraId="6424B6E5" w14:textId="77777777" w:rsidR="00510A3F" w:rsidRDefault="00595865">
            <w:pPr>
              <w:spacing w:after="0" w:line="252" w:lineRule="auto"/>
              <w:ind w:firstLine="0"/>
              <w:jc w:val="left"/>
            </w:pPr>
            <w:r>
              <w:rPr>
                <w:sz w:val="21"/>
              </w:rPr>
              <w:t>Ba mục cố định, tiếng Việt ngắn gọn</w:t>
            </w:r>
          </w:p>
        </w:tc>
        <w:tc>
          <w:tcPr>
            <w:tcW w:w="3024" w:type="dxa"/>
            <w:tcMar>
              <w:top w:w="70" w:type="dxa"/>
              <w:left w:w="80" w:type="dxa"/>
              <w:bottom w:w="70" w:type="dxa"/>
              <w:right w:w="80" w:type="dxa"/>
            </w:tcMar>
            <w:vAlign w:val="center"/>
          </w:tcPr>
          <w:p w14:paraId="6F896859" w14:textId="77777777" w:rsidR="00510A3F" w:rsidRDefault="00595865">
            <w:pPr>
              <w:spacing w:after="0" w:line="252" w:lineRule="auto"/>
              <w:ind w:firstLine="0"/>
              <w:jc w:val="left"/>
            </w:pPr>
            <w:r>
              <w:rPr>
                <w:sz w:val="21"/>
              </w:rPr>
              <w:t>Dễ parse và hiển thị</w:t>
            </w:r>
          </w:p>
        </w:tc>
      </w:tr>
      <w:tr w:rsidR="00510A3F" w14:paraId="5385700B" w14:textId="77777777">
        <w:trPr>
          <w:jc w:val="center"/>
        </w:trPr>
        <w:tc>
          <w:tcPr>
            <w:tcW w:w="3024" w:type="dxa"/>
            <w:shd w:val="clear" w:color="auto" w:fill="E7F1F4"/>
            <w:tcMar>
              <w:top w:w="70" w:type="dxa"/>
              <w:left w:w="80" w:type="dxa"/>
              <w:bottom w:w="70" w:type="dxa"/>
              <w:right w:w="80" w:type="dxa"/>
            </w:tcMar>
            <w:vAlign w:val="center"/>
          </w:tcPr>
          <w:p w14:paraId="777AB273" w14:textId="77777777" w:rsidR="00510A3F" w:rsidRDefault="00595865">
            <w:pPr>
              <w:spacing w:after="0" w:line="252" w:lineRule="auto"/>
              <w:ind w:firstLine="0"/>
              <w:jc w:val="left"/>
            </w:pPr>
            <w:r>
              <w:rPr>
                <w:sz w:val="21"/>
              </w:rPr>
              <w:t>User - dữ liệu</w:t>
            </w:r>
          </w:p>
        </w:tc>
        <w:tc>
          <w:tcPr>
            <w:tcW w:w="3024" w:type="dxa"/>
            <w:shd w:val="clear" w:color="auto" w:fill="E7F1F4"/>
            <w:tcMar>
              <w:top w:w="70" w:type="dxa"/>
              <w:left w:w="80" w:type="dxa"/>
              <w:bottom w:w="70" w:type="dxa"/>
              <w:right w:w="80" w:type="dxa"/>
            </w:tcMar>
            <w:vAlign w:val="center"/>
          </w:tcPr>
          <w:p w14:paraId="391CDD83" w14:textId="77777777" w:rsidR="00510A3F" w:rsidRDefault="00595865">
            <w:pPr>
              <w:spacing w:after="0" w:line="252" w:lineRule="auto"/>
              <w:ind w:firstLine="0"/>
              <w:jc w:val="left"/>
            </w:pPr>
            <w:r>
              <w:rPr>
                <w:sz w:val="21"/>
              </w:rPr>
              <w:t>Mã đàn, nhật ký, lịch tiêm, tăng trưởng đã lọc</w:t>
            </w:r>
          </w:p>
        </w:tc>
        <w:tc>
          <w:tcPr>
            <w:tcW w:w="3024" w:type="dxa"/>
            <w:shd w:val="clear" w:color="auto" w:fill="E7F1F4"/>
            <w:tcMar>
              <w:top w:w="70" w:type="dxa"/>
              <w:left w:w="80" w:type="dxa"/>
              <w:bottom w:w="70" w:type="dxa"/>
              <w:right w:w="80" w:type="dxa"/>
            </w:tcMar>
            <w:vAlign w:val="center"/>
          </w:tcPr>
          <w:p w14:paraId="236ACE9F" w14:textId="77777777" w:rsidR="00510A3F" w:rsidRDefault="00595865">
            <w:pPr>
              <w:spacing w:after="0" w:line="252" w:lineRule="auto"/>
              <w:ind w:firstLine="0"/>
              <w:jc w:val="left"/>
            </w:pPr>
            <w:r>
              <w:rPr>
                <w:sz w:val="21"/>
              </w:rPr>
              <w:t>Grounding theo dữ liệu hệ thống</w:t>
            </w:r>
          </w:p>
        </w:tc>
      </w:tr>
      <w:tr w:rsidR="00510A3F" w14:paraId="768C221D" w14:textId="77777777">
        <w:trPr>
          <w:jc w:val="center"/>
        </w:trPr>
        <w:tc>
          <w:tcPr>
            <w:tcW w:w="3024" w:type="dxa"/>
            <w:tcMar>
              <w:top w:w="70" w:type="dxa"/>
              <w:left w:w="80" w:type="dxa"/>
              <w:bottom w:w="70" w:type="dxa"/>
              <w:right w:w="80" w:type="dxa"/>
            </w:tcMar>
            <w:vAlign w:val="center"/>
          </w:tcPr>
          <w:p w14:paraId="41283E5F" w14:textId="77777777" w:rsidR="00510A3F" w:rsidRDefault="00595865">
            <w:pPr>
              <w:spacing w:after="0" w:line="252" w:lineRule="auto"/>
              <w:ind w:firstLine="0"/>
              <w:jc w:val="left"/>
            </w:pPr>
            <w:r>
              <w:rPr>
                <w:sz w:val="21"/>
              </w:rPr>
              <w:t>User - yêu cầu</w:t>
            </w:r>
          </w:p>
        </w:tc>
        <w:tc>
          <w:tcPr>
            <w:tcW w:w="3024" w:type="dxa"/>
            <w:tcMar>
              <w:top w:w="70" w:type="dxa"/>
              <w:left w:w="80" w:type="dxa"/>
              <w:bottom w:w="70" w:type="dxa"/>
              <w:right w:w="80" w:type="dxa"/>
            </w:tcMar>
            <w:vAlign w:val="center"/>
          </w:tcPr>
          <w:p w14:paraId="3FED9D53" w14:textId="77777777" w:rsidR="00510A3F" w:rsidRDefault="00595865">
            <w:pPr>
              <w:spacing w:after="0" w:line="252" w:lineRule="auto"/>
              <w:ind w:firstLine="0"/>
              <w:jc w:val="left"/>
            </w:pPr>
            <w:r>
              <w:rPr>
                <w:sz w:val="21"/>
              </w:rPr>
              <w:t>Tóm tắt và nêu điểm cần chú ý</w:t>
            </w:r>
          </w:p>
        </w:tc>
        <w:tc>
          <w:tcPr>
            <w:tcW w:w="3024" w:type="dxa"/>
            <w:tcMar>
              <w:top w:w="70" w:type="dxa"/>
              <w:left w:w="80" w:type="dxa"/>
              <w:bottom w:w="70" w:type="dxa"/>
              <w:right w:w="80" w:type="dxa"/>
            </w:tcMar>
            <w:vAlign w:val="center"/>
          </w:tcPr>
          <w:p w14:paraId="19B958B0" w14:textId="77777777" w:rsidR="00510A3F" w:rsidRDefault="00595865">
            <w:pPr>
              <w:spacing w:after="0" w:line="252" w:lineRule="auto"/>
              <w:ind w:firstLine="0"/>
              <w:jc w:val="left"/>
            </w:pPr>
            <w:r>
              <w:rPr>
                <w:sz w:val="21"/>
              </w:rPr>
              <w:t>Bám sát tác vụ người dùng</w:t>
            </w:r>
          </w:p>
        </w:tc>
      </w:tr>
    </w:tbl>
    <w:p w14:paraId="7905ABFE" w14:textId="77777777" w:rsidR="00510A3F" w:rsidRDefault="00595865">
      <w:pPr>
        <w:ind w:firstLine="0"/>
        <w:jc w:val="center"/>
      </w:pPr>
      <w:r>
        <w:rPr>
          <w:i/>
          <w:sz w:val="24"/>
        </w:rPr>
        <w:t>Bảng 4.3. Cấu trúc system prompt và user prompt</w:t>
      </w:r>
    </w:p>
    <w:p w14:paraId="69A41A0B" w14:textId="77777777" w:rsidR="00510A3F" w:rsidRDefault="00595865">
      <w:pPr>
        <w:pStyle w:val="Heading2"/>
        <w:spacing w:before="120" w:after="60"/>
      </w:pPr>
      <w:r>
        <w:rPr>
          <w:rFonts w:ascii="Times New Roman" w:eastAsia="Times New Roman" w:hAnsi="Times New Roman"/>
        </w:rPr>
        <w:t>4.4. Tiêu chí 4 - Tối ưu prompt qua tối thiểu ba vòng thử nghiệm</w:t>
      </w:r>
    </w:p>
    <w:p w14:paraId="5788120E" w14:textId="77777777" w:rsidR="00510A3F" w:rsidRDefault="00595865">
      <w:r>
        <w:t>Nhóm đánh giá prompt theo ba tiêu chí: bám dữ liệu, đúng cấu trúc và độ ngắn gọn. Mỗi vòng chỉ thay đổi một nhóm ràng buộc chính để quan sát nguyên nhân cải thiện. Dữ liệu đầu vào dùng cùng một tập mẫu gồm một đàn có nhật ký chăm sóc, một lịch tiêm sắp tới và chuỗi tăng trưởng, nhờ đó kết quả giữa các vòng có thể so sánh.</w:t>
      </w:r>
    </w:p>
    <w:tbl>
      <w:tblPr>
        <w:tblStyle w:val="TableGrid"/>
        <w:tblW w:w="0" w:type="auto"/>
        <w:jc w:val="center"/>
        <w:tblLook w:val="04A0" w:firstRow="1" w:lastRow="0" w:firstColumn="1" w:lastColumn="0" w:noHBand="0" w:noVBand="1"/>
      </w:tblPr>
      <w:tblGrid>
        <w:gridCol w:w="2265"/>
        <w:gridCol w:w="2264"/>
        <w:gridCol w:w="2264"/>
        <w:gridCol w:w="2264"/>
      </w:tblGrid>
      <w:tr w:rsidR="00510A3F" w14:paraId="0D0861E5" w14:textId="77777777">
        <w:trPr>
          <w:tblHeader/>
          <w:jc w:val="center"/>
        </w:trPr>
        <w:tc>
          <w:tcPr>
            <w:tcW w:w="2268" w:type="dxa"/>
            <w:shd w:val="clear" w:color="auto" w:fill="1F6D7A"/>
            <w:tcMar>
              <w:top w:w="70" w:type="dxa"/>
              <w:left w:w="80" w:type="dxa"/>
              <w:bottom w:w="70" w:type="dxa"/>
              <w:right w:w="80" w:type="dxa"/>
            </w:tcMar>
            <w:vAlign w:val="center"/>
          </w:tcPr>
          <w:p w14:paraId="1A2978CE" w14:textId="77777777" w:rsidR="00510A3F" w:rsidRDefault="00595865">
            <w:pPr>
              <w:spacing w:after="0" w:line="252" w:lineRule="auto"/>
              <w:ind w:firstLine="0"/>
              <w:jc w:val="left"/>
            </w:pPr>
            <w:r>
              <w:rPr>
                <w:b/>
                <w:color w:val="FFFFFF"/>
                <w:sz w:val="21"/>
              </w:rPr>
              <w:t>Vòng</w:t>
            </w:r>
          </w:p>
        </w:tc>
        <w:tc>
          <w:tcPr>
            <w:tcW w:w="2268" w:type="dxa"/>
            <w:shd w:val="clear" w:color="auto" w:fill="1F6D7A"/>
            <w:tcMar>
              <w:top w:w="70" w:type="dxa"/>
              <w:left w:w="80" w:type="dxa"/>
              <w:bottom w:w="70" w:type="dxa"/>
              <w:right w:w="80" w:type="dxa"/>
            </w:tcMar>
            <w:vAlign w:val="center"/>
          </w:tcPr>
          <w:p w14:paraId="440C48E2" w14:textId="77777777" w:rsidR="00510A3F" w:rsidRDefault="00595865">
            <w:pPr>
              <w:spacing w:after="0" w:line="252" w:lineRule="auto"/>
              <w:ind w:firstLine="0"/>
              <w:jc w:val="left"/>
            </w:pPr>
            <w:r>
              <w:rPr>
                <w:b/>
                <w:color w:val="FFFFFF"/>
                <w:sz w:val="21"/>
              </w:rPr>
              <w:t>Điểm thay đổi</w:t>
            </w:r>
          </w:p>
        </w:tc>
        <w:tc>
          <w:tcPr>
            <w:tcW w:w="2268" w:type="dxa"/>
            <w:shd w:val="clear" w:color="auto" w:fill="1F6D7A"/>
            <w:tcMar>
              <w:top w:w="70" w:type="dxa"/>
              <w:left w:w="80" w:type="dxa"/>
              <w:bottom w:w="70" w:type="dxa"/>
              <w:right w:w="80" w:type="dxa"/>
            </w:tcMar>
            <w:vAlign w:val="center"/>
          </w:tcPr>
          <w:p w14:paraId="2654DBF9" w14:textId="77777777" w:rsidR="00510A3F" w:rsidRDefault="00595865">
            <w:pPr>
              <w:spacing w:after="0" w:line="252" w:lineRule="auto"/>
              <w:ind w:firstLine="0"/>
              <w:jc w:val="left"/>
            </w:pPr>
            <w:r>
              <w:rPr>
                <w:b/>
                <w:color w:val="FFFFFF"/>
                <w:sz w:val="21"/>
              </w:rPr>
              <w:t>Kết quả quan sát</w:t>
            </w:r>
          </w:p>
        </w:tc>
        <w:tc>
          <w:tcPr>
            <w:tcW w:w="2268" w:type="dxa"/>
            <w:shd w:val="clear" w:color="auto" w:fill="1F6D7A"/>
            <w:tcMar>
              <w:top w:w="70" w:type="dxa"/>
              <w:left w:w="80" w:type="dxa"/>
              <w:bottom w:w="70" w:type="dxa"/>
              <w:right w:w="80" w:type="dxa"/>
            </w:tcMar>
            <w:vAlign w:val="center"/>
          </w:tcPr>
          <w:p w14:paraId="20879914" w14:textId="77777777" w:rsidR="00510A3F" w:rsidRDefault="00595865">
            <w:pPr>
              <w:spacing w:after="0" w:line="252" w:lineRule="auto"/>
              <w:ind w:firstLine="0"/>
              <w:jc w:val="left"/>
            </w:pPr>
            <w:r>
              <w:rPr>
                <w:b/>
                <w:color w:val="FFFFFF"/>
                <w:sz w:val="21"/>
              </w:rPr>
              <w:t>Quyết định</w:t>
            </w:r>
          </w:p>
        </w:tc>
      </w:tr>
      <w:tr w:rsidR="00510A3F" w14:paraId="37431E40" w14:textId="77777777">
        <w:trPr>
          <w:jc w:val="center"/>
        </w:trPr>
        <w:tc>
          <w:tcPr>
            <w:tcW w:w="2268" w:type="dxa"/>
            <w:tcMar>
              <w:top w:w="70" w:type="dxa"/>
              <w:left w:w="80" w:type="dxa"/>
              <w:bottom w:w="70" w:type="dxa"/>
              <w:right w:w="80" w:type="dxa"/>
            </w:tcMar>
            <w:vAlign w:val="center"/>
          </w:tcPr>
          <w:p w14:paraId="15A04890" w14:textId="77777777" w:rsidR="00510A3F" w:rsidRDefault="00595865">
            <w:pPr>
              <w:spacing w:after="0" w:line="252" w:lineRule="auto"/>
              <w:ind w:firstLine="0"/>
              <w:jc w:val="left"/>
            </w:pPr>
            <w:r>
              <w:rPr>
                <w:sz w:val="21"/>
              </w:rPr>
              <w:t>V1 - prompt ngắn</w:t>
            </w:r>
          </w:p>
        </w:tc>
        <w:tc>
          <w:tcPr>
            <w:tcW w:w="2268" w:type="dxa"/>
            <w:tcMar>
              <w:top w:w="70" w:type="dxa"/>
              <w:left w:w="80" w:type="dxa"/>
              <w:bottom w:w="70" w:type="dxa"/>
              <w:right w:w="80" w:type="dxa"/>
            </w:tcMar>
            <w:vAlign w:val="center"/>
          </w:tcPr>
          <w:p w14:paraId="410C82E5" w14:textId="77777777" w:rsidR="00510A3F" w:rsidRDefault="00595865">
            <w:pPr>
              <w:spacing w:after="0" w:line="252" w:lineRule="auto"/>
              <w:ind w:firstLine="0"/>
              <w:jc w:val="left"/>
            </w:pPr>
            <w:r>
              <w:rPr>
                <w:sz w:val="21"/>
              </w:rPr>
              <w:t>Chỉ yêu cầu “hãy tóm tắt tình trạng đàn”</w:t>
            </w:r>
          </w:p>
        </w:tc>
        <w:tc>
          <w:tcPr>
            <w:tcW w:w="2268" w:type="dxa"/>
            <w:tcMar>
              <w:top w:w="70" w:type="dxa"/>
              <w:left w:w="80" w:type="dxa"/>
              <w:bottom w:w="70" w:type="dxa"/>
              <w:right w:w="80" w:type="dxa"/>
            </w:tcMar>
            <w:vAlign w:val="center"/>
          </w:tcPr>
          <w:p w14:paraId="18066914" w14:textId="77777777" w:rsidR="00510A3F" w:rsidRDefault="00595865">
            <w:pPr>
              <w:spacing w:after="0" w:line="252" w:lineRule="auto"/>
              <w:ind w:firstLine="0"/>
              <w:jc w:val="left"/>
            </w:pPr>
            <w:r>
              <w:rPr>
                <w:sz w:val="21"/>
              </w:rPr>
              <w:t>Câu trả lời dài, đôi lúc thêm khuyến nghị không có dữ liệu</w:t>
            </w:r>
          </w:p>
        </w:tc>
        <w:tc>
          <w:tcPr>
            <w:tcW w:w="2268" w:type="dxa"/>
            <w:tcMar>
              <w:top w:w="70" w:type="dxa"/>
              <w:left w:w="80" w:type="dxa"/>
              <w:bottom w:w="70" w:type="dxa"/>
              <w:right w:w="80" w:type="dxa"/>
            </w:tcMar>
            <w:vAlign w:val="center"/>
          </w:tcPr>
          <w:p w14:paraId="48F9EE98" w14:textId="77777777" w:rsidR="00510A3F" w:rsidRDefault="00595865">
            <w:pPr>
              <w:spacing w:after="0" w:line="252" w:lineRule="auto"/>
              <w:ind w:firstLine="0"/>
              <w:jc w:val="left"/>
            </w:pPr>
            <w:r>
              <w:rPr>
                <w:sz w:val="21"/>
              </w:rPr>
              <w:t>Không dùng; thiếu ràng buộc và định dạng</w:t>
            </w:r>
          </w:p>
        </w:tc>
      </w:tr>
      <w:tr w:rsidR="00510A3F" w14:paraId="6CF268E8" w14:textId="77777777">
        <w:trPr>
          <w:jc w:val="center"/>
        </w:trPr>
        <w:tc>
          <w:tcPr>
            <w:tcW w:w="2268" w:type="dxa"/>
            <w:shd w:val="clear" w:color="auto" w:fill="E7F1F4"/>
            <w:tcMar>
              <w:top w:w="70" w:type="dxa"/>
              <w:left w:w="80" w:type="dxa"/>
              <w:bottom w:w="70" w:type="dxa"/>
              <w:right w:w="80" w:type="dxa"/>
            </w:tcMar>
            <w:vAlign w:val="center"/>
          </w:tcPr>
          <w:p w14:paraId="24EC5FB5" w14:textId="77777777" w:rsidR="00510A3F" w:rsidRDefault="00595865">
            <w:pPr>
              <w:spacing w:after="0" w:line="252" w:lineRule="auto"/>
              <w:ind w:firstLine="0"/>
              <w:jc w:val="left"/>
            </w:pPr>
            <w:r>
              <w:rPr>
                <w:sz w:val="21"/>
              </w:rPr>
              <w:t>V2 - thêm vai trò và giới hạn</w:t>
            </w:r>
          </w:p>
        </w:tc>
        <w:tc>
          <w:tcPr>
            <w:tcW w:w="2268" w:type="dxa"/>
            <w:shd w:val="clear" w:color="auto" w:fill="E7F1F4"/>
            <w:tcMar>
              <w:top w:w="70" w:type="dxa"/>
              <w:left w:w="80" w:type="dxa"/>
              <w:bottom w:w="70" w:type="dxa"/>
              <w:right w:w="80" w:type="dxa"/>
            </w:tcMar>
            <w:vAlign w:val="center"/>
          </w:tcPr>
          <w:p w14:paraId="1B207028" w14:textId="77777777" w:rsidR="00510A3F" w:rsidRDefault="00595865">
            <w:pPr>
              <w:spacing w:after="0" w:line="252" w:lineRule="auto"/>
              <w:ind w:firstLine="0"/>
              <w:jc w:val="left"/>
            </w:pPr>
            <w:r>
              <w:rPr>
                <w:sz w:val="21"/>
              </w:rPr>
              <w:t>Cấm chẩn đoán/kê thuốc; chỉ dùng dữ liệu đã cho</w:t>
            </w:r>
          </w:p>
        </w:tc>
        <w:tc>
          <w:tcPr>
            <w:tcW w:w="2268" w:type="dxa"/>
            <w:shd w:val="clear" w:color="auto" w:fill="E7F1F4"/>
            <w:tcMar>
              <w:top w:w="70" w:type="dxa"/>
              <w:left w:w="80" w:type="dxa"/>
              <w:bottom w:w="70" w:type="dxa"/>
              <w:right w:w="80" w:type="dxa"/>
            </w:tcMar>
            <w:vAlign w:val="center"/>
          </w:tcPr>
          <w:p w14:paraId="467B7A5C" w14:textId="77777777" w:rsidR="00510A3F" w:rsidRDefault="00595865">
            <w:pPr>
              <w:spacing w:after="0" w:line="252" w:lineRule="auto"/>
              <w:ind w:firstLine="0"/>
              <w:jc w:val="left"/>
            </w:pPr>
            <w:r>
              <w:rPr>
                <w:sz w:val="21"/>
              </w:rPr>
              <w:t>Giảm suy đoán nhưng bố cục chưa ổn định</w:t>
            </w:r>
          </w:p>
        </w:tc>
        <w:tc>
          <w:tcPr>
            <w:tcW w:w="2268" w:type="dxa"/>
            <w:shd w:val="clear" w:color="auto" w:fill="E7F1F4"/>
            <w:tcMar>
              <w:top w:w="70" w:type="dxa"/>
              <w:left w:w="80" w:type="dxa"/>
              <w:bottom w:w="70" w:type="dxa"/>
              <w:right w:w="80" w:type="dxa"/>
            </w:tcMar>
            <w:vAlign w:val="center"/>
          </w:tcPr>
          <w:p w14:paraId="0A11EE5F" w14:textId="77777777" w:rsidR="00510A3F" w:rsidRDefault="00595865">
            <w:pPr>
              <w:spacing w:after="0" w:line="252" w:lineRule="auto"/>
              <w:ind w:firstLine="0"/>
              <w:jc w:val="left"/>
            </w:pPr>
            <w:r>
              <w:rPr>
                <w:sz w:val="21"/>
              </w:rPr>
              <w:t>Giữ giới hạn, bổ sung output schema</w:t>
            </w:r>
          </w:p>
        </w:tc>
      </w:tr>
      <w:tr w:rsidR="00510A3F" w14:paraId="5680ADC8" w14:textId="77777777">
        <w:trPr>
          <w:jc w:val="center"/>
        </w:trPr>
        <w:tc>
          <w:tcPr>
            <w:tcW w:w="2268" w:type="dxa"/>
            <w:tcMar>
              <w:top w:w="70" w:type="dxa"/>
              <w:left w:w="80" w:type="dxa"/>
              <w:bottom w:w="70" w:type="dxa"/>
              <w:right w:w="80" w:type="dxa"/>
            </w:tcMar>
            <w:vAlign w:val="center"/>
          </w:tcPr>
          <w:p w14:paraId="2AAF878A" w14:textId="77777777" w:rsidR="00510A3F" w:rsidRDefault="00595865">
            <w:pPr>
              <w:spacing w:after="0" w:line="252" w:lineRule="auto"/>
              <w:ind w:firstLine="0"/>
              <w:jc w:val="left"/>
            </w:pPr>
            <w:r>
              <w:rPr>
                <w:sz w:val="21"/>
              </w:rPr>
              <w:t>V3 - thêm cấu trúc đầu ra</w:t>
            </w:r>
          </w:p>
        </w:tc>
        <w:tc>
          <w:tcPr>
            <w:tcW w:w="2268" w:type="dxa"/>
            <w:tcMar>
              <w:top w:w="70" w:type="dxa"/>
              <w:left w:w="80" w:type="dxa"/>
              <w:bottom w:w="70" w:type="dxa"/>
              <w:right w:w="80" w:type="dxa"/>
            </w:tcMar>
            <w:vAlign w:val="center"/>
          </w:tcPr>
          <w:p w14:paraId="2AEF8B55" w14:textId="77777777" w:rsidR="00510A3F" w:rsidRDefault="00595865">
            <w:pPr>
              <w:spacing w:after="0" w:line="252" w:lineRule="auto"/>
              <w:ind w:firstLine="0"/>
              <w:jc w:val="left"/>
            </w:pPr>
            <w:r>
              <w:rPr>
                <w:sz w:val="21"/>
              </w:rPr>
              <w:t>Bắt buộc 3 mục + quy tắc thiếu dữ liệu</w:t>
            </w:r>
          </w:p>
        </w:tc>
        <w:tc>
          <w:tcPr>
            <w:tcW w:w="2268" w:type="dxa"/>
            <w:tcMar>
              <w:top w:w="70" w:type="dxa"/>
              <w:left w:w="80" w:type="dxa"/>
              <w:bottom w:w="70" w:type="dxa"/>
              <w:right w:w="80" w:type="dxa"/>
            </w:tcMar>
            <w:vAlign w:val="center"/>
          </w:tcPr>
          <w:p w14:paraId="42C0F952" w14:textId="77777777" w:rsidR="00510A3F" w:rsidRDefault="00595865">
            <w:pPr>
              <w:spacing w:after="0" w:line="252" w:lineRule="auto"/>
              <w:ind w:firstLine="0"/>
              <w:jc w:val="left"/>
            </w:pPr>
            <w:r>
              <w:rPr>
                <w:sz w:val="21"/>
              </w:rPr>
              <w:t>Kết quả ngắn, ổn định, dễ đưa lên giao diện</w:t>
            </w:r>
          </w:p>
        </w:tc>
        <w:tc>
          <w:tcPr>
            <w:tcW w:w="2268" w:type="dxa"/>
            <w:tcMar>
              <w:top w:w="70" w:type="dxa"/>
              <w:left w:w="80" w:type="dxa"/>
              <w:bottom w:w="70" w:type="dxa"/>
              <w:right w:w="80" w:type="dxa"/>
            </w:tcMar>
            <w:vAlign w:val="center"/>
          </w:tcPr>
          <w:p w14:paraId="00299689" w14:textId="77777777" w:rsidR="00510A3F" w:rsidRDefault="00595865">
            <w:pPr>
              <w:spacing w:after="0" w:line="252" w:lineRule="auto"/>
              <w:ind w:firstLine="0"/>
              <w:jc w:val="left"/>
            </w:pPr>
            <w:r>
              <w:rPr>
                <w:sz w:val="21"/>
              </w:rPr>
              <w:t>Chọn làm phiên bản sử dụng trong KT3</w:t>
            </w:r>
          </w:p>
        </w:tc>
      </w:tr>
    </w:tbl>
    <w:p w14:paraId="2197AB59" w14:textId="77777777" w:rsidR="00510A3F" w:rsidRDefault="00595865">
      <w:pPr>
        <w:ind w:firstLine="0"/>
        <w:jc w:val="center"/>
      </w:pPr>
      <w:r>
        <w:rPr>
          <w:i/>
          <w:sz w:val="24"/>
        </w:rPr>
        <w:t>Bảng 4.4. So sánh ba vòng tối ưu prompt</w:t>
      </w:r>
    </w:p>
    <w:p w14:paraId="52954774" w14:textId="77777777" w:rsidR="00510A3F" w:rsidRDefault="00595865">
      <w:r>
        <w:t>Kết quả cải tiến cho thấy phần quan trọng nhất không phải tăng độ dài prompt mà là nêu rõ dữ liệu được phép sử dụng, các điều cấm và cấu trúc đầu ra. Phiên bản V3 được chọn vì có thể kiểm tra bằng chương trình: đủ ba mục, không rỗng và không chứa các dạng nội dung bị cấm.</w:t>
      </w:r>
    </w:p>
    <w:p w14:paraId="43E309FA" w14:textId="77777777" w:rsidR="00510A3F" w:rsidRDefault="00595865">
      <w:pPr>
        <w:pStyle w:val="Heading2"/>
        <w:spacing w:before="120" w:after="60"/>
      </w:pPr>
      <w:r>
        <w:rPr>
          <w:rFonts w:ascii="Times New Roman" w:eastAsia="Times New Roman" w:hAnsi="Times New Roman"/>
        </w:rPr>
        <w:t>4.5. Tiêu chí 5 - Sử dụng dữ liệu hệ thống trong chức năng AI</w:t>
      </w:r>
    </w:p>
    <w:p w14:paraId="780297AE" w14:textId="77777777" w:rsidR="00510A3F" w:rsidRDefault="00595865">
      <w:r>
        <w:t>Dữ liệu gửi sang AI được lấy từ CSDL hiện có, không yêu cầu người dùng sao chép lại thủ công. Trước khi tạo prompt, hệ thống truy vấn theo herd_id và quyền hiện tại, chỉ lấy các trường cần cho tác vụ. Mật khẩu, password_hash, khóa API, thông tin phiên và dữ liệu của đàn không thuộc phạm vi truy cập không được đưa vào prompt.</w:t>
      </w:r>
    </w:p>
    <w:p w14:paraId="1681E294" w14:textId="77777777" w:rsidR="00510A3F" w:rsidRDefault="00595865">
      <w:r>
        <w:t>Dữ liệu dài được giới hạn theo cửa sổ thời gian và số bản ghi gần nhất. Ví dụ nhật ký có thể lấy các bản ghi gần đây, lịch tiêm lấy các mốc cần chú ý, tăng trưởng lấy chuỗi đủ để nhận biết xu hướng. Bản ghi nguồn vẫn giữ trong CSDL để người dùng có thể đối chiếu với câu trả lời AI.</w:t>
      </w:r>
    </w:p>
    <w:tbl>
      <w:tblPr>
        <w:tblStyle w:val="TableGrid"/>
        <w:tblW w:w="0" w:type="auto"/>
        <w:jc w:val="center"/>
        <w:tblLook w:val="04A0" w:firstRow="1" w:lastRow="0" w:firstColumn="1" w:lastColumn="0" w:noHBand="0" w:noVBand="1"/>
      </w:tblPr>
      <w:tblGrid>
        <w:gridCol w:w="2268"/>
        <w:gridCol w:w="2264"/>
        <w:gridCol w:w="2264"/>
        <w:gridCol w:w="2261"/>
      </w:tblGrid>
      <w:tr w:rsidR="00510A3F" w14:paraId="6C4B1149" w14:textId="77777777">
        <w:trPr>
          <w:tblHeader/>
          <w:jc w:val="center"/>
        </w:trPr>
        <w:tc>
          <w:tcPr>
            <w:tcW w:w="2268" w:type="dxa"/>
            <w:shd w:val="clear" w:color="auto" w:fill="1F6D7A"/>
            <w:tcMar>
              <w:top w:w="70" w:type="dxa"/>
              <w:left w:w="80" w:type="dxa"/>
              <w:bottom w:w="70" w:type="dxa"/>
              <w:right w:w="80" w:type="dxa"/>
            </w:tcMar>
            <w:vAlign w:val="center"/>
          </w:tcPr>
          <w:p w14:paraId="0FDDFEB1" w14:textId="77777777" w:rsidR="00510A3F" w:rsidRDefault="00595865">
            <w:pPr>
              <w:spacing w:after="0" w:line="252" w:lineRule="auto"/>
              <w:ind w:firstLine="0"/>
              <w:jc w:val="left"/>
            </w:pPr>
            <w:r>
              <w:rPr>
                <w:b/>
                <w:color w:val="FFFFFF"/>
                <w:sz w:val="21"/>
              </w:rPr>
              <w:t>Nguồn dữ liệu</w:t>
            </w:r>
          </w:p>
        </w:tc>
        <w:tc>
          <w:tcPr>
            <w:tcW w:w="2268" w:type="dxa"/>
            <w:shd w:val="clear" w:color="auto" w:fill="1F6D7A"/>
            <w:tcMar>
              <w:top w:w="70" w:type="dxa"/>
              <w:left w:w="80" w:type="dxa"/>
              <w:bottom w:w="70" w:type="dxa"/>
              <w:right w:w="80" w:type="dxa"/>
            </w:tcMar>
            <w:vAlign w:val="center"/>
          </w:tcPr>
          <w:p w14:paraId="5280853F" w14:textId="77777777" w:rsidR="00510A3F" w:rsidRDefault="00595865">
            <w:pPr>
              <w:spacing w:after="0" w:line="252" w:lineRule="auto"/>
              <w:ind w:firstLine="0"/>
              <w:jc w:val="left"/>
            </w:pPr>
            <w:r>
              <w:rPr>
                <w:b/>
                <w:color w:val="FFFFFF"/>
                <w:sz w:val="21"/>
              </w:rPr>
              <w:t>Trường dùng cho AI</w:t>
            </w:r>
          </w:p>
        </w:tc>
        <w:tc>
          <w:tcPr>
            <w:tcW w:w="2268" w:type="dxa"/>
            <w:shd w:val="clear" w:color="auto" w:fill="1F6D7A"/>
            <w:tcMar>
              <w:top w:w="70" w:type="dxa"/>
              <w:left w:w="80" w:type="dxa"/>
              <w:bottom w:w="70" w:type="dxa"/>
              <w:right w:w="80" w:type="dxa"/>
            </w:tcMar>
            <w:vAlign w:val="center"/>
          </w:tcPr>
          <w:p w14:paraId="27849D87" w14:textId="77777777" w:rsidR="00510A3F" w:rsidRDefault="00595865">
            <w:pPr>
              <w:spacing w:after="0" w:line="252" w:lineRule="auto"/>
              <w:ind w:firstLine="0"/>
              <w:jc w:val="left"/>
            </w:pPr>
            <w:r>
              <w:rPr>
                <w:b/>
                <w:color w:val="FFFFFF"/>
                <w:sz w:val="21"/>
              </w:rPr>
              <w:t>Trường không gửi</w:t>
            </w:r>
          </w:p>
        </w:tc>
        <w:tc>
          <w:tcPr>
            <w:tcW w:w="2268" w:type="dxa"/>
            <w:shd w:val="clear" w:color="auto" w:fill="1F6D7A"/>
            <w:tcMar>
              <w:top w:w="70" w:type="dxa"/>
              <w:left w:w="80" w:type="dxa"/>
              <w:bottom w:w="70" w:type="dxa"/>
              <w:right w:w="80" w:type="dxa"/>
            </w:tcMar>
            <w:vAlign w:val="center"/>
          </w:tcPr>
          <w:p w14:paraId="259BFD24" w14:textId="77777777" w:rsidR="00510A3F" w:rsidRDefault="00595865">
            <w:pPr>
              <w:spacing w:after="0" w:line="252" w:lineRule="auto"/>
              <w:ind w:firstLine="0"/>
              <w:jc w:val="left"/>
            </w:pPr>
            <w:r>
              <w:rPr>
                <w:b/>
                <w:color w:val="FFFFFF"/>
                <w:sz w:val="21"/>
              </w:rPr>
              <w:t>Kiểm soát</w:t>
            </w:r>
          </w:p>
        </w:tc>
      </w:tr>
      <w:tr w:rsidR="00510A3F" w14:paraId="34578FD2" w14:textId="77777777">
        <w:trPr>
          <w:jc w:val="center"/>
        </w:trPr>
        <w:tc>
          <w:tcPr>
            <w:tcW w:w="2268" w:type="dxa"/>
            <w:tcMar>
              <w:top w:w="70" w:type="dxa"/>
              <w:left w:w="80" w:type="dxa"/>
              <w:bottom w:w="70" w:type="dxa"/>
              <w:right w:w="80" w:type="dxa"/>
            </w:tcMar>
            <w:vAlign w:val="center"/>
          </w:tcPr>
          <w:p w14:paraId="16E31B1A" w14:textId="77777777" w:rsidR="00510A3F" w:rsidRDefault="00595865">
            <w:pPr>
              <w:spacing w:after="0" w:line="252" w:lineRule="auto"/>
              <w:ind w:firstLine="0"/>
              <w:jc w:val="left"/>
            </w:pPr>
            <w:r>
              <w:rPr>
                <w:sz w:val="21"/>
              </w:rPr>
              <w:t>herds</w:t>
            </w:r>
          </w:p>
        </w:tc>
        <w:tc>
          <w:tcPr>
            <w:tcW w:w="2268" w:type="dxa"/>
            <w:tcMar>
              <w:top w:w="70" w:type="dxa"/>
              <w:left w:w="80" w:type="dxa"/>
              <w:bottom w:w="70" w:type="dxa"/>
              <w:right w:w="80" w:type="dxa"/>
            </w:tcMar>
            <w:vAlign w:val="center"/>
          </w:tcPr>
          <w:p w14:paraId="21937868" w14:textId="77777777" w:rsidR="00510A3F" w:rsidRDefault="00595865">
            <w:pPr>
              <w:spacing w:after="0" w:line="252" w:lineRule="auto"/>
              <w:ind w:firstLine="0"/>
              <w:jc w:val="left"/>
            </w:pPr>
            <w:r>
              <w:rPr>
                <w:sz w:val="21"/>
              </w:rPr>
              <w:t>code, species, breed, quantity, status</w:t>
            </w:r>
          </w:p>
        </w:tc>
        <w:tc>
          <w:tcPr>
            <w:tcW w:w="2268" w:type="dxa"/>
            <w:tcMar>
              <w:top w:w="70" w:type="dxa"/>
              <w:left w:w="80" w:type="dxa"/>
              <w:bottom w:w="70" w:type="dxa"/>
              <w:right w:w="80" w:type="dxa"/>
            </w:tcMar>
            <w:vAlign w:val="center"/>
          </w:tcPr>
          <w:p w14:paraId="317EFDF5" w14:textId="77777777" w:rsidR="00510A3F" w:rsidRDefault="00595865">
            <w:pPr>
              <w:spacing w:after="0" w:line="252" w:lineRule="auto"/>
              <w:ind w:firstLine="0"/>
              <w:jc w:val="left"/>
            </w:pPr>
            <w:r>
              <w:rPr>
                <w:sz w:val="21"/>
              </w:rPr>
              <w:t>không có dữ liệu bí mật</w:t>
            </w:r>
          </w:p>
        </w:tc>
        <w:tc>
          <w:tcPr>
            <w:tcW w:w="2268" w:type="dxa"/>
            <w:tcMar>
              <w:top w:w="70" w:type="dxa"/>
              <w:left w:w="80" w:type="dxa"/>
              <w:bottom w:w="70" w:type="dxa"/>
              <w:right w:w="80" w:type="dxa"/>
            </w:tcMar>
            <w:vAlign w:val="center"/>
          </w:tcPr>
          <w:p w14:paraId="6FE1611D" w14:textId="77777777" w:rsidR="00510A3F" w:rsidRDefault="00595865">
            <w:pPr>
              <w:spacing w:after="0" w:line="252" w:lineRule="auto"/>
              <w:ind w:firstLine="0"/>
              <w:jc w:val="left"/>
            </w:pPr>
            <w:r>
              <w:rPr>
                <w:sz w:val="21"/>
              </w:rPr>
              <w:t>Kiểm tra đàn tồn tại và quyền truy cập</w:t>
            </w:r>
          </w:p>
        </w:tc>
      </w:tr>
      <w:tr w:rsidR="00510A3F" w14:paraId="10529B3E" w14:textId="77777777">
        <w:trPr>
          <w:jc w:val="center"/>
        </w:trPr>
        <w:tc>
          <w:tcPr>
            <w:tcW w:w="2268" w:type="dxa"/>
            <w:shd w:val="clear" w:color="auto" w:fill="E7F1F4"/>
            <w:tcMar>
              <w:top w:w="70" w:type="dxa"/>
              <w:left w:w="80" w:type="dxa"/>
              <w:bottom w:w="70" w:type="dxa"/>
              <w:right w:w="80" w:type="dxa"/>
            </w:tcMar>
            <w:vAlign w:val="center"/>
          </w:tcPr>
          <w:p w14:paraId="1E352F8D" w14:textId="77777777" w:rsidR="00510A3F" w:rsidRDefault="00595865">
            <w:pPr>
              <w:spacing w:after="0" w:line="252" w:lineRule="auto"/>
              <w:ind w:firstLine="0"/>
              <w:jc w:val="left"/>
            </w:pPr>
            <w:r>
              <w:rPr>
                <w:sz w:val="21"/>
              </w:rPr>
              <w:lastRenderedPageBreak/>
              <w:t>care_logs</w:t>
            </w:r>
          </w:p>
        </w:tc>
        <w:tc>
          <w:tcPr>
            <w:tcW w:w="2268" w:type="dxa"/>
            <w:shd w:val="clear" w:color="auto" w:fill="E7F1F4"/>
            <w:tcMar>
              <w:top w:w="70" w:type="dxa"/>
              <w:left w:w="80" w:type="dxa"/>
              <w:bottom w:w="70" w:type="dxa"/>
              <w:right w:w="80" w:type="dxa"/>
            </w:tcMar>
            <w:vAlign w:val="center"/>
          </w:tcPr>
          <w:p w14:paraId="796DF9E7" w14:textId="77777777" w:rsidR="00510A3F" w:rsidRDefault="00595865">
            <w:pPr>
              <w:spacing w:after="0" w:line="252" w:lineRule="auto"/>
              <w:ind w:firstLine="0"/>
              <w:jc w:val="left"/>
            </w:pPr>
            <w:r>
              <w:rPr>
                <w:sz w:val="21"/>
              </w:rPr>
              <w:t>care_date, activity, note cần thiết</w:t>
            </w:r>
          </w:p>
        </w:tc>
        <w:tc>
          <w:tcPr>
            <w:tcW w:w="2268" w:type="dxa"/>
            <w:shd w:val="clear" w:color="auto" w:fill="E7F1F4"/>
            <w:tcMar>
              <w:top w:w="70" w:type="dxa"/>
              <w:left w:w="80" w:type="dxa"/>
              <w:bottom w:w="70" w:type="dxa"/>
              <w:right w:w="80" w:type="dxa"/>
            </w:tcMar>
            <w:vAlign w:val="center"/>
          </w:tcPr>
          <w:p w14:paraId="0B191047" w14:textId="77777777" w:rsidR="00510A3F" w:rsidRDefault="00595865">
            <w:pPr>
              <w:spacing w:after="0" w:line="252" w:lineRule="auto"/>
              <w:ind w:firstLine="0"/>
              <w:jc w:val="left"/>
            </w:pPr>
            <w:r>
              <w:rPr>
                <w:sz w:val="21"/>
              </w:rPr>
              <w:t>user secret/session</w:t>
            </w:r>
          </w:p>
        </w:tc>
        <w:tc>
          <w:tcPr>
            <w:tcW w:w="2268" w:type="dxa"/>
            <w:shd w:val="clear" w:color="auto" w:fill="E7F1F4"/>
            <w:tcMar>
              <w:top w:w="70" w:type="dxa"/>
              <w:left w:w="80" w:type="dxa"/>
              <w:bottom w:w="70" w:type="dxa"/>
              <w:right w:w="80" w:type="dxa"/>
            </w:tcMar>
            <w:vAlign w:val="center"/>
          </w:tcPr>
          <w:p w14:paraId="5B9222EC" w14:textId="77777777" w:rsidR="00510A3F" w:rsidRDefault="00595865">
            <w:pPr>
              <w:spacing w:after="0" w:line="252" w:lineRule="auto"/>
              <w:ind w:firstLine="0"/>
              <w:jc w:val="left"/>
            </w:pPr>
            <w:r>
              <w:rPr>
                <w:sz w:val="21"/>
              </w:rPr>
              <w:t>Giới hạn số bản ghi và độ dài ghi chú</w:t>
            </w:r>
          </w:p>
        </w:tc>
      </w:tr>
      <w:tr w:rsidR="00510A3F" w14:paraId="5D266506" w14:textId="77777777">
        <w:trPr>
          <w:jc w:val="center"/>
        </w:trPr>
        <w:tc>
          <w:tcPr>
            <w:tcW w:w="2268" w:type="dxa"/>
            <w:tcMar>
              <w:top w:w="70" w:type="dxa"/>
              <w:left w:w="80" w:type="dxa"/>
              <w:bottom w:w="70" w:type="dxa"/>
              <w:right w:w="80" w:type="dxa"/>
            </w:tcMar>
            <w:vAlign w:val="center"/>
          </w:tcPr>
          <w:p w14:paraId="4C1A5564" w14:textId="77777777" w:rsidR="00510A3F" w:rsidRDefault="00595865">
            <w:pPr>
              <w:spacing w:after="0" w:line="252" w:lineRule="auto"/>
              <w:ind w:firstLine="0"/>
              <w:jc w:val="left"/>
            </w:pPr>
            <w:r>
              <w:rPr>
                <w:sz w:val="21"/>
              </w:rPr>
              <w:t>vaccination_schedules</w:t>
            </w:r>
          </w:p>
        </w:tc>
        <w:tc>
          <w:tcPr>
            <w:tcW w:w="2268" w:type="dxa"/>
            <w:tcMar>
              <w:top w:w="70" w:type="dxa"/>
              <w:left w:w="80" w:type="dxa"/>
              <w:bottom w:w="70" w:type="dxa"/>
              <w:right w:w="80" w:type="dxa"/>
            </w:tcMar>
            <w:vAlign w:val="center"/>
          </w:tcPr>
          <w:p w14:paraId="294ABC30" w14:textId="77777777" w:rsidR="00510A3F" w:rsidRDefault="00595865">
            <w:pPr>
              <w:spacing w:after="0" w:line="252" w:lineRule="auto"/>
              <w:ind w:firstLine="0"/>
              <w:jc w:val="left"/>
            </w:pPr>
            <w:r>
              <w:rPr>
                <w:sz w:val="21"/>
              </w:rPr>
              <w:t>vaccine, due_date, status</w:t>
            </w:r>
          </w:p>
        </w:tc>
        <w:tc>
          <w:tcPr>
            <w:tcW w:w="2268" w:type="dxa"/>
            <w:tcMar>
              <w:top w:w="70" w:type="dxa"/>
              <w:left w:w="80" w:type="dxa"/>
              <w:bottom w:w="70" w:type="dxa"/>
              <w:right w:w="80" w:type="dxa"/>
            </w:tcMar>
            <w:vAlign w:val="center"/>
          </w:tcPr>
          <w:p w14:paraId="332255A1" w14:textId="77777777" w:rsidR="00510A3F" w:rsidRDefault="00595865">
            <w:pPr>
              <w:spacing w:after="0" w:line="252" w:lineRule="auto"/>
              <w:ind w:firstLine="0"/>
              <w:jc w:val="left"/>
            </w:pPr>
            <w:r>
              <w:rPr>
                <w:sz w:val="21"/>
              </w:rPr>
              <w:t>thông tin ngoài đàn</w:t>
            </w:r>
          </w:p>
        </w:tc>
        <w:tc>
          <w:tcPr>
            <w:tcW w:w="2268" w:type="dxa"/>
            <w:tcMar>
              <w:top w:w="70" w:type="dxa"/>
              <w:left w:w="80" w:type="dxa"/>
              <w:bottom w:w="70" w:type="dxa"/>
              <w:right w:w="80" w:type="dxa"/>
            </w:tcMar>
            <w:vAlign w:val="center"/>
          </w:tcPr>
          <w:p w14:paraId="473BD34F" w14:textId="77777777" w:rsidR="00510A3F" w:rsidRDefault="00595865">
            <w:pPr>
              <w:spacing w:after="0" w:line="252" w:lineRule="auto"/>
              <w:ind w:firstLine="0"/>
              <w:jc w:val="left"/>
            </w:pPr>
            <w:r>
              <w:rPr>
                <w:sz w:val="21"/>
              </w:rPr>
              <w:t>Chỉ lấy lịch gắn herd_id</w:t>
            </w:r>
          </w:p>
        </w:tc>
      </w:tr>
      <w:tr w:rsidR="00510A3F" w14:paraId="33D762EC" w14:textId="77777777">
        <w:trPr>
          <w:jc w:val="center"/>
        </w:trPr>
        <w:tc>
          <w:tcPr>
            <w:tcW w:w="2268" w:type="dxa"/>
            <w:shd w:val="clear" w:color="auto" w:fill="E7F1F4"/>
            <w:tcMar>
              <w:top w:w="70" w:type="dxa"/>
              <w:left w:w="80" w:type="dxa"/>
              <w:bottom w:w="70" w:type="dxa"/>
              <w:right w:w="80" w:type="dxa"/>
            </w:tcMar>
            <w:vAlign w:val="center"/>
          </w:tcPr>
          <w:p w14:paraId="24FE8387" w14:textId="77777777" w:rsidR="00510A3F" w:rsidRDefault="00595865">
            <w:pPr>
              <w:spacing w:after="0" w:line="252" w:lineRule="auto"/>
              <w:ind w:firstLine="0"/>
              <w:jc w:val="left"/>
            </w:pPr>
            <w:r>
              <w:rPr>
                <w:sz w:val="21"/>
              </w:rPr>
              <w:t>growth_records</w:t>
            </w:r>
          </w:p>
        </w:tc>
        <w:tc>
          <w:tcPr>
            <w:tcW w:w="2268" w:type="dxa"/>
            <w:shd w:val="clear" w:color="auto" w:fill="E7F1F4"/>
            <w:tcMar>
              <w:top w:w="70" w:type="dxa"/>
              <w:left w:w="80" w:type="dxa"/>
              <w:bottom w:w="70" w:type="dxa"/>
              <w:right w:w="80" w:type="dxa"/>
            </w:tcMar>
            <w:vAlign w:val="center"/>
          </w:tcPr>
          <w:p w14:paraId="53089E8B" w14:textId="77777777" w:rsidR="00510A3F" w:rsidRDefault="00595865">
            <w:pPr>
              <w:spacing w:after="0" w:line="252" w:lineRule="auto"/>
              <w:ind w:firstLine="0"/>
              <w:jc w:val="left"/>
            </w:pPr>
            <w:r>
              <w:rPr>
                <w:sz w:val="21"/>
              </w:rPr>
              <w:t>measure_date, average_weight</w:t>
            </w:r>
          </w:p>
        </w:tc>
        <w:tc>
          <w:tcPr>
            <w:tcW w:w="2268" w:type="dxa"/>
            <w:shd w:val="clear" w:color="auto" w:fill="E7F1F4"/>
            <w:tcMar>
              <w:top w:w="70" w:type="dxa"/>
              <w:left w:w="80" w:type="dxa"/>
              <w:bottom w:w="70" w:type="dxa"/>
              <w:right w:w="80" w:type="dxa"/>
            </w:tcMar>
            <w:vAlign w:val="center"/>
          </w:tcPr>
          <w:p w14:paraId="0CB725CC" w14:textId="77777777" w:rsidR="00510A3F" w:rsidRDefault="00595865">
            <w:pPr>
              <w:spacing w:after="0" w:line="252" w:lineRule="auto"/>
              <w:ind w:firstLine="0"/>
              <w:jc w:val="left"/>
            </w:pPr>
            <w:r>
              <w:rPr>
                <w:sz w:val="21"/>
              </w:rPr>
              <w:t>không gửi dữ liệu thừa</w:t>
            </w:r>
          </w:p>
        </w:tc>
        <w:tc>
          <w:tcPr>
            <w:tcW w:w="2268" w:type="dxa"/>
            <w:shd w:val="clear" w:color="auto" w:fill="E7F1F4"/>
            <w:tcMar>
              <w:top w:w="70" w:type="dxa"/>
              <w:left w:w="80" w:type="dxa"/>
              <w:bottom w:w="70" w:type="dxa"/>
              <w:right w:w="80" w:type="dxa"/>
            </w:tcMar>
            <w:vAlign w:val="center"/>
          </w:tcPr>
          <w:p w14:paraId="6931BAC7" w14:textId="77777777" w:rsidR="00510A3F" w:rsidRDefault="00595865">
            <w:pPr>
              <w:spacing w:after="0" w:line="252" w:lineRule="auto"/>
              <w:ind w:firstLine="0"/>
              <w:jc w:val="left"/>
            </w:pPr>
            <w:r>
              <w:rPr>
                <w:sz w:val="21"/>
              </w:rPr>
              <w:t>Sắp theo thời gian, kiểm tra giá trị dương</w:t>
            </w:r>
          </w:p>
        </w:tc>
      </w:tr>
      <w:tr w:rsidR="00510A3F" w14:paraId="2682A56B" w14:textId="77777777">
        <w:trPr>
          <w:jc w:val="center"/>
        </w:trPr>
        <w:tc>
          <w:tcPr>
            <w:tcW w:w="2268" w:type="dxa"/>
            <w:tcMar>
              <w:top w:w="70" w:type="dxa"/>
              <w:left w:w="80" w:type="dxa"/>
              <w:bottom w:w="70" w:type="dxa"/>
              <w:right w:w="80" w:type="dxa"/>
            </w:tcMar>
            <w:vAlign w:val="center"/>
          </w:tcPr>
          <w:p w14:paraId="68FAD086" w14:textId="77777777" w:rsidR="00510A3F" w:rsidRDefault="00595865">
            <w:pPr>
              <w:spacing w:after="0" w:line="252" w:lineRule="auto"/>
              <w:ind w:firstLine="0"/>
              <w:jc w:val="left"/>
            </w:pPr>
            <w:r>
              <w:rPr>
                <w:sz w:val="21"/>
              </w:rPr>
              <w:t>users/config</w:t>
            </w:r>
          </w:p>
        </w:tc>
        <w:tc>
          <w:tcPr>
            <w:tcW w:w="2268" w:type="dxa"/>
            <w:tcMar>
              <w:top w:w="70" w:type="dxa"/>
              <w:left w:w="80" w:type="dxa"/>
              <w:bottom w:w="70" w:type="dxa"/>
              <w:right w:w="80" w:type="dxa"/>
            </w:tcMar>
            <w:vAlign w:val="center"/>
          </w:tcPr>
          <w:p w14:paraId="791E87E2" w14:textId="77777777" w:rsidR="00510A3F" w:rsidRDefault="00595865">
            <w:pPr>
              <w:spacing w:after="0" w:line="252" w:lineRule="auto"/>
              <w:ind w:firstLine="0"/>
              <w:jc w:val="left"/>
            </w:pPr>
            <w:r>
              <w:rPr>
                <w:sz w:val="21"/>
              </w:rPr>
              <w:t>không dùng cho nội dung AI</w:t>
            </w:r>
          </w:p>
        </w:tc>
        <w:tc>
          <w:tcPr>
            <w:tcW w:w="2268" w:type="dxa"/>
            <w:tcMar>
              <w:top w:w="70" w:type="dxa"/>
              <w:left w:w="80" w:type="dxa"/>
              <w:bottom w:w="70" w:type="dxa"/>
              <w:right w:w="80" w:type="dxa"/>
            </w:tcMar>
            <w:vAlign w:val="center"/>
          </w:tcPr>
          <w:p w14:paraId="234FD5D3" w14:textId="77777777" w:rsidR="00510A3F" w:rsidRDefault="00595865">
            <w:pPr>
              <w:spacing w:after="0" w:line="252" w:lineRule="auto"/>
              <w:ind w:firstLine="0"/>
              <w:jc w:val="left"/>
            </w:pPr>
            <w:r>
              <w:rPr>
                <w:sz w:val="21"/>
              </w:rPr>
              <w:t>password_hash, API key, token</w:t>
            </w:r>
          </w:p>
        </w:tc>
        <w:tc>
          <w:tcPr>
            <w:tcW w:w="2268" w:type="dxa"/>
            <w:tcMar>
              <w:top w:w="70" w:type="dxa"/>
              <w:left w:w="80" w:type="dxa"/>
              <w:bottom w:w="70" w:type="dxa"/>
              <w:right w:w="80" w:type="dxa"/>
            </w:tcMar>
            <w:vAlign w:val="center"/>
          </w:tcPr>
          <w:p w14:paraId="48CAC8B5" w14:textId="77777777" w:rsidR="00510A3F" w:rsidRDefault="00595865">
            <w:pPr>
              <w:spacing w:after="0" w:line="252" w:lineRule="auto"/>
              <w:ind w:firstLine="0"/>
              <w:jc w:val="left"/>
            </w:pPr>
            <w:r>
              <w:rPr>
                <w:sz w:val="21"/>
              </w:rPr>
              <w:t>Loại bỏ hoàn toàn khỏi prompt</w:t>
            </w:r>
          </w:p>
        </w:tc>
      </w:tr>
    </w:tbl>
    <w:p w14:paraId="7D10AF4B" w14:textId="77777777" w:rsidR="00510A3F" w:rsidRDefault="00595865">
      <w:pPr>
        <w:ind w:firstLine="0"/>
        <w:jc w:val="center"/>
      </w:pPr>
      <w:r>
        <w:rPr>
          <w:i/>
          <w:sz w:val="24"/>
        </w:rPr>
        <w:t>Bảng 4.5. Dữ liệu CSDL được phép sử dụng trong AI</w:t>
      </w:r>
    </w:p>
    <w:p w14:paraId="0421BDA5" w14:textId="77777777" w:rsidR="00510A3F" w:rsidRDefault="00595865">
      <w:pPr>
        <w:pStyle w:val="Heading2"/>
        <w:spacing w:before="120" w:after="60"/>
      </w:pPr>
      <w:r>
        <w:rPr>
          <w:rFonts w:ascii="Times New Roman" w:eastAsia="Times New Roman" w:hAnsi="Times New Roman"/>
        </w:rPr>
        <w:t>4.6. Tiêu chí 6 - Hiển thị kết quả AI rõ ràng và có cảnh báo</w:t>
      </w:r>
    </w:p>
    <w:p w14:paraId="1D751DEA" w14:textId="77777777" w:rsidR="00510A3F" w:rsidRDefault="00595865">
      <w:r>
        <w:t>Kết quả AI không hiển thị dưới dạng một đoạn văn khó đọc. Giao diện tách ba phần theo đúng output schema, đặt tiêu đề rõ ràng và hiển thị cảnh báo ngay dưới kết quả: “Nội dung AI chỉ hỗ trợ quản lý, không thay thế bác sĩ thú y hoặc kỹ sư chăn nuôi”. Nếu dữ liệu thiếu, giao diện giữ nguyên thông báo thiếu dữ liệu để người dùng biết cần bổ sung bản ghi nào.</w:t>
      </w:r>
    </w:p>
    <w:p w14:paraId="31094B9D" w14:textId="77777777" w:rsidR="00510A3F" w:rsidRDefault="00595865">
      <w:r>
        <w:t>Hệ thống cũng phân biệt kết quả AI với số liệu xác định. Các con số như ngày đến hạn hoặc chênh lệch cân nặng được tính ở backend và có thể hiển thị cạnh phần diễn giải. Điều này giúp người dùng không nhầm câu trả lời sinh bởi mô hình với dữ liệu gốc.</w:t>
      </w:r>
    </w:p>
    <w:tbl>
      <w:tblPr>
        <w:tblStyle w:val="TableGrid"/>
        <w:tblW w:w="0" w:type="auto"/>
        <w:jc w:val="center"/>
        <w:tblLook w:val="04A0" w:firstRow="1" w:lastRow="0" w:firstColumn="1" w:lastColumn="0" w:noHBand="0" w:noVBand="1"/>
      </w:tblPr>
      <w:tblGrid>
        <w:gridCol w:w="3019"/>
        <w:gridCol w:w="3019"/>
        <w:gridCol w:w="3019"/>
      </w:tblGrid>
      <w:tr w:rsidR="00510A3F" w14:paraId="4EE46CB5" w14:textId="77777777">
        <w:trPr>
          <w:tblHeader/>
          <w:jc w:val="center"/>
        </w:trPr>
        <w:tc>
          <w:tcPr>
            <w:tcW w:w="3024" w:type="dxa"/>
            <w:shd w:val="clear" w:color="auto" w:fill="1F6D7A"/>
            <w:tcMar>
              <w:top w:w="70" w:type="dxa"/>
              <w:left w:w="80" w:type="dxa"/>
              <w:bottom w:w="70" w:type="dxa"/>
              <w:right w:w="80" w:type="dxa"/>
            </w:tcMar>
            <w:vAlign w:val="center"/>
          </w:tcPr>
          <w:p w14:paraId="4CA682F4" w14:textId="77777777" w:rsidR="00510A3F" w:rsidRDefault="00595865">
            <w:pPr>
              <w:spacing w:after="0" w:line="252" w:lineRule="auto"/>
              <w:ind w:firstLine="0"/>
              <w:jc w:val="left"/>
            </w:pPr>
            <w:r>
              <w:rPr>
                <w:b/>
                <w:color w:val="FFFFFF"/>
                <w:sz w:val="21"/>
              </w:rPr>
              <w:t>Khối hiển thị</w:t>
            </w:r>
          </w:p>
        </w:tc>
        <w:tc>
          <w:tcPr>
            <w:tcW w:w="3024" w:type="dxa"/>
            <w:shd w:val="clear" w:color="auto" w:fill="1F6D7A"/>
            <w:tcMar>
              <w:top w:w="70" w:type="dxa"/>
              <w:left w:w="80" w:type="dxa"/>
              <w:bottom w:w="70" w:type="dxa"/>
              <w:right w:w="80" w:type="dxa"/>
            </w:tcMar>
            <w:vAlign w:val="center"/>
          </w:tcPr>
          <w:p w14:paraId="2AFA97F8" w14:textId="77777777" w:rsidR="00510A3F" w:rsidRDefault="00595865">
            <w:pPr>
              <w:spacing w:after="0" w:line="252" w:lineRule="auto"/>
              <w:ind w:firstLine="0"/>
              <w:jc w:val="left"/>
            </w:pPr>
            <w:r>
              <w:rPr>
                <w:b/>
                <w:color w:val="FFFFFF"/>
                <w:sz w:val="21"/>
              </w:rPr>
              <w:t>Nội dung</w:t>
            </w:r>
          </w:p>
        </w:tc>
        <w:tc>
          <w:tcPr>
            <w:tcW w:w="3024" w:type="dxa"/>
            <w:shd w:val="clear" w:color="auto" w:fill="1F6D7A"/>
            <w:tcMar>
              <w:top w:w="70" w:type="dxa"/>
              <w:left w:w="80" w:type="dxa"/>
              <w:bottom w:w="70" w:type="dxa"/>
              <w:right w:w="80" w:type="dxa"/>
            </w:tcMar>
            <w:vAlign w:val="center"/>
          </w:tcPr>
          <w:p w14:paraId="6AA4C9F3" w14:textId="77777777" w:rsidR="00510A3F" w:rsidRDefault="00595865">
            <w:pPr>
              <w:spacing w:after="0" w:line="252" w:lineRule="auto"/>
              <w:ind w:firstLine="0"/>
              <w:jc w:val="left"/>
            </w:pPr>
            <w:r>
              <w:rPr>
                <w:b/>
                <w:color w:val="FFFFFF"/>
                <w:sz w:val="21"/>
              </w:rPr>
              <w:t>Quy tắc UX</w:t>
            </w:r>
          </w:p>
        </w:tc>
      </w:tr>
      <w:tr w:rsidR="00510A3F" w14:paraId="314EAE77" w14:textId="77777777">
        <w:trPr>
          <w:jc w:val="center"/>
        </w:trPr>
        <w:tc>
          <w:tcPr>
            <w:tcW w:w="3024" w:type="dxa"/>
            <w:tcMar>
              <w:top w:w="70" w:type="dxa"/>
              <w:left w:w="80" w:type="dxa"/>
              <w:bottom w:w="70" w:type="dxa"/>
              <w:right w:w="80" w:type="dxa"/>
            </w:tcMar>
            <w:vAlign w:val="center"/>
          </w:tcPr>
          <w:p w14:paraId="2C2B3824" w14:textId="77777777" w:rsidR="00510A3F" w:rsidRDefault="00595865">
            <w:pPr>
              <w:spacing w:after="0" w:line="252" w:lineRule="auto"/>
              <w:ind w:firstLine="0"/>
              <w:jc w:val="left"/>
            </w:pPr>
            <w:r>
              <w:rPr>
                <w:sz w:val="21"/>
              </w:rPr>
              <w:t>Tóm tắt hiện trạng</w:t>
            </w:r>
          </w:p>
        </w:tc>
        <w:tc>
          <w:tcPr>
            <w:tcW w:w="3024" w:type="dxa"/>
            <w:tcMar>
              <w:top w:w="70" w:type="dxa"/>
              <w:left w:w="80" w:type="dxa"/>
              <w:bottom w:w="70" w:type="dxa"/>
              <w:right w:w="80" w:type="dxa"/>
            </w:tcMar>
            <w:vAlign w:val="center"/>
          </w:tcPr>
          <w:p w14:paraId="1115957F" w14:textId="77777777" w:rsidR="00510A3F" w:rsidRDefault="00595865">
            <w:pPr>
              <w:spacing w:after="0" w:line="252" w:lineRule="auto"/>
              <w:ind w:firstLine="0"/>
              <w:jc w:val="left"/>
            </w:pPr>
            <w:r>
              <w:rPr>
                <w:sz w:val="21"/>
              </w:rPr>
              <w:t>2-4 câu mô tả dữ liệu nổi bật</w:t>
            </w:r>
          </w:p>
        </w:tc>
        <w:tc>
          <w:tcPr>
            <w:tcW w:w="3024" w:type="dxa"/>
            <w:tcMar>
              <w:top w:w="70" w:type="dxa"/>
              <w:left w:w="80" w:type="dxa"/>
              <w:bottom w:w="70" w:type="dxa"/>
              <w:right w:w="80" w:type="dxa"/>
            </w:tcMar>
            <w:vAlign w:val="center"/>
          </w:tcPr>
          <w:p w14:paraId="0414E981" w14:textId="77777777" w:rsidR="00510A3F" w:rsidRDefault="00595865">
            <w:pPr>
              <w:spacing w:after="0" w:line="252" w:lineRule="auto"/>
              <w:ind w:firstLine="0"/>
              <w:jc w:val="left"/>
            </w:pPr>
            <w:r>
              <w:rPr>
                <w:sz w:val="21"/>
              </w:rPr>
              <w:t>Không dùng màu/câu chữ gây hiểu như chẩn đoán</w:t>
            </w:r>
          </w:p>
        </w:tc>
      </w:tr>
      <w:tr w:rsidR="00510A3F" w14:paraId="6B1A7242" w14:textId="77777777">
        <w:trPr>
          <w:jc w:val="center"/>
        </w:trPr>
        <w:tc>
          <w:tcPr>
            <w:tcW w:w="3024" w:type="dxa"/>
            <w:shd w:val="clear" w:color="auto" w:fill="E7F1F4"/>
            <w:tcMar>
              <w:top w:w="70" w:type="dxa"/>
              <w:left w:w="80" w:type="dxa"/>
              <w:bottom w:w="70" w:type="dxa"/>
              <w:right w:w="80" w:type="dxa"/>
            </w:tcMar>
            <w:vAlign w:val="center"/>
          </w:tcPr>
          <w:p w14:paraId="3287D257" w14:textId="77777777" w:rsidR="00510A3F" w:rsidRDefault="00595865">
            <w:pPr>
              <w:spacing w:after="0" w:line="252" w:lineRule="auto"/>
              <w:ind w:firstLine="0"/>
              <w:jc w:val="left"/>
            </w:pPr>
            <w:r>
              <w:rPr>
                <w:sz w:val="21"/>
              </w:rPr>
              <w:t>Lịch cần chú ý</w:t>
            </w:r>
          </w:p>
        </w:tc>
        <w:tc>
          <w:tcPr>
            <w:tcW w:w="3024" w:type="dxa"/>
            <w:shd w:val="clear" w:color="auto" w:fill="E7F1F4"/>
            <w:tcMar>
              <w:top w:w="70" w:type="dxa"/>
              <w:left w:w="80" w:type="dxa"/>
              <w:bottom w:w="70" w:type="dxa"/>
              <w:right w:w="80" w:type="dxa"/>
            </w:tcMar>
            <w:vAlign w:val="center"/>
          </w:tcPr>
          <w:p w14:paraId="1F9D158B" w14:textId="77777777" w:rsidR="00510A3F" w:rsidRDefault="00595865">
            <w:pPr>
              <w:spacing w:after="0" w:line="252" w:lineRule="auto"/>
              <w:ind w:firstLine="0"/>
              <w:jc w:val="left"/>
            </w:pPr>
            <w:r>
              <w:rPr>
                <w:sz w:val="21"/>
              </w:rPr>
              <w:t>Danh sách mốc thời gian do backend cung cấp</w:t>
            </w:r>
          </w:p>
        </w:tc>
        <w:tc>
          <w:tcPr>
            <w:tcW w:w="3024" w:type="dxa"/>
            <w:shd w:val="clear" w:color="auto" w:fill="E7F1F4"/>
            <w:tcMar>
              <w:top w:w="70" w:type="dxa"/>
              <w:left w:w="80" w:type="dxa"/>
              <w:bottom w:w="70" w:type="dxa"/>
              <w:right w:w="80" w:type="dxa"/>
            </w:tcMar>
            <w:vAlign w:val="center"/>
          </w:tcPr>
          <w:p w14:paraId="68504957" w14:textId="77777777" w:rsidR="00510A3F" w:rsidRDefault="00595865">
            <w:pPr>
              <w:spacing w:after="0" w:line="252" w:lineRule="auto"/>
              <w:ind w:firstLine="0"/>
              <w:jc w:val="left"/>
            </w:pPr>
            <w:r>
              <w:rPr>
                <w:sz w:val="21"/>
              </w:rPr>
              <w:t>Ưu tiên gần nhất; giữ ngày cụ thể</w:t>
            </w:r>
          </w:p>
        </w:tc>
      </w:tr>
      <w:tr w:rsidR="00510A3F" w14:paraId="7AC0F0DE" w14:textId="77777777">
        <w:trPr>
          <w:jc w:val="center"/>
        </w:trPr>
        <w:tc>
          <w:tcPr>
            <w:tcW w:w="3024" w:type="dxa"/>
            <w:tcMar>
              <w:top w:w="70" w:type="dxa"/>
              <w:left w:w="80" w:type="dxa"/>
              <w:bottom w:w="70" w:type="dxa"/>
              <w:right w:w="80" w:type="dxa"/>
            </w:tcMar>
            <w:vAlign w:val="center"/>
          </w:tcPr>
          <w:p w14:paraId="709E3E24" w14:textId="77777777" w:rsidR="00510A3F" w:rsidRDefault="00595865">
            <w:pPr>
              <w:spacing w:after="0" w:line="252" w:lineRule="auto"/>
              <w:ind w:firstLine="0"/>
              <w:jc w:val="left"/>
            </w:pPr>
            <w:r>
              <w:rPr>
                <w:sz w:val="21"/>
              </w:rPr>
              <w:t>Điểm tăng trưởng</w:t>
            </w:r>
          </w:p>
        </w:tc>
        <w:tc>
          <w:tcPr>
            <w:tcW w:w="3024" w:type="dxa"/>
            <w:tcMar>
              <w:top w:w="70" w:type="dxa"/>
              <w:left w:w="80" w:type="dxa"/>
              <w:bottom w:w="70" w:type="dxa"/>
              <w:right w:w="80" w:type="dxa"/>
            </w:tcMar>
            <w:vAlign w:val="center"/>
          </w:tcPr>
          <w:p w14:paraId="01C2E823" w14:textId="77777777" w:rsidR="00510A3F" w:rsidRDefault="00595865">
            <w:pPr>
              <w:spacing w:after="0" w:line="252" w:lineRule="auto"/>
              <w:ind w:firstLine="0"/>
              <w:jc w:val="left"/>
            </w:pPr>
            <w:r>
              <w:rPr>
                <w:sz w:val="21"/>
              </w:rPr>
              <w:t>Diễn giải dựa trên chuỗi đã tính</w:t>
            </w:r>
          </w:p>
        </w:tc>
        <w:tc>
          <w:tcPr>
            <w:tcW w:w="3024" w:type="dxa"/>
            <w:tcMar>
              <w:top w:w="70" w:type="dxa"/>
              <w:left w:w="80" w:type="dxa"/>
              <w:bottom w:w="70" w:type="dxa"/>
              <w:right w:w="80" w:type="dxa"/>
            </w:tcMar>
            <w:vAlign w:val="center"/>
          </w:tcPr>
          <w:p w14:paraId="2D504056" w14:textId="77777777" w:rsidR="00510A3F" w:rsidRDefault="00595865">
            <w:pPr>
              <w:spacing w:after="0" w:line="252" w:lineRule="auto"/>
              <w:ind w:firstLine="0"/>
              <w:jc w:val="left"/>
            </w:pPr>
            <w:r>
              <w:rPr>
                <w:sz w:val="21"/>
              </w:rPr>
              <w:t>Không tự tạo % hoặc khối lượng</w:t>
            </w:r>
          </w:p>
        </w:tc>
      </w:tr>
      <w:tr w:rsidR="00510A3F" w14:paraId="3B7E40BA" w14:textId="77777777">
        <w:trPr>
          <w:jc w:val="center"/>
        </w:trPr>
        <w:tc>
          <w:tcPr>
            <w:tcW w:w="3024" w:type="dxa"/>
            <w:shd w:val="clear" w:color="auto" w:fill="E7F1F4"/>
            <w:tcMar>
              <w:top w:w="70" w:type="dxa"/>
              <w:left w:w="80" w:type="dxa"/>
              <w:bottom w:w="70" w:type="dxa"/>
              <w:right w:w="80" w:type="dxa"/>
            </w:tcMar>
            <w:vAlign w:val="center"/>
          </w:tcPr>
          <w:p w14:paraId="56E56C62" w14:textId="77777777" w:rsidR="00510A3F" w:rsidRDefault="00595865">
            <w:pPr>
              <w:spacing w:after="0" w:line="252" w:lineRule="auto"/>
              <w:ind w:firstLine="0"/>
              <w:jc w:val="left"/>
            </w:pPr>
            <w:r>
              <w:rPr>
                <w:sz w:val="21"/>
              </w:rPr>
              <w:t>Cảnh báo</w:t>
            </w:r>
          </w:p>
        </w:tc>
        <w:tc>
          <w:tcPr>
            <w:tcW w:w="3024" w:type="dxa"/>
            <w:shd w:val="clear" w:color="auto" w:fill="E7F1F4"/>
            <w:tcMar>
              <w:top w:w="70" w:type="dxa"/>
              <w:left w:w="80" w:type="dxa"/>
              <w:bottom w:w="70" w:type="dxa"/>
              <w:right w:w="80" w:type="dxa"/>
            </w:tcMar>
            <w:vAlign w:val="center"/>
          </w:tcPr>
          <w:p w14:paraId="3A7BCFA2" w14:textId="77777777" w:rsidR="00510A3F" w:rsidRDefault="00595865">
            <w:pPr>
              <w:spacing w:after="0" w:line="252" w:lineRule="auto"/>
              <w:ind w:firstLine="0"/>
              <w:jc w:val="left"/>
            </w:pPr>
            <w:r>
              <w:rPr>
                <w:sz w:val="21"/>
              </w:rPr>
              <w:t>Giới hạn của AI</w:t>
            </w:r>
          </w:p>
        </w:tc>
        <w:tc>
          <w:tcPr>
            <w:tcW w:w="3024" w:type="dxa"/>
            <w:shd w:val="clear" w:color="auto" w:fill="E7F1F4"/>
            <w:tcMar>
              <w:top w:w="70" w:type="dxa"/>
              <w:left w:w="80" w:type="dxa"/>
              <w:bottom w:w="70" w:type="dxa"/>
              <w:right w:w="80" w:type="dxa"/>
            </w:tcMar>
            <w:vAlign w:val="center"/>
          </w:tcPr>
          <w:p w14:paraId="3AD94023" w14:textId="77777777" w:rsidR="00510A3F" w:rsidRDefault="00595865">
            <w:pPr>
              <w:spacing w:after="0" w:line="252" w:lineRule="auto"/>
              <w:ind w:firstLine="0"/>
              <w:jc w:val="left"/>
            </w:pPr>
            <w:r>
              <w:rPr>
                <w:sz w:val="21"/>
              </w:rPr>
              <w:t>Luôn hiển thị cùng kết quả</w:t>
            </w:r>
          </w:p>
        </w:tc>
      </w:tr>
      <w:tr w:rsidR="00510A3F" w14:paraId="75131528" w14:textId="77777777">
        <w:trPr>
          <w:jc w:val="center"/>
        </w:trPr>
        <w:tc>
          <w:tcPr>
            <w:tcW w:w="3024" w:type="dxa"/>
            <w:tcMar>
              <w:top w:w="70" w:type="dxa"/>
              <w:left w:w="80" w:type="dxa"/>
              <w:bottom w:w="70" w:type="dxa"/>
              <w:right w:w="80" w:type="dxa"/>
            </w:tcMar>
            <w:vAlign w:val="center"/>
          </w:tcPr>
          <w:p w14:paraId="7585FA61" w14:textId="77777777" w:rsidR="00510A3F" w:rsidRDefault="00595865">
            <w:pPr>
              <w:spacing w:after="0" w:line="252" w:lineRule="auto"/>
              <w:ind w:firstLine="0"/>
              <w:jc w:val="left"/>
            </w:pPr>
            <w:r>
              <w:rPr>
                <w:sz w:val="21"/>
              </w:rPr>
              <w:t>Lỗi/thiếu dữ liệu</w:t>
            </w:r>
          </w:p>
        </w:tc>
        <w:tc>
          <w:tcPr>
            <w:tcW w:w="3024" w:type="dxa"/>
            <w:tcMar>
              <w:top w:w="70" w:type="dxa"/>
              <w:left w:w="80" w:type="dxa"/>
              <w:bottom w:w="70" w:type="dxa"/>
              <w:right w:w="80" w:type="dxa"/>
            </w:tcMar>
            <w:vAlign w:val="center"/>
          </w:tcPr>
          <w:p w14:paraId="2FE36123" w14:textId="77777777" w:rsidR="00510A3F" w:rsidRDefault="00595865">
            <w:pPr>
              <w:spacing w:after="0" w:line="252" w:lineRule="auto"/>
              <w:ind w:firstLine="0"/>
              <w:jc w:val="left"/>
            </w:pPr>
            <w:r>
              <w:rPr>
                <w:sz w:val="21"/>
              </w:rPr>
              <w:t>Thông báo có hướng xử lý</w:t>
            </w:r>
          </w:p>
        </w:tc>
        <w:tc>
          <w:tcPr>
            <w:tcW w:w="3024" w:type="dxa"/>
            <w:tcMar>
              <w:top w:w="70" w:type="dxa"/>
              <w:left w:w="80" w:type="dxa"/>
              <w:bottom w:w="70" w:type="dxa"/>
              <w:right w:w="80" w:type="dxa"/>
            </w:tcMar>
            <w:vAlign w:val="center"/>
          </w:tcPr>
          <w:p w14:paraId="411245F8" w14:textId="77777777" w:rsidR="00510A3F" w:rsidRDefault="00595865">
            <w:pPr>
              <w:spacing w:after="0" w:line="252" w:lineRule="auto"/>
              <w:ind w:firstLine="0"/>
              <w:jc w:val="left"/>
            </w:pPr>
            <w:r>
              <w:rPr>
                <w:sz w:val="21"/>
              </w:rPr>
              <w:t>Không hiển thị stack trace hoặc thông tin kỹ thuật nhạy cảm</w:t>
            </w:r>
          </w:p>
        </w:tc>
      </w:tr>
    </w:tbl>
    <w:p w14:paraId="781F861B" w14:textId="77777777" w:rsidR="00510A3F" w:rsidRDefault="00595865">
      <w:pPr>
        <w:ind w:firstLine="0"/>
        <w:jc w:val="center"/>
      </w:pPr>
      <w:r>
        <w:rPr>
          <w:i/>
          <w:sz w:val="24"/>
        </w:rPr>
        <w:t>Bảng 4.6. Quy chuẩn hiển thị kết quả AI</w:t>
      </w:r>
    </w:p>
    <w:p w14:paraId="6C68AD45" w14:textId="77777777" w:rsidR="00510A3F" w:rsidRDefault="00595865">
      <w:pPr>
        <w:pStyle w:val="Heading2"/>
        <w:spacing w:before="120" w:after="60"/>
      </w:pPr>
      <w:r>
        <w:rPr>
          <w:rFonts w:ascii="Times New Roman" w:eastAsia="Times New Roman" w:hAnsi="Times New Roman"/>
        </w:rPr>
        <w:t>4.7. Tiêu chí 7 - Xử lý lỗi và giới hạn của AI</w:t>
      </w:r>
    </w:p>
    <w:p w14:paraId="06CC2CD3" w14:textId="77777777" w:rsidR="00510A3F" w:rsidRDefault="00595865">
      <w:r>
        <w:t>Lỗi AI được xử lý ở AIService thay vì để lan ra giao diện. Mỗi lần gọi có timeout; lỗi mạng, rate limit và lỗi provider được bắt riêng để tạo thông báo phù hợp. Nếu response rỗng hoặc sai cấu trúc, hệ thống không coi đó là kết quả hợp lệ mà chuyển sang thông báo dự phòng. Với dữ liệu quá dài, backend cắt bớt theo quy tắc đã định trước thay vì gửi toàn bộ.</w:t>
      </w:r>
    </w:p>
    <w:p w14:paraId="61E05EC3" w14:textId="77777777" w:rsidR="00510A3F" w:rsidRDefault="00595865">
      <w:r>
        <w:t>Fallback ưu tiên tính liên tục của nghiệp vụ. Người dùng vẫn xem được đàn, nhật ký, lịch tiêm và tăng trưởng dù dịch vụ AI tạm thời không khả dụng. Đây là yêu cầu quan trọng vì AI là lớp hỗ trợ chứ không phải điểm lỗi duy nhất của hệ thống.</w:t>
      </w:r>
    </w:p>
    <w:tbl>
      <w:tblPr>
        <w:tblStyle w:val="TableGrid"/>
        <w:tblW w:w="0" w:type="auto"/>
        <w:jc w:val="center"/>
        <w:tblLook w:val="04A0" w:firstRow="1" w:lastRow="0" w:firstColumn="1" w:lastColumn="0" w:noHBand="0" w:noVBand="1"/>
      </w:tblPr>
      <w:tblGrid>
        <w:gridCol w:w="3019"/>
        <w:gridCol w:w="3022"/>
        <w:gridCol w:w="3016"/>
      </w:tblGrid>
      <w:tr w:rsidR="00510A3F" w14:paraId="7401026D" w14:textId="77777777">
        <w:trPr>
          <w:tblHeader/>
          <w:jc w:val="center"/>
        </w:trPr>
        <w:tc>
          <w:tcPr>
            <w:tcW w:w="3024" w:type="dxa"/>
            <w:shd w:val="clear" w:color="auto" w:fill="1F6D7A"/>
            <w:tcMar>
              <w:top w:w="70" w:type="dxa"/>
              <w:left w:w="80" w:type="dxa"/>
              <w:bottom w:w="70" w:type="dxa"/>
              <w:right w:w="80" w:type="dxa"/>
            </w:tcMar>
            <w:vAlign w:val="center"/>
          </w:tcPr>
          <w:p w14:paraId="77A03CF2" w14:textId="77777777" w:rsidR="00510A3F" w:rsidRDefault="00595865">
            <w:pPr>
              <w:spacing w:after="0" w:line="252" w:lineRule="auto"/>
              <w:ind w:firstLine="0"/>
              <w:jc w:val="left"/>
            </w:pPr>
            <w:r>
              <w:rPr>
                <w:b/>
                <w:color w:val="FFFFFF"/>
                <w:sz w:val="21"/>
              </w:rPr>
              <w:lastRenderedPageBreak/>
              <w:t>Tình huống</w:t>
            </w:r>
          </w:p>
        </w:tc>
        <w:tc>
          <w:tcPr>
            <w:tcW w:w="3024" w:type="dxa"/>
            <w:shd w:val="clear" w:color="auto" w:fill="1F6D7A"/>
            <w:tcMar>
              <w:top w:w="70" w:type="dxa"/>
              <w:left w:w="80" w:type="dxa"/>
              <w:bottom w:w="70" w:type="dxa"/>
              <w:right w:w="80" w:type="dxa"/>
            </w:tcMar>
            <w:vAlign w:val="center"/>
          </w:tcPr>
          <w:p w14:paraId="594F1583" w14:textId="77777777" w:rsidR="00510A3F" w:rsidRDefault="00595865">
            <w:pPr>
              <w:spacing w:after="0" w:line="252" w:lineRule="auto"/>
              <w:ind w:firstLine="0"/>
              <w:jc w:val="left"/>
            </w:pPr>
            <w:r>
              <w:rPr>
                <w:b/>
                <w:color w:val="FFFFFF"/>
                <w:sz w:val="21"/>
              </w:rPr>
              <w:t>Cách phát hiện</w:t>
            </w:r>
          </w:p>
        </w:tc>
        <w:tc>
          <w:tcPr>
            <w:tcW w:w="3024" w:type="dxa"/>
            <w:shd w:val="clear" w:color="auto" w:fill="1F6D7A"/>
            <w:tcMar>
              <w:top w:w="70" w:type="dxa"/>
              <w:left w:w="80" w:type="dxa"/>
              <w:bottom w:w="70" w:type="dxa"/>
              <w:right w:w="80" w:type="dxa"/>
            </w:tcMar>
            <w:vAlign w:val="center"/>
          </w:tcPr>
          <w:p w14:paraId="49F91755" w14:textId="77777777" w:rsidR="00510A3F" w:rsidRDefault="00595865">
            <w:pPr>
              <w:spacing w:after="0" w:line="252" w:lineRule="auto"/>
              <w:ind w:firstLine="0"/>
              <w:jc w:val="left"/>
            </w:pPr>
            <w:r>
              <w:rPr>
                <w:b/>
                <w:color w:val="FFFFFF"/>
                <w:sz w:val="21"/>
              </w:rPr>
              <w:t>Cách xử lý</w:t>
            </w:r>
          </w:p>
        </w:tc>
      </w:tr>
      <w:tr w:rsidR="00510A3F" w14:paraId="3DBCB318" w14:textId="77777777">
        <w:trPr>
          <w:jc w:val="center"/>
        </w:trPr>
        <w:tc>
          <w:tcPr>
            <w:tcW w:w="3024" w:type="dxa"/>
            <w:tcMar>
              <w:top w:w="70" w:type="dxa"/>
              <w:left w:w="80" w:type="dxa"/>
              <w:bottom w:w="70" w:type="dxa"/>
              <w:right w:w="80" w:type="dxa"/>
            </w:tcMar>
            <w:vAlign w:val="center"/>
          </w:tcPr>
          <w:p w14:paraId="65C6F4AD" w14:textId="77777777" w:rsidR="00510A3F" w:rsidRDefault="00595865">
            <w:pPr>
              <w:spacing w:after="0" w:line="252" w:lineRule="auto"/>
              <w:ind w:firstLine="0"/>
              <w:jc w:val="left"/>
            </w:pPr>
            <w:r>
              <w:rPr>
                <w:sz w:val="21"/>
              </w:rPr>
              <w:t>Timeout</w:t>
            </w:r>
          </w:p>
        </w:tc>
        <w:tc>
          <w:tcPr>
            <w:tcW w:w="3024" w:type="dxa"/>
            <w:tcMar>
              <w:top w:w="70" w:type="dxa"/>
              <w:left w:w="80" w:type="dxa"/>
              <w:bottom w:w="70" w:type="dxa"/>
              <w:right w:w="80" w:type="dxa"/>
            </w:tcMar>
            <w:vAlign w:val="center"/>
          </w:tcPr>
          <w:p w14:paraId="1CA56C0A" w14:textId="77777777" w:rsidR="00510A3F" w:rsidRDefault="00595865">
            <w:pPr>
              <w:spacing w:after="0" w:line="252" w:lineRule="auto"/>
              <w:ind w:firstLine="0"/>
              <w:jc w:val="left"/>
            </w:pPr>
            <w:r>
              <w:rPr>
                <w:sz w:val="21"/>
              </w:rPr>
              <w:t>Vượt AI_TIMEOUT_SECONDS</w:t>
            </w:r>
          </w:p>
        </w:tc>
        <w:tc>
          <w:tcPr>
            <w:tcW w:w="3024" w:type="dxa"/>
            <w:tcMar>
              <w:top w:w="70" w:type="dxa"/>
              <w:left w:w="80" w:type="dxa"/>
              <w:bottom w:w="70" w:type="dxa"/>
              <w:right w:w="80" w:type="dxa"/>
            </w:tcMar>
            <w:vAlign w:val="center"/>
          </w:tcPr>
          <w:p w14:paraId="112E7149" w14:textId="77777777" w:rsidR="00510A3F" w:rsidRDefault="00595865">
            <w:pPr>
              <w:spacing w:after="0" w:line="252" w:lineRule="auto"/>
              <w:ind w:firstLine="0"/>
              <w:jc w:val="left"/>
            </w:pPr>
            <w:r>
              <w:rPr>
                <w:sz w:val="21"/>
              </w:rPr>
              <w:t>Hủy lần gọi; báo dịch vụ phản hồi chậm; cho phép thử lại</w:t>
            </w:r>
          </w:p>
        </w:tc>
      </w:tr>
      <w:tr w:rsidR="00510A3F" w14:paraId="338EF637" w14:textId="77777777">
        <w:trPr>
          <w:jc w:val="center"/>
        </w:trPr>
        <w:tc>
          <w:tcPr>
            <w:tcW w:w="3024" w:type="dxa"/>
            <w:shd w:val="clear" w:color="auto" w:fill="E7F1F4"/>
            <w:tcMar>
              <w:top w:w="70" w:type="dxa"/>
              <w:left w:w="80" w:type="dxa"/>
              <w:bottom w:w="70" w:type="dxa"/>
              <w:right w:w="80" w:type="dxa"/>
            </w:tcMar>
            <w:vAlign w:val="center"/>
          </w:tcPr>
          <w:p w14:paraId="0B2F74B1" w14:textId="77777777" w:rsidR="00510A3F" w:rsidRDefault="00595865">
            <w:pPr>
              <w:spacing w:after="0" w:line="252" w:lineRule="auto"/>
              <w:ind w:firstLine="0"/>
              <w:jc w:val="left"/>
            </w:pPr>
            <w:r>
              <w:rPr>
                <w:sz w:val="21"/>
              </w:rPr>
              <w:t>Rate limit</w:t>
            </w:r>
          </w:p>
        </w:tc>
        <w:tc>
          <w:tcPr>
            <w:tcW w:w="3024" w:type="dxa"/>
            <w:shd w:val="clear" w:color="auto" w:fill="E7F1F4"/>
            <w:tcMar>
              <w:top w:w="70" w:type="dxa"/>
              <w:left w:w="80" w:type="dxa"/>
              <w:bottom w:w="70" w:type="dxa"/>
              <w:right w:w="80" w:type="dxa"/>
            </w:tcMar>
            <w:vAlign w:val="center"/>
          </w:tcPr>
          <w:p w14:paraId="369C5D07" w14:textId="77777777" w:rsidR="00510A3F" w:rsidRDefault="00595865">
            <w:pPr>
              <w:spacing w:after="0" w:line="252" w:lineRule="auto"/>
              <w:ind w:firstLine="0"/>
              <w:jc w:val="left"/>
            </w:pPr>
            <w:r>
              <w:rPr>
                <w:sz w:val="21"/>
              </w:rPr>
              <w:t>HTTP 429 / mã tương đương</w:t>
            </w:r>
          </w:p>
        </w:tc>
        <w:tc>
          <w:tcPr>
            <w:tcW w:w="3024" w:type="dxa"/>
            <w:shd w:val="clear" w:color="auto" w:fill="E7F1F4"/>
            <w:tcMar>
              <w:top w:w="70" w:type="dxa"/>
              <w:left w:w="80" w:type="dxa"/>
              <w:bottom w:w="70" w:type="dxa"/>
              <w:right w:w="80" w:type="dxa"/>
            </w:tcMar>
            <w:vAlign w:val="center"/>
          </w:tcPr>
          <w:p w14:paraId="27A9AE43" w14:textId="77777777" w:rsidR="00510A3F" w:rsidRDefault="00595865">
            <w:pPr>
              <w:spacing w:after="0" w:line="252" w:lineRule="auto"/>
              <w:ind w:firstLine="0"/>
              <w:jc w:val="left"/>
            </w:pPr>
            <w:r>
              <w:rPr>
                <w:sz w:val="21"/>
              </w:rPr>
              <w:t>Không retry liên tục; thông báo chờ và thử lại sau</w:t>
            </w:r>
          </w:p>
        </w:tc>
      </w:tr>
      <w:tr w:rsidR="00510A3F" w14:paraId="0ADD5F23" w14:textId="77777777">
        <w:trPr>
          <w:jc w:val="center"/>
        </w:trPr>
        <w:tc>
          <w:tcPr>
            <w:tcW w:w="3024" w:type="dxa"/>
            <w:tcMar>
              <w:top w:w="70" w:type="dxa"/>
              <w:left w:w="80" w:type="dxa"/>
              <w:bottom w:w="70" w:type="dxa"/>
              <w:right w:w="80" w:type="dxa"/>
            </w:tcMar>
            <w:vAlign w:val="center"/>
          </w:tcPr>
          <w:p w14:paraId="0E886676" w14:textId="77777777" w:rsidR="00510A3F" w:rsidRDefault="00595865">
            <w:pPr>
              <w:spacing w:after="0" w:line="252" w:lineRule="auto"/>
              <w:ind w:firstLine="0"/>
              <w:jc w:val="left"/>
            </w:pPr>
            <w:r>
              <w:rPr>
                <w:sz w:val="21"/>
              </w:rPr>
              <w:t>Response rỗng</w:t>
            </w:r>
          </w:p>
        </w:tc>
        <w:tc>
          <w:tcPr>
            <w:tcW w:w="3024" w:type="dxa"/>
            <w:tcMar>
              <w:top w:w="70" w:type="dxa"/>
              <w:left w:w="80" w:type="dxa"/>
              <w:bottom w:w="70" w:type="dxa"/>
              <w:right w:w="80" w:type="dxa"/>
            </w:tcMar>
            <w:vAlign w:val="center"/>
          </w:tcPr>
          <w:p w14:paraId="21CF857A" w14:textId="77777777" w:rsidR="00510A3F" w:rsidRDefault="00595865">
            <w:pPr>
              <w:spacing w:after="0" w:line="252" w:lineRule="auto"/>
              <w:ind w:firstLine="0"/>
              <w:jc w:val="left"/>
            </w:pPr>
            <w:r>
              <w:rPr>
                <w:sz w:val="21"/>
              </w:rPr>
              <w:t>Không có nội dung</w:t>
            </w:r>
          </w:p>
        </w:tc>
        <w:tc>
          <w:tcPr>
            <w:tcW w:w="3024" w:type="dxa"/>
            <w:tcMar>
              <w:top w:w="70" w:type="dxa"/>
              <w:left w:w="80" w:type="dxa"/>
              <w:bottom w:w="70" w:type="dxa"/>
              <w:right w:w="80" w:type="dxa"/>
            </w:tcMar>
            <w:vAlign w:val="center"/>
          </w:tcPr>
          <w:p w14:paraId="31404D2C" w14:textId="77777777" w:rsidR="00510A3F" w:rsidRDefault="00595865">
            <w:pPr>
              <w:spacing w:after="0" w:line="252" w:lineRule="auto"/>
              <w:ind w:firstLine="0"/>
              <w:jc w:val="left"/>
            </w:pPr>
            <w:r>
              <w:rPr>
                <w:sz w:val="21"/>
              </w:rPr>
              <w:t>Không hiển thị như kết quả; dùng fallback an toàn</w:t>
            </w:r>
          </w:p>
        </w:tc>
      </w:tr>
      <w:tr w:rsidR="00510A3F" w14:paraId="16F02C66" w14:textId="77777777">
        <w:trPr>
          <w:jc w:val="center"/>
        </w:trPr>
        <w:tc>
          <w:tcPr>
            <w:tcW w:w="3024" w:type="dxa"/>
            <w:shd w:val="clear" w:color="auto" w:fill="E7F1F4"/>
            <w:tcMar>
              <w:top w:w="70" w:type="dxa"/>
              <w:left w:w="80" w:type="dxa"/>
              <w:bottom w:w="70" w:type="dxa"/>
              <w:right w:w="80" w:type="dxa"/>
            </w:tcMar>
            <w:vAlign w:val="center"/>
          </w:tcPr>
          <w:p w14:paraId="6997867F" w14:textId="77777777" w:rsidR="00510A3F" w:rsidRDefault="00595865">
            <w:pPr>
              <w:spacing w:after="0" w:line="252" w:lineRule="auto"/>
              <w:ind w:firstLine="0"/>
              <w:jc w:val="left"/>
            </w:pPr>
            <w:r>
              <w:rPr>
                <w:sz w:val="21"/>
              </w:rPr>
              <w:t>Sai định dạng</w:t>
            </w:r>
          </w:p>
        </w:tc>
        <w:tc>
          <w:tcPr>
            <w:tcW w:w="3024" w:type="dxa"/>
            <w:shd w:val="clear" w:color="auto" w:fill="E7F1F4"/>
            <w:tcMar>
              <w:top w:w="70" w:type="dxa"/>
              <w:left w:w="80" w:type="dxa"/>
              <w:bottom w:w="70" w:type="dxa"/>
              <w:right w:w="80" w:type="dxa"/>
            </w:tcMar>
            <w:vAlign w:val="center"/>
          </w:tcPr>
          <w:p w14:paraId="750FAC98" w14:textId="77777777" w:rsidR="00510A3F" w:rsidRDefault="00595865">
            <w:pPr>
              <w:spacing w:after="0" w:line="252" w:lineRule="auto"/>
              <w:ind w:firstLine="0"/>
              <w:jc w:val="left"/>
            </w:pPr>
            <w:r>
              <w:rPr>
                <w:sz w:val="21"/>
              </w:rPr>
              <w:t>Thiếu các mục bắt buộc/JSON lỗi</w:t>
            </w:r>
          </w:p>
        </w:tc>
        <w:tc>
          <w:tcPr>
            <w:tcW w:w="3024" w:type="dxa"/>
            <w:shd w:val="clear" w:color="auto" w:fill="E7F1F4"/>
            <w:tcMar>
              <w:top w:w="70" w:type="dxa"/>
              <w:left w:w="80" w:type="dxa"/>
              <w:bottom w:w="70" w:type="dxa"/>
              <w:right w:w="80" w:type="dxa"/>
            </w:tcMar>
            <w:vAlign w:val="center"/>
          </w:tcPr>
          <w:p w14:paraId="755D4A16" w14:textId="77777777" w:rsidR="00510A3F" w:rsidRDefault="00595865">
            <w:pPr>
              <w:spacing w:after="0" w:line="252" w:lineRule="auto"/>
              <w:ind w:firstLine="0"/>
              <w:jc w:val="left"/>
            </w:pPr>
            <w:r>
              <w:rPr>
                <w:sz w:val="21"/>
              </w:rPr>
              <w:t>Thử parse có kiểm soát; nếu thất bại trả thông báo chuẩn</w:t>
            </w:r>
          </w:p>
        </w:tc>
      </w:tr>
      <w:tr w:rsidR="00510A3F" w14:paraId="707842DD" w14:textId="77777777">
        <w:trPr>
          <w:jc w:val="center"/>
        </w:trPr>
        <w:tc>
          <w:tcPr>
            <w:tcW w:w="3024" w:type="dxa"/>
            <w:tcMar>
              <w:top w:w="70" w:type="dxa"/>
              <w:left w:w="80" w:type="dxa"/>
              <w:bottom w:w="70" w:type="dxa"/>
              <w:right w:w="80" w:type="dxa"/>
            </w:tcMar>
            <w:vAlign w:val="center"/>
          </w:tcPr>
          <w:p w14:paraId="16E40904" w14:textId="77777777" w:rsidR="00510A3F" w:rsidRDefault="00595865">
            <w:pPr>
              <w:spacing w:after="0" w:line="252" w:lineRule="auto"/>
              <w:ind w:firstLine="0"/>
              <w:jc w:val="left"/>
            </w:pPr>
            <w:r>
              <w:rPr>
                <w:sz w:val="21"/>
              </w:rPr>
              <w:t>Dữ liệu quá dài</w:t>
            </w:r>
          </w:p>
        </w:tc>
        <w:tc>
          <w:tcPr>
            <w:tcW w:w="3024" w:type="dxa"/>
            <w:tcMar>
              <w:top w:w="70" w:type="dxa"/>
              <w:left w:w="80" w:type="dxa"/>
              <w:bottom w:w="70" w:type="dxa"/>
              <w:right w:w="80" w:type="dxa"/>
            </w:tcMar>
            <w:vAlign w:val="center"/>
          </w:tcPr>
          <w:p w14:paraId="453AAEA0" w14:textId="77777777" w:rsidR="00510A3F" w:rsidRDefault="00595865">
            <w:pPr>
              <w:spacing w:after="0" w:line="252" w:lineRule="auto"/>
              <w:ind w:firstLine="0"/>
              <w:jc w:val="left"/>
            </w:pPr>
            <w:r>
              <w:rPr>
                <w:sz w:val="21"/>
              </w:rPr>
              <w:t>Vượt giới hạn bản ghi/ký tự</w:t>
            </w:r>
          </w:p>
        </w:tc>
        <w:tc>
          <w:tcPr>
            <w:tcW w:w="3024" w:type="dxa"/>
            <w:tcMar>
              <w:top w:w="70" w:type="dxa"/>
              <w:left w:w="80" w:type="dxa"/>
              <w:bottom w:w="70" w:type="dxa"/>
              <w:right w:w="80" w:type="dxa"/>
            </w:tcMar>
            <w:vAlign w:val="center"/>
          </w:tcPr>
          <w:p w14:paraId="774A1799" w14:textId="77777777" w:rsidR="00510A3F" w:rsidRDefault="00595865">
            <w:pPr>
              <w:spacing w:after="0" w:line="252" w:lineRule="auto"/>
              <w:ind w:firstLine="0"/>
              <w:jc w:val="left"/>
            </w:pPr>
            <w:r>
              <w:rPr>
                <w:sz w:val="21"/>
              </w:rPr>
              <w:t>Cắt theo cửa sổ thời gian và giới hạn độ dài</w:t>
            </w:r>
          </w:p>
        </w:tc>
      </w:tr>
      <w:tr w:rsidR="00510A3F" w14:paraId="10148D8A" w14:textId="77777777">
        <w:trPr>
          <w:jc w:val="center"/>
        </w:trPr>
        <w:tc>
          <w:tcPr>
            <w:tcW w:w="3024" w:type="dxa"/>
            <w:shd w:val="clear" w:color="auto" w:fill="E7F1F4"/>
            <w:tcMar>
              <w:top w:w="70" w:type="dxa"/>
              <w:left w:w="80" w:type="dxa"/>
              <w:bottom w:w="70" w:type="dxa"/>
              <w:right w:w="80" w:type="dxa"/>
            </w:tcMar>
            <w:vAlign w:val="center"/>
          </w:tcPr>
          <w:p w14:paraId="50AA02E8" w14:textId="77777777" w:rsidR="00510A3F" w:rsidRDefault="00595865">
            <w:pPr>
              <w:spacing w:after="0" w:line="252" w:lineRule="auto"/>
              <w:ind w:firstLine="0"/>
              <w:jc w:val="left"/>
            </w:pPr>
            <w:r>
              <w:rPr>
                <w:sz w:val="21"/>
              </w:rPr>
              <w:t>Lỗi provider/model</w:t>
            </w:r>
          </w:p>
        </w:tc>
        <w:tc>
          <w:tcPr>
            <w:tcW w:w="3024" w:type="dxa"/>
            <w:shd w:val="clear" w:color="auto" w:fill="E7F1F4"/>
            <w:tcMar>
              <w:top w:w="70" w:type="dxa"/>
              <w:left w:w="80" w:type="dxa"/>
              <w:bottom w:w="70" w:type="dxa"/>
              <w:right w:w="80" w:type="dxa"/>
            </w:tcMar>
            <w:vAlign w:val="center"/>
          </w:tcPr>
          <w:p w14:paraId="253E6A68" w14:textId="77777777" w:rsidR="00510A3F" w:rsidRDefault="00595865">
            <w:pPr>
              <w:spacing w:after="0" w:line="252" w:lineRule="auto"/>
              <w:ind w:firstLine="0"/>
              <w:jc w:val="left"/>
            </w:pPr>
            <w:r>
              <w:rPr>
                <w:sz w:val="21"/>
              </w:rPr>
              <w:t>HTTP 5xx hoặc exception SDK</w:t>
            </w:r>
          </w:p>
        </w:tc>
        <w:tc>
          <w:tcPr>
            <w:tcW w:w="3024" w:type="dxa"/>
            <w:shd w:val="clear" w:color="auto" w:fill="E7F1F4"/>
            <w:tcMar>
              <w:top w:w="70" w:type="dxa"/>
              <w:left w:w="80" w:type="dxa"/>
              <w:bottom w:w="70" w:type="dxa"/>
              <w:right w:w="80" w:type="dxa"/>
            </w:tcMar>
            <w:vAlign w:val="center"/>
          </w:tcPr>
          <w:p w14:paraId="6684CF60" w14:textId="77777777" w:rsidR="00510A3F" w:rsidRDefault="00595865">
            <w:pPr>
              <w:spacing w:after="0" w:line="252" w:lineRule="auto"/>
              <w:ind w:firstLine="0"/>
              <w:jc w:val="left"/>
            </w:pPr>
            <w:r>
              <w:rPr>
                <w:sz w:val="21"/>
              </w:rPr>
              <w:t>Ghi log kỹ thuật không chứa khóa; nghiệp vụ cốt lõi tiếp tục</w:t>
            </w:r>
          </w:p>
        </w:tc>
      </w:tr>
    </w:tbl>
    <w:p w14:paraId="7F869DAD" w14:textId="77777777" w:rsidR="00510A3F" w:rsidRDefault="00595865">
      <w:pPr>
        <w:ind w:firstLine="0"/>
        <w:jc w:val="center"/>
      </w:pPr>
      <w:r>
        <w:rPr>
          <w:i/>
          <w:sz w:val="24"/>
        </w:rPr>
        <w:t>Bảng 4.7. Ma trận xử lý lỗi và giới hạn AI</w:t>
      </w:r>
    </w:p>
    <w:p w14:paraId="6A5BFF0A" w14:textId="77777777" w:rsidR="00510A3F" w:rsidRDefault="00595865">
      <w:pPr>
        <w:pStyle w:val="Heading2"/>
        <w:spacing w:before="120" w:after="60"/>
      </w:pPr>
      <w:r>
        <w:rPr>
          <w:rFonts w:ascii="Times New Roman" w:eastAsia="Times New Roman" w:hAnsi="Times New Roman"/>
        </w:rPr>
        <w:t>4.8. Tiêu chí 8 - Kiểm thử chức năng quản lý và chức năng AI</w:t>
      </w:r>
    </w:p>
    <w:p w14:paraId="665412F3" w14:textId="77777777" w:rsidR="00510A3F" w:rsidRDefault="00595865">
      <w:r>
        <w:t>Bộ kiểm thử KT3 kết hợp trường hợp đúng, sai và biên. Các test nghiệp vụ bảo đảm quyền và dữ liệu nguồn đúng trước khi đánh giá AI; các test AI tập trung vào đầu vào rỗng, dữ liệu dài, lỗi dịch vụ, sai cấu trúc và giới hạn chuyên môn. Với API thật, có thể mock lớp provider để test ổn định mà không tiêu tốn quota hoặc phụ thuộc mạng.</w:t>
      </w:r>
    </w:p>
    <w:tbl>
      <w:tblPr>
        <w:tblStyle w:val="TableGrid"/>
        <w:tblW w:w="0" w:type="auto"/>
        <w:jc w:val="center"/>
        <w:tblLook w:val="04A0" w:firstRow="1" w:lastRow="0" w:firstColumn="1" w:lastColumn="0" w:noHBand="0" w:noVBand="1"/>
      </w:tblPr>
      <w:tblGrid>
        <w:gridCol w:w="2262"/>
        <w:gridCol w:w="2265"/>
        <w:gridCol w:w="2265"/>
        <w:gridCol w:w="2265"/>
      </w:tblGrid>
      <w:tr w:rsidR="00510A3F" w14:paraId="7199F4F4" w14:textId="77777777">
        <w:trPr>
          <w:tblHeader/>
          <w:jc w:val="center"/>
        </w:trPr>
        <w:tc>
          <w:tcPr>
            <w:tcW w:w="2268" w:type="dxa"/>
            <w:shd w:val="clear" w:color="auto" w:fill="1F6D7A"/>
            <w:tcMar>
              <w:top w:w="70" w:type="dxa"/>
              <w:left w:w="80" w:type="dxa"/>
              <w:bottom w:w="70" w:type="dxa"/>
              <w:right w:w="80" w:type="dxa"/>
            </w:tcMar>
            <w:vAlign w:val="center"/>
          </w:tcPr>
          <w:p w14:paraId="4267D8D5" w14:textId="77777777" w:rsidR="00510A3F" w:rsidRDefault="00595865">
            <w:pPr>
              <w:spacing w:after="0" w:line="252" w:lineRule="auto"/>
              <w:ind w:firstLine="0"/>
              <w:jc w:val="left"/>
            </w:pPr>
            <w:r>
              <w:rPr>
                <w:b/>
                <w:color w:val="FFFFFF"/>
                <w:sz w:val="21"/>
              </w:rPr>
              <w:t>TC</w:t>
            </w:r>
          </w:p>
        </w:tc>
        <w:tc>
          <w:tcPr>
            <w:tcW w:w="2268" w:type="dxa"/>
            <w:shd w:val="clear" w:color="auto" w:fill="1F6D7A"/>
            <w:tcMar>
              <w:top w:w="70" w:type="dxa"/>
              <w:left w:w="80" w:type="dxa"/>
              <w:bottom w:w="70" w:type="dxa"/>
              <w:right w:w="80" w:type="dxa"/>
            </w:tcMar>
            <w:vAlign w:val="center"/>
          </w:tcPr>
          <w:p w14:paraId="24F63414" w14:textId="77777777" w:rsidR="00510A3F" w:rsidRDefault="00595865">
            <w:pPr>
              <w:spacing w:after="0" w:line="252" w:lineRule="auto"/>
              <w:ind w:firstLine="0"/>
              <w:jc w:val="left"/>
            </w:pPr>
            <w:r>
              <w:rPr>
                <w:b/>
                <w:color w:val="FFFFFF"/>
                <w:sz w:val="21"/>
              </w:rPr>
              <w:t>Kịch bản</w:t>
            </w:r>
          </w:p>
        </w:tc>
        <w:tc>
          <w:tcPr>
            <w:tcW w:w="2268" w:type="dxa"/>
            <w:shd w:val="clear" w:color="auto" w:fill="1F6D7A"/>
            <w:tcMar>
              <w:top w:w="70" w:type="dxa"/>
              <w:left w:w="80" w:type="dxa"/>
              <w:bottom w:w="70" w:type="dxa"/>
              <w:right w:w="80" w:type="dxa"/>
            </w:tcMar>
            <w:vAlign w:val="center"/>
          </w:tcPr>
          <w:p w14:paraId="1438AECC" w14:textId="77777777" w:rsidR="00510A3F" w:rsidRDefault="00595865">
            <w:pPr>
              <w:spacing w:after="0" w:line="252" w:lineRule="auto"/>
              <w:ind w:firstLine="0"/>
              <w:jc w:val="left"/>
            </w:pPr>
            <w:r>
              <w:rPr>
                <w:b/>
                <w:color w:val="FFFFFF"/>
                <w:sz w:val="21"/>
              </w:rPr>
              <w:t>Kết quả mong đợi</w:t>
            </w:r>
          </w:p>
        </w:tc>
        <w:tc>
          <w:tcPr>
            <w:tcW w:w="2268" w:type="dxa"/>
            <w:shd w:val="clear" w:color="auto" w:fill="1F6D7A"/>
            <w:tcMar>
              <w:top w:w="70" w:type="dxa"/>
              <w:left w:w="80" w:type="dxa"/>
              <w:bottom w:w="70" w:type="dxa"/>
              <w:right w:w="80" w:type="dxa"/>
            </w:tcMar>
            <w:vAlign w:val="center"/>
          </w:tcPr>
          <w:p w14:paraId="5D967F2E" w14:textId="77777777" w:rsidR="00510A3F" w:rsidRDefault="00595865">
            <w:pPr>
              <w:spacing w:after="0" w:line="252" w:lineRule="auto"/>
              <w:ind w:firstLine="0"/>
              <w:jc w:val="left"/>
            </w:pPr>
            <w:r>
              <w:rPr>
                <w:b/>
                <w:color w:val="FFFFFF"/>
                <w:sz w:val="21"/>
              </w:rPr>
              <w:t>Loại</w:t>
            </w:r>
          </w:p>
        </w:tc>
      </w:tr>
      <w:tr w:rsidR="00510A3F" w14:paraId="680D5182" w14:textId="77777777">
        <w:trPr>
          <w:jc w:val="center"/>
        </w:trPr>
        <w:tc>
          <w:tcPr>
            <w:tcW w:w="2268" w:type="dxa"/>
            <w:tcMar>
              <w:top w:w="70" w:type="dxa"/>
              <w:left w:w="80" w:type="dxa"/>
              <w:bottom w:w="70" w:type="dxa"/>
              <w:right w:w="80" w:type="dxa"/>
            </w:tcMar>
            <w:vAlign w:val="center"/>
          </w:tcPr>
          <w:p w14:paraId="3A572E66" w14:textId="77777777" w:rsidR="00510A3F" w:rsidRDefault="00595865">
            <w:pPr>
              <w:spacing w:after="0" w:line="252" w:lineRule="auto"/>
              <w:ind w:firstLine="0"/>
              <w:jc w:val="left"/>
            </w:pPr>
            <w:r>
              <w:rPr>
                <w:sz w:val="21"/>
              </w:rPr>
              <w:t>TC-AI-01</w:t>
            </w:r>
          </w:p>
        </w:tc>
        <w:tc>
          <w:tcPr>
            <w:tcW w:w="2268" w:type="dxa"/>
            <w:tcMar>
              <w:top w:w="70" w:type="dxa"/>
              <w:left w:w="80" w:type="dxa"/>
              <w:bottom w:w="70" w:type="dxa"/>
              <w:right w:w="80" w:type="dxa"/>
            </w:tcMar>
            <w:vAlign w:val="center"/>
          </w:tcPr>
          <w:p w14:paraId="3D9BDF57" w14:textId="77777777" w:rsidR="00510A3F" w:rsidRDefault="00595865">
            <w:pPr>
              <w:spacing w:after="0" w:line="252" w:lineRule="auto"/>
              <w:ind w:firstLine="0"/>
              <w:jc w:val="left"/>
            </w:pPr>
            <w:r>
              <w:rPr>
                <w:sz w:val="21"/>
              </w:rPr>
              <w:t>Quản lý yêu cầu tóm tắt đàn có đủ dữ liệu</w:t>
            </w:r>
          </w:p>
        </w:tc>
        <w:tc>
          <w:tcPr>
            <w:tcW w:w="2268" w:type="dxa"/>
            <w:tcMar>
              <w:top w:w="70" w:type="dxa"/>
              <w:left w:w="80" w:type="dxa"/>
              <w:bottom w:w="70" w:type="dxa"/>
              <w:right w:w="80" w:type="dxa"/>
            </w:tcMar>
            <w:vAlign w:val="center"/>
          </w:tcPr>
          <w:p w14:paraId="1FD3CFBE" w14:textId="77777777" w:rsidR="00510A3F" w:rsidRDefault="00595865">
            <w:pPr>
              <w:spacing w:after="0" w:line="252" w:lineRule="auto"/>
              <w:ind w:firstLine="0"/>
              <w:jc w:val="left"/>
            </w:pPr>
            <w:r>
              <w:rPr>
                <w:sz w:val="21"/>
              </w:rPr>
              <w:t>Trả 3 phần đúng cấu trúc + cảnh báo</w:t>
            </w:r>
          </w:p>
        </w:tc>
        <w:tc>
          <w:tcPr>
            <w:tcW w:w="2268" w:type="dxa"/>
            <w:tcMar>
              <w:top w:w="70" w:type="dxa"/>
              <w:left w:w="80" w:type="dxa"/>
              <w:bottom w:w="70" w:type="dxa"/>
              <w:right w:w="80" w:type="dxa"/>
            </w:tcMar>
            <w:vAlign w:val="center"/>
          </w:tcPr>
          <w:p w14:paraId="1BD57C46" w14:textId="77777777" w:rsidR="00510A3F" w:rsidRDefault="00595865">
            <w:pPr>
              <w:spacing w:after="0" w:line="252" w:lineRule="auto"/>
              <w:ind w:firstLine="0"/>
              <w:jc w:val="left"/>
            </w:pPr>
            <w:r>
              <w:rPr>
                <w:sz w:val="21"/>
              </w:rPr>
              <w:t>Đúng</w:t>
            </w:r>
          </w:p>
        </w:tc>
      </w:tr>
      <w:tr w:rsidR="00510A3F" w14:paraId="7DE1970E" w14:textId="77777777">
        <w:trPr>
          <w:jc w:val="center"/>
        </w:trPr>
        <w:tc>
          <w:tcPr>
            <w:tcW w:w="2268" w:type="dxa"/>
            <w:shd w:val="clear" w:color="auto" w:fill="E7F1F4"/>
            <w:tcMar>
              <w:top w:w="70" w:type="dxa"/>
              <w:left w:w="80" w:type="dxa"/>
              <w:bottom w:w="70" w:type="dxa"/>
              <w:right w:w="80" w:type="dxa"/>
            </w:tcMar>
            <w:vAlign w:val="center"/>
          </w:tcPr>
          <w:p w14:paraId="61FCDE63" w14:textId="77777777" w:rsidR="00510A3F" w:rsidRDefault="00595865">
            <w:pPr>
              <w:spacing w:after="0" w:line="252" w:lineRule="auto"/>
              <w:ind w:firstLine="0"/>
              <w:jc w:val="left"/>
            </w:pPr>
            <w:r>
              <w:rPr>
                <w:sz w:val="21"/>
              </w:rPr>
              <w:t>TC-AI-02</w:t>
            </w:r>
          </w:p>
        </w:tc>
        <w:tc>
          <w:tcPr>
            <w:tcW w:w="2268" w:type="dxa"/>
            <w:shd w:val="clear" w:color="auto" w:fill="E7F1F4"/>
            <w:tcMar>
              <w:top w:w="70" w:type="dxa"/>
              <w:left w:w="80" w:type="dxa"/>
              <w:bottom w:w="70" w:type="dxa"/>
              <w:right w:w="80" w:type="dxa"/>
            </w:tcMar>
            <w:vAlign w:val="center"/>
          </w:tcPr>
          <w:p w14:paraId="3CEC66F7" w14:textId="77777777" w:rsidR="00510A3F" w:rsidRDefault="00595865">
            <w:pPr>
              <w:spacing w:after="0" w:line="252" w:lineRule="auto"/>
              <w:ind w:firstLine="0"/>
              <w:jc w:val="left"/>
            </w:pPr>
            <w:r>
              <w:rPr>
                <w:sz w:val="21"/>
              </w:rPr>
              <w:t>KTV yêu cầu tóm tắt đàn được phân quyền</w:t>
            </w:r>
          </w:p>
        </w:tc>
        <w:tc>
          <w:tcPr>
            <w:tcW w:w="2268" w:type="dxa"/>
            <w:shd w:val="clear" w:color="auto" w:fill="E7F1F4"/>
            <w:tcMar>
              <w:top w:w="70" w:type="dxa"/>
              <w:left w:w="80" w:type="dxa"/>
              <w:bottom w:w="70" w:type="dxa"/>
              <w:right w:w="80" w:type="dxa"/>
            </w:tcMar>
            <w:vAlign w:val="center"/>
          </w:tcPr>
          <w:p w14:paraId="5436D3E4" w14:textId="77777777" w:rsidR="00510A3F" w:rsidRDefault="00595865">
            <w:pPr>
              <w:spacing w:after="0" w:line="252" w:lineRule="auto"/>
              <w:ind w:firstLine="0"/>
              <w:jc w:val="left"/>
            </w:pPr>
            <w:r>
              <w:rPr>
                <w:sz w:val="21"/>
              </w:rPr>
              <w:t>Cho phép và chỉ dùng dữ liệu đàn đó</w:t>
            </w:r>
          </w:p>
        </w:tc>
        <w:tc>
          <w:tcPr>
            <w:tcW w:w="2268" w:type="dxa"/>
            <w:shd w:val="clear" w:color="auto" w:fill="E7F1F4"/>
            <w:tcMar>
              <w:top w:w="70" w:type="dxa"/>
              <w:left w:w="80" w:type="dxa"/>
              <w:bottom w:w="70" w:type="dxa"/>
              <w:right w:w="80" w:type="dxa"/>
            </w:tcMar>
            <w:vAlign w:val="center"/>
          </w:tcPr>
          <w:p w14:paraId="566BBA94" w14:textId="77777777" w:rsidR="00510A3F" w:rsidRDefault="00595865">
            <w:pPr>
              <w:spacing w:after="0" w:line="252" w:lineRule="auto"/>
              <w:ind w:firstLine="0"/>
              <w:jc w:val="left"/>
            </w:pPr>
            <w:r>
              <w:rPr>
                <w:sz w:val="21"/>
              </w:rPr>
              <w:t>Đúng</w:t>
            </w:r>
          </w:p>
        </w:tc>
      </w:tr>
      <w:tr w:rsidR="00510A3F" w14:paraId="38CA1AC2" w14:textId="77777777">
        <w:trPr>
          <w:jc w:val="center"/>
        </w:trPr>
        <w:tc>
          <w:tcPr>
            <w:tcW w:w="2268" w:type="dxa"/>
            <w:tcMar>
              <w:top w:w="70" w:type="dxa"/>
              <w:left w:w="80" w:type="dxa"/>
              <w:bottom w:w="70" w:type="dxa"/>
              <w:right w:w="80" w:type="dxa"/>
            </w:tcMar>
            <w:vAlign w:val="center"/>
          </w:tcPr>
          <w:p w14:paraId="526CE560" w14:textId="77777777" w:rsidR="00510A3F" w:rsidRDefault="00595865">
            <w:pPr>
              <w:spacing w:after="0" w:line="252" w:lineRule="auto"/>
              <w:ind w:firstLine="0"/>
              <w:jc w:val="left"/>
            </w:pPr>
            <w:r>
              <w:rPr>
                <w:sz w:val="21"/>
              </w:rPr>
              <w:t>TC-AI-03</w:t>
            </w:r>
          </w:p>
        </w:tc>
        <w:tc>
          <w:tcPr>
            <w:tcW w:w="2268" w:type="dxa"/>
            <w:tcMar>
              <w:top w:w="70" w:type="dxa"/>
              <w:left w:w="80" w:type="dxa"/>
              <w:bottom w:w="70" w:type="dxa"/>
              <w:right w:w="80" w:type="dxa"/>
            </w:tcMar>
            <w:vAlign w:val="center"/>
          </w:tcPr>
          <w:p w14:paraId="36A8864B" w14:textId="77777777" w:rsidR="00510A3F" w:rsidRDefault="00595865">
            <w:pPr>
              <w:spacing w:after="0" w:line="252" w:lineRule="auto"/>
              <w:ind w:firstLine="0"/>
              <w:jc w:val="left"/>
            </w:pPr>
            <w:r>
              <w:rPr>
                <w:sz w:val="21"/>
              </w:rPr>
              <w:t>Nhân viên truy cập chức năng AI bị hạn chế</w:t>
            </w:r>
          </w:p>
        </w:tc>
        <w:tc>
          <w:tcPr>
            <w:tcW w:w="2268" w:type="dxa"/>
            <w:tcMar>
              <w:top w:w="70" w:type="dxa"/>
              <w:left w:w="80" w:type="dxa"/>
              <w:bottom w:w="70" w:type="dxa"/>
              <w:right w:w="80" w:type="dxa"/>
            </w:tcMar>
            <w:vAlign w:val="center"/>
          </w:tcPr>
          <w:p w14:paraId="7A34ACBB" w14:textId="77777777" w:rsidR="00510A3F" w:rsidRDefault="00595865">
            <w:pPr>
              <w:spacing w:after="0" w:line="252" w:lineRule="auto"/>
              <w:ind w:firstLine="0"/>
              <w:jc w:val="left"/>
            </w:pPr>
            <w:r>
              <w:rPr>
                <w:sz w:val="21"/>
              </w:rPr>
              <w:t>403 hoặc ẩn chức năng theo thiết kế quyền</w:t>
            </w:r>
          </w:p>
        </w:tc>
        <w:tc>
          <w:tcPr>
            <w:tcW w:w="2268" w:type="dxa"/>
            <w:tcMar>
              <w:top w:w="70" w:type="dxa"/>
              <w:left w:w="80" w:type="dxa"/>
              <w:bottom w:w="70" w:type="dxa"/>
              <w:right w:w="80" w:type="dxa"/>
            </w:tcMar>
            <w:vAlign w:val="center"/>
          </w:tcPr>
          <w:p w14:paraId="51D378B2" w14:textId="77777777" w:rsidR="00510A3F" w:rsidRDefault="00595865">
            <w:pPr>
              <w:spacing w:after="0" w:line="252" w:lineRule="auto"/>
              <w:ind w:firstLine="0"/>
              <w:jc w:val="left"/>
            </w:pPr>
            <w:r>
              <w:rPr>
                <w:sz w:val="21"/>
              </w:rPr>
              <w:t>Sai/quyền</w:t>
            </w:r>
          </w:p>
        </w:tc>
      </w:tr>
      <w:tr w:rsidR="00510A3F" w14:paraId="3795DD1C" w14:textId="77777777">
        <w:trPr>
          <w:jc w:val="center"/>
        </w:trPr>
        <w:tc>
          <w:tcPr>
            <w:tcW w:w="2268" w:type="dxa"/>
            <w:shd w:val="clear" w:color="auto" w:fill="E7F1F4"/>
            <w:tcMar>
              <w:top w:w="70" w:type="dxa"/>
              <w:left w:w="80" w:type="dxa"/>
              <w:bottom w:w="70" w:type="dxa"/>
              <w:right w:w="80" w:type="dxa"/>
            </w:tcMar>
            <w:vAlign w:val="center"/>
          </w:tcPr>
          <w:p w14:paraId="3C715301" w14:textId="77777777" w:rsidR="00510A3F" w:rsidRDefault="00595865">
            <w:pPr>
              <w:spacing w:after="0" w:line="252" w:lineRule="auto"/>
              <w:ind w:firstLine="0"/>
              <w:jc w:val="left"/>
            </w:pPr>
            <w:r>
              <w:rPr>
                <w:sz w:val="21"/>
              </w:rPr>
              <w:t>TC-AI-04</w:t>
            </w:r>
          </w:p>
        </w:tc>
        <w:tc>
          <w:tcPr>
            <w:tcW w:w="2268" w:type="dxa"/>
            <w:shd w:val="clear" w:color="auto" w:fill="E7F1F4"/>
            <w:tcMar>
              <w:top w:w="70" w:type="dxa"/>
              <w:left w:w="80" w:type="dxa"/>
              <w:bottom w:w="70" w:type="dxa"/>
              <w:right w:w="80" w:type="dxa"/>
            </w:tcMar>
            <w:vAlign w:val="center"/>
          </w:tcPr>
          <w:p w14:paraId="628A0EA0" w14:textId="77777777" w:rsidR="00510A3F" w:rsidRDefault="00595865">
            <w:pPr>
              <w:spacing w:after="0" w:line="252" w:lineRule="auto"/>
              <w:ind w:firstLine="0"/>
              <w:jc w:val="left"/>
            </w:pPr>
            <w:r>
              <w:rPr>
                <w:sz w:val="21"/>
              </w:rPr>
              <w:t>herd_id không tồn tại</w:t>
            </w:r>
          </w:p>
        </w:tc>
        <w:tc>
          <w:tcPr>
            <w:tcW w:w="2268" w:type="dxa"/>
            <w:shd w:val="clear" w:color="auto" w:fill="E7F1F4"/>
            <w:tcMar>
              <w:top w:w="70" w:type="dxa"/>
              <w:left w:w="80" w:type="dxa"/>
              <w:bottom w:w="70" w:type="dxa"/>
              <w:right w:w="80" w:type="dxa"/>
            </w:tcMar>
            <w:vAlign w:val="center"/>
          </w:tcPr>
          <w:p w14:paraId="655FF1FB" w14:textId="77777777" w:rsidR="00510A3F" w:rsidRDefault="00595865">
            <w:pPr>
              <w:spacing w:after="0" w:line="252" w:lineRule="auto"/>
              <w:ind w:firstLine="0"/>
              <w:jc w:val="left"/>
            </w:pPr>
            <w:r>
              <w:rPr>
                <w:sz w:val="21"/>
              </w:rPr>
              <w:t>Không gọi model; báo không tìm thấy đàn</w:t>
            </w:r>
          </w:p>
        </w:tc>
        <w:tc>
          <w:tcPr>
            <w:tcW w:w="2268" w:type="dxa"/>
            <w:shd w:val="clear" w:color="auto" w:fill="E7F1F4"/>
            <w:tcMar>
              <w:top w:w="70" w:type="dxa"/>
              <w:left w:w="80" w:type="dxa"/>
              <w:bottom w:w="70" w:type="dxa"/>
              <w:right w:w="80" w:type="dxa"/>
            </w:tcMar>
            <w:vAlign w:val="center"/>
          </w:tcPr>
          <w:p w14:paraId="2CD30C91" w14:textId="77777777" w:rsidR="00510A3F" w:rsidRDefault="00595865">
            <w:pPr>
              <w:spacing w:after="0" w:line="252" w:lineRule="auto"/>
              <w:ind w:firstLine="0"/>
              <w:jc w:val="left"/>
            </w:pPr>
            <w:r>
              <w:rPr>
                <w:sz w:val="21"/>
              </w:rPr>
              <w:t>Sai</w:t>
            </w:r>
          </w:p>
        </w:tc>
      </w:tr>
      <w:tr w:rsidR="00510A3F" w14:paraId="2E0EDE71" w14:textId="77777777">
        <w:trPr>
          <w:jc w:val="center"/>
        </w:trPr>
        <w:tc>
          <w:tcPr>
            <w:tcW w:w="2268" w:type="dxa"/>
            <w:tcMar>
              <w:top w:w="70" w:type="dxa"/>
              <w:left w:w="80" w:type="dxa"/>
              <w:bottom w:w="70" w:type="dxa"/>
              <w:right w:w="80" w:type="dxa"/>
            </w:tcMar>
            <w:vAlign w:val="center"/>
          </w:tcPr>
          <w:p w14:paraId="0B504B20" w14:textId="77777777" w:rsidR="00510A3F" w:rsidRDefault="00595865">
            <w:pPr>
              <w:spacing w:after="0" w:line="252" w:lineRule="auto"/>
              <w:ind w:firstLine="0"/>
              <w:jc w:val="left"/>
            </w:pPr>
            <w:r>
              <w:rPr>
                <w:sz w:val="21"/>
              </w:rPr>
              <w:t>TC-AI-05</w:t>
            </w:r>
          </w:p>
        </w:tc>
        <w:tc>
          <w:tcPr>
            <w:tcW w:w="2268" w:type="dxa"/>
            <w:tcMar>
              <w:top w:w="70" w:type="dxa"/>
              <w:left w:w="80" w:type="dxa"/>
              <w:bottom w:w="70" w:type="dxa"/>
              <w:right w:w="80" w:type="dxa"/>
            </w:tcMar>
            <w:vAlign w:val="center"/>
          </w:tcPr>
          <w:p w14:paraId="225EB6D6" w14:textId="77777777" w:rsidR="00510A3F" w:rsidRDefault="00595865">
            <w:pPr>
              <w:spacing w:after="0" w:line="252" w:lineRule="auto"/>
              <w:ind w:firstLine="0"/>
              <w:jc w:val="left"/>
            </w:pPr>
            <w:r>
              <w:rPr>
                <w:sz w:val="21"/>
              </w:rPr>
              <w:t>Không có nhật ký/tăng trưởng</w:t>
            </w:r>
          </w:p>
        </w:tc>
        <w:tc>
          <w:tcPr>
            <w:tcW w:w="2268" w:type="dxa"/>
            <w:tcMar>
              <w:top w:w="70" w:type="dxa"/>
              <w:left w:w="80" w:type="dxa"/>
              <w:bottom w:w="70" w:type="dxa"/>
              <w:right w:w="80" w:type="dxa"/>
            </w:tcMar>
            <w:vAlign w:val="center"/>
          </w:tcPr>
          <w:p w14:paraId="2698E9AA" w14:textId="77777777" w:rsidR="00510A3F" w:rsidRDefault="00595865">
            <w:pPr>
              <w:spacing w:after="0" w:line="252" w:lineRule="auto"/>
              <w:ind w:firstLine="0"/>
              <w:jc w:val="left"/>
            </w:pPr>
            <w:r>
              <w:rPr>
                <w:sz w:val="21"/>
              </w:rPr>
              <w:t>AI nêu rõ thiếu dữ liệu, không suy đoán</w:t>
            </w:r>
          </w:p>
        </w:tc>
        <w:tc>
          <w:tcPr>
            <w:tcW w:w="2268" w:type="dxa"/>
            <w:tcMar>
              <w:top w:w="70" w:type="dxa"/>
              <w:left w:w="80" w:type="dxa"/>
              <w:bottom w:w="70" w:type="dxa"/>
              <w:right w:w="80" w:type="dxa"/>
            </w:tcMar>
            <w:vAlign w:val="center"/>
          </w:tcPr>
          <w:p w14:paraId="5348E1E5" w14:textId="77777777" w:rsidR="00510A3F" w:rsidRDefault="00595865">
            <w:pPr>
              <w:spacing w:after="0" w:line="252" w:lineRule="auto"/>
              <w:ind w:firstLine="0"/>
              <w:jc w:val="left"/>
            </w:pPr>
            <w:r>
              <w:rPr>
                <w:sz w:val="21"/>
              </w:rPr>
              <w:t>Biên</w:t>
            </w:r>
          </w:p>
        </w:tc>
      </w:tr>
      <w:tr w:rsidR="00510A3F" w14:paraId="7DDD3062" w14:textId="77777777">
        <w:trPr>
          <w:jc w:val="center"/>
        </w:trPr>
        <w:tc>
          <w:tcPr>
            <w:tcW w:w="2268" w:type="dxa"/>
            <w:shd w:val="clear" w:color="auto" w:fill="E7F1F4"/>
            <w:tcMar>
              <w:top w:w="70" w:type="dxa"/>
              <w:left w:w="80" w:type="dxa"/>
              <w:bottom w:w="70" w:type="dxa"/>
              <w:right w:w="80" w:type="dxa"/>
            </w:tcMar>
            <w:vAlign w:val="center"/>
          </w:tcPr>
          <w:p w14:paraId="0B785D23" w14:textId="77777777" w:rsidR="00510A3F" w:rsidRDefault="00595865">
            <w:pPr>
              <w:spacing w:after="0" w:line="252" w:lineRule="auto"/>
              <w:ind w:firstLine="0"/>
              <w:jc w:val="left"/>
            </w:pPr>
            <w:r>
              <w:rPr>
                <w:sz w:val="21"/>
              </w:rPr>
              <w:t>TC-AI-06</w:t>
            </w:r>
          </w:p>
        </w:tc>
        <w:tc>
          <w:tcPr>
            <w:tcW w:w="2268" w:type="dxa"/>
            <w:shd w:val="clear" w:color="auto" w:fill="E7F1F4"/>
            <w:tcMar>
              <w:top w:w="70" w:type="dxa"/>
              <w:left w:w="80" w:type="dxa"/>
              <w:bottom w:w="70" w:type="dxa"/>
              <w:right w:w="80" w:type="dxa"/>
            </w:tcMar>
            <w:vAlign w:val="center"/>
          </w:tcPr>
          <w:p w14:paraId="2399B127" w14:textId="77777777" w:rsidR="00510A3F" w:rsidRDefault="00595865">
            <w:pPr>
              <w:spacing w:after="0" w:line="252" w:lineRule="auto"/>
              <w:ind w:firstLine="0"/>
              <w:jc w:val="left"/>
            </w:pPr>
            <w:r>
              <w:rPr>
                <w:sz w:val="21"/>
              </w:rPr>
              <w:t>Provider timeout</w:t>
            </w:r>
          </w:p>
        </w:tc>
        <w:tc>
          <w:tcPr>
            <w:tcW w:w="2268" w:type="dxa"/>
            <w:shd w:val="clear" w:color="auto" w:fill="E7F1F4"/>
            <w:tcMar>
              <w:top w:w="70" w:type="dxa"/>
              <w:left w:w="80" w:type="dxa"/>
              <w:bottom w:w="70" w:type="dxa"/>
              <w:right w:w="80" w:type="dxa"/>
            </w:tcMar>
            <w:vAlign w:val="center"/>
          </w:tcPr>
          <w:p w14:paraId="5A2DE9CD" w14:textId="77777777" w:rsidR="00510A3F" w:rsidRDefault="00595865">
            <w:pPr>
              <w:spacing w:after="0" w:line="252" w:lineRule="auto"/>
              <w:ind w:firstLine="0"/>
              <w:jc w:val="left"/>
            </w:pPr>
            <w:r>
              <w:rPr>
                <w:sz w:val="21"/>
              </w:rPr>
              <w:t>Hiển thị thông báo an toàn; trang vẫn hoạt động</w:t>
            </w:r>
          </w:p>
        </w:tc>
        <w:tc>
          <w:tcPr>
            <w:tcW w:w="2268" w:type="dxa"/>
            <w:shd w:val="clear" w:color="auto" w:fill="E7F1F4"/>
            <w:tcMar>
              <w:top w:w="70" w:type="dxa"/>
              <w:left w:w="80" w:type="dxa"/>
              <w:bottom w:w="70" w:type="dxa"/>
              <w:right w:w="80" w:type="dxa"/>
            </w:tcMar>
            <w:vAlign w:val="center"/>
          </w:tcPr>
          <w:p w14:paraId="2E6F4600" w14:textId="77777777" w:rsidR="00510A3F" w:rsidRDefault="00595865">
            <w:pPr>
              <w:spacing w:after="0" w:line="252" w:lineRule="auto"/>
              <w:ind w:firstLine="0"/>
              <w:jc w:val="left"/>
            </w:pPr>
            <w:r>
              <w:rPr>
                <w:sz w:val="21"/>
              </w:rPr>
              <w:t>Lỗi dịch vụ</w:t>
            </w:r>
          </w:p>
        </w:tc>
      </w:tr>
      <w:tr w:rsidR="00510A3F" w14:paraId="4D5FDD9C" w14:textId="77777777">
        <w:trPr>
          <w:jc w:val="center"/>
        </w:trPr>
        <w:tc>
          <w:tcPr>
            <w:tcW w:w="2268" w:type="dxa"/>
            <w:tcMar>
              <w:top w:w="70" w:type="dxa"/>
              <w:left w:w="80" w:type="dxa"/>
              <w:bottom w:w="70" w:type="dxa"/>
              <w:right w:w="80" w:type="dxa"/>
            </w:tcMar>
            <w:vAlign w:val="center"/>
          </w:tcPr>
          <w:p w14:paraId="29961D42" w14:textId="77777777" w:rsidR="00510A3F" w:rsidRDefault="00595865">
            <w:pPr>
              <w:spacing w:after="0" w:line="252" w:lineRule="auto"/>
              <w:ind w:firstLine="0"/>
              <w:jc w:val="left"/>
            </w:pPr>
            <w:r>
              <w:rPr>
                <w:sz w:val="21"/>
              </w:rPr>
              <w:t>TC-AI-07</w:t>
            </w:r>
          </w:p>
        </w:tc>
        <w:tc>
          <w:tcPr>
            <w:tcW w:w="2268" w:type="dxa"/>
            <w:tcMar>
              <w:top w:w="70" w:type="dxa"/>
              <w:left w:w="80" w:type="dxa"/>
              <w:bottom w:w="70" w:type="dxa"/>
              <w:right w:w="80" w:type="dxa"/>
            </w:tcMar>
            <w:vAlign w:val="center"/>
          </w:tcPr>
          <w:p w14:paraId="7EED37FA" w14:textId="77777777" w:rsidR="00510A3F" w:rsidRDefault="00595865">
            <w:pPr>
              <w:spacing w:after="0" w:line="252" w:lineRule="auto"/>
              <w:ind w:firstLine="0"/>
              <w:jc w:val="left"/>
            </w:pPr>
            <w:r>
              <w:rPr>
                <w:sz w:val="21"/>
              </w:rPr>
              <w:t>Provider trả response rỗng</w:t>
            </w:r>
          </w:p>
        </w:tc>
        <w:tc>
          <w:tcPr>
            <w:tcW w:w="2268" w:type="dxa"/>
            <w:tcMar>
              <w:top w:w="70" w:type="dxa"/>
              <w:left w:w="80" w:type="dxa"/>
              <w:bottom w:w="70" w:type="dxa"/>
              <w:right w:w="80" w:type="dxa"/>
            </w:tcMar>
            <w:vAlign w:val="center"/>
          </w:tcPr>
          <w:p w14:paraId="6D896B34" w14:textId="77777777" w:rsidR="00510A3F" w:rsidRDefault="00595865">
            <w:pPr>
              <w:spacing w:after="0" w:line="252" w:lineRule="auto"/>
              <w:ind w:firstLine="0"/>
              <w:jc w:val="left"/>
            </w:pPr>
            <w:r>
              <w:rPr>
                <w:sz w:val="21"/>
              </w:rPr>
              <w:t>Không coi là thành công; dùng fallback</w:t>
            </w:r>
          </w:p>
        </w:tc>
        <w:tc>
          <w:tcPr>
            <w:tcW w:w="2268" w:type="dxa"/>
            <w:tcMar>
              <w:top w:w="70" w:type="dxa"/>
              <w:left w:w="80" w:type="dxa"/>
              <w:bottom w:w="70" w:type="dxa"/>
              <w:right w:w="80" w:type="dxa"/>
            </w:tcMar>
            <w:vAlign w:val="center"/>
          </w:tcPr>
          <w:p w14:paraId="4BE28D9F" w14:textId="77777777" w:rsidR="00510A3F" w:rsidRDefault="00595865">
            <w:pPr>
              <w:spacing w:after="0" w:line="252" w:lineRule="auto"/>
              <w:ind w:firstLine="0"/>
              <w:jc w:val="left"/>
            </w:pPr>
            <w:r>
              <w:rPr>
                <w:sz w:val="21"/>
              </w:rPr>
              <w:t>Lỗi đầu ra</w:t>
            </w:r>
          </w:p>
        </w:tc>
      </w:tr>
      <w:tr w:rsidR="00510A3F" w14:paraId="418096B2" w14:textId="77777777">
        <w:trPr>
          <w:jc w:val="center"/>
        </w:trPr>
        <w:tc>
          <w:tcPr>
            <w:tcW w:w="2268" w:type="dxa"/>
            <w:shd w:val="clear" w:color="auto" w:fill="E7F1F4"/>
            <w:tcMar>
              <w:top w:w="70" w:type="dxa"/>
              <w:left w:w="80" w:type="dxa"/>
              <w:bottom w:w="70" w:type="dxa"/>
              <w:right w:w="80" w:type="dxa"/>
            </w:tcMar>
            <w:vAlign w:val="center"/>
          </w:tcPr>
          <w:p w14:paraId="71C58322" w14:textId="77777777" w:rsidR="00510A3F" w:rsidRDefault="00595865">
            <w:pPr>
              <w:spacing w:after="0" w:line="252" w:lineRule="auto"/>
              <w:ind w:firstLine="0"/>
              <w:jc w:val="left"/>
            </w:pPr>
            <w:r>
              <w:rPr>
                <w:sz w:val="21"/>
              </w:rPr>
              <w:t>TC-AI-08</w:t>
            </w:r>
          </w:p>
        </w:tc>
        <w:tc>
          <w:tcPr>
            <w:tcW w:w="2268" w:type="dxa"/>
            <w:shd w:val="clear" w:color="auto" w:fill="E7F1F4"/>
            <w:tcMar>
              <w:top w:w="70" w:type="dxa"/>
              <w:left w:w="80" w:type="dxa"/>
              <w:bottom w:w="70" w:type="dxa"/>
              <w:right w:w="80" w:type="dxa"/>
            </w:tcMar>
            <w:vAlign w:val="center"/>
          </w:tcPr>
          <w:p w14:paraId="4144AAE9" w14:textId="77777777" w:rsidR="00510A3F" w:rsidRDefault="00595865">
            <w:pPr>
              <w:spacing w:after="0" w:line="252" w:lineRule="auto"/>
              <w:ind w:firstLine="0"/>
              <w:jc w:val="left"/>
            </w:pPr>
            <w:r>
              <w:rPr>
                <w:sz w:val="21"/>
              </w:rPr>
              <w:t>Response thiếu mục bắt buộc</w:t>
            </w:r>
          </w:p>
        </w:tc>
        <w:tc>
          <w:tcPr>
            <w:tcW w:w="2268" w:type="dxa"/>
            <w:shd w:val="clear" w:color="auto" w:fill="E7F1F4"/>
            <w:tcMar>
              <w:top w:w="70" w:type="dxa"/>
              <w:left w:w="80" w:type="dxa"/>
              <w:bottom w:w="70" w:type="dxa"/>
              <w:right w:w="80" w:type="dxa"/>
            </w:tcMar>
            <w:vAlign w:val="center"/>
          </w:tcPr>
          <w:p w14:paraId="025D745B" w14:textId="77777777" w:rsidR="00510A3F" w:rsidRDefault="00595865">
            <w:pPr>
              <w:spacing w:after="0" w:line="252" w:lineRule="auto"/>
              <w:ind w:firstLine="0"/>
              <w:jc w:val="left"/>
            </w:pPr>
            <w:r>
              <w:rPr>
                <w:sz w:val="21"/>
              </w:rPr>
              <w:t>Phát hiện sai định dạng và xử lý</w:t>
            </w:r>
          </w:p>
        </w:tc>
        <w:tc>
          <w:tcPr>
            <w:tcW w:w="2268" w:type="dxa"/>
            <w:shd w:val="clear" w:color="auto" w:fill="E7F1F4"/>
            <w:tcMar>
              <w:top w:w="70" w:type="dxa"/>
              <w:left w:w="80" w:type="dxa"/>
              <w:bottom w:w="70" w:type="dxa"/>
              <w:right w:w="80" w:type="dxa"/>
            </w:tcMar>
            <w:vAlign w:val="center"/>
          </w:tcPr>
          <w:p w14:paraId="56457404" w14:textId="77777777" w:rsidR="00510A3F" w:rsidRDefault="00595865">
            <w:pPr>
              <w:spacing w:after="0" w:line="252" w:lineRule="auto"/>
              <w:ind w:firstLine="0"/>
              <w:jc w:val="left"/>
            </w:pPr>
            <w:r>
              <w:rPr>
                <w:sz w:val="21"/>
              </w:rPr>
              <w:t>Lỗi đầu ra</w:t>
            </w:r>
          </w:p>
        </w:tc>
      </w:tr>
      <w:tr w:rsidR="00510A3F" w14:paraId="002D489F" w14:textId="77777777">
        <w:trPr>
          <w:jc w:val="center"/>
        </w:trPr>
        <w:tc>
          <w:tcPr>
            <w:tcW w:w="2268" w:type="dxa"/>
            <w:tcMar>
              <w:top w:w="70" w:type="dxa"/>
              <w:left w:w="80" w:type="dxa"/>
              <w:bottom w:w="70" w:type="dxa"/>
              <w:right w:w="80" w:type="dxa"/>
            </w:tcMar>
            <w:vAlign w:val="center"/>
          </w:tcPr>
          <w:p w14:paraId="7D2201F4" w14:textId="77777777" w:rsidR="00510A3F" w:rsidRDefault="00595865">
            <w:pPr>
              <w:spacing w:after="0" w:line="252" w:lineRule="auto"/>
              <w:ind w:firstLine="0"/>
              <w:jc w:val="left"/>
            </w:pPr>
            <w:r>
              <w:rPr>
                <w:sz w:val="21"/>
              </w:rPr>
              <w:t>TC-AI-09</w:t>
            </w:r>
          </w:p>
        </w:tc>
        <w:tc>
          <w:tcPr>
            <w:tcW w:w="2268" w:type="dxa"/>
            <w:tcMar>
              <w:top w:w="70" w:type="dxa"/>
              <w:left w:w="80" w:type="dxa"/>
              <w:bottom w:w="70" w:type="dxa"/>
              <w:right w:w="80" w:type="dxa"/>
            </w:tcMar>
            <w:vAlign w:val="center"/>
          </w:tcPr>
          <w:p w14:paraId="1CB1DEEF" w14:textId="77777777" w:rsidR="00510A3F" w:rsidRDefault="00595865">
            <w:pPr>
              <w:spacing w:after="0" w:line="252" w:lineRule="auto"/>
              <w:ind w:firstLine="0"/>
              <w:jc w:val="left"/>
            </w:pPr>
            <w:r>
              <w:rPr>
                <w:sz w:val="21"/>
              </w:rPr>
              <w:t>Nhiều nhật ký vượt giới hạn</w:t>
            </w:r>
          </w:p>
        </w:tc>
        <w:tc>
          <w:tcPr>
            <w:tcW w:w="2268" w:type="dxa"/>
            <w:tcMar>
              <w:top w:w="70" w:type="dxa"/>
              <w:left w:w="80" w:type="dxa"/>
              <w:bottom w:w="70" w:type="dxa"/>
              <w:right w:w="80" w:type="dxa"/>
            </w:tcMar>
            <w:vAlign w:val="center"/>
          </w:tcPr>
          <w:p w14:paraId="6EC242E0" w14:textId="77777777" w:rsidR="00510A3F" w:rsidRDefault="00595865">
            <w:pPr>
              <w:spacing w:after="0" w:line="252" w:lineRule="auto"/>
              <w:ind w:firstLine="0"/>
              <w:jc w:val="left"/>
            </w:pPr>
            <w:r>
              <w:rPr>
                <w:sz w:val="21"/>
              </w:rPr>
              <w:t>Backend cắt dữ liệu theo quy tắc</w:t>
            </w:r>
          </w:p>
        </w:tc>
        <w:tc>
          <w:tcPr>
            <w:tcW w:w="2268" w:type="dxa"/>
            <w:tcMar>
              <w:top w:w="70" w:type="dxa"/>
              <w:left w:w="80" w:type="dxa"/>
              <w:bottom w:w="70" w:type="dxa"/>
              <w:right w:w="80" w:type="dxa"/>
            </w:tcMar>
            <w:vAlign w:val="center"/>
          </w:tcPr>
          <w:p w14:paraId="2D8C733A" w14:textId="77777777" w:rsidR="00510A3F" w:rsidRDefault="00595865">
            <w:pPr>
              <w:spacing w:after="0" w:line="252" w:lineRule="auto"/>
              <w:ind w:firstLine="0"/>
              <w:jc w:val="left"/>
            </w:pPr>
            <w:r>
              <w:rPr>
                <w:sz w:val="21"/>
              </w:rPr>
              <w:t>Biên/dài</w:t>
            </w:r>
          </w:p>
        </w:tc>
      </w:tr>
      <w:tr w:rsidR="00510A3F" w14:paraId="481CE852" w14:textId="77777777">
        <w:trPr>
          <w:jc w:val="center"/>
        </w:trPr>
        <w:tc>
          <w:tcPr>
            <w:tcW w:w="2268" w:type="dxa"/>
            <w:shd w:val="clear" w:color="auto" w:fill="E7F1F4"/>
            <w:tcMar>
              <w:top w:w="70" w:type="dxa"/>
              <w:left w:w="80" w:type="dxa"/>
              <w:bottom w:w="70" w:type="dxa"/>
              <w:right w:w="80" w:type="dxa"/>
            </w:tcMar>
            <w:vAlign w:val="center"/>
          </w:tcPr>
          <w:p w14:paraId="6447B95A" w14:textId="77777777" w:rsidR="00510A3F" w:rsidRDefault="00595865">
            <w:pPr>
              <w:spacing w:after="0" w:line="252" w:lineRule="auto"/>
              <w:ind w:firstLine="0"/>
              <w:jc w:val="left"/>
            </w:pPr>
            <w:r>
              <w:rPr>
                <w:sz w:val="21"/>
              </w:rPr>
              <w:t>TC-AI-10</w:t>
            </w:r>
          </w:p>
        </w:tc>
        <w:tc>
          <w:tcPr>
            <w:tcW w:w="2268" w:type="dxa"/>
            <w:shd w:val="clear" w:color="auto" w:fill="E7F1F4"/>
            <w:tcMar>
              <w:top w:w="70" w:type="dxa"/>
              <w:left w:w="80" w:type="dxa"/>
              <w:bottom w:w="70" w:type="dxa"/>
              <w:right w:w="80" w:type="dxa"/>
            </w:tcMar>
            <w:vAlign w:val="center"/>
          </w:tcPr>
          <w:p w14:paraId="2E9E9760" w14:textId="77777777" w:rsidR="00510A3F" w:rsidRDefault="00595865">
            <w:pPr>
              <w:spacing w:after="0" w:line="252" w:lineRule="auto"/>
              <w:ind w:firstLine="0"/>
              <w:jc w:val="left"/>
            </w:pPr>
            <w:r>
              <w:rPr>
                <w:sz w:val="21"/>
              </w:rPr>
              <w:t>Prompt injection trong ghi chú dữ liệu</w:t>
            </w:r>
          </w:p>
        </w:tc>
        <w:tc>
          <w:tcPr>
            <w:tcW w:w="2268" w:type="dxa"/>
            <w:shd w:val="clear" w:color="auto" w:fill="E7F1F4"/>
            <w:tcMar>
              <w:top w:w="70" w:type="dxa"/>
              <w:left w:w="80" w:type="dxa"/>
              <w:bottom w:w="70" w:type="dxa"/>
              <w:right w:w="80" w:type="dxa"/>
            </w:tcMar>
            <w:vAlign w:val="center"/>
          </w:tcPr>
          <w:p w14:paraId="15221266" w14:textId="77777777" w:rsidR="00510A3F" w:rsidRDefault="00595865">
            <w:pPr>
              <w:spacing w:after="0" w:line="252" w:lineRule="auto"/>
              <w:ind w:firstLine="0"/>
              <w:jc w:val="left"/>
            </w:pPr>
            <w:r>
              <w:rPr>
                <w:sz w:val="21"/>
              </w:rPr>
              <w:t>System prompt vẫn giới hạn; không tiết lộ cấu hình/khóa</w:t>
            </w:r>
          </w:p>
        </w:tc>
        <w:tc>
          <w:tcPr>
            <w:tcW w:w="2268" w:type="dxa"/>
            <w:shd w:val="clear" w:color="auto" w:fill="E7F1F4"/>
            <w:tcMar>
              <w:top w:w="70" w:type="dxa"/>
              <w:left w:w="80" w:type="dxa"/>
              <w:bottom w:w="70" w:type="dxa"/>
              <w:right w:w="80" w:type="dxa"/>
            </w:tcMar>
            <w:vAlign w:val="center"/>
          </w:tcPr>
          <w:p w14:paraId="57288255" w14:textId="77777777" w:rsidR="00510A3F" w:rsidRDefault="00595865">
            <w:pPr>
              <w:spacing w:after="0" w:line="252" w:lineRule="auto"/>
              <w:ind w:firstLine="0"/>
              <w:jc w:val="left"/>
            </w:pPr>
            <w:r>
              <w:rPr>
                <w:sz w:val="21"/>
              </w:rPr>
              <w:t>An toàn</w:t>
            </w:r>
          </w:p>
        </w:tc>
      </w:tr>
    </w:tbl>
    <w:p w14:paraId="18096BC8" w14:textId="77777777" w:rsidR="00510A3F" w:rsidRDefault="00595865">
      <w:pPr>
        <w:ind w:firstLine="0"/>
        <w:jc w:val="center"/>
      </w:pPr>
      <w:r>
        <w:rPr>
          <w:i/>
          <w:sz w:val="24"/>
        </w:rPr>
        <w:lastRenderedPageBreak/>
        <w:t>Bảng 4.8. Bộ test case cho KT3</w:t>
      </w:r>
    </w:p>
    <w:p w14:paraId="3C7890E7" w14:textId="77777777" w:rsidR="00510A3F" w:rsidRDefault="00595865">
      <w:pPr>
        <w:pStyle w:val="Heading2"/>
        <w:spacing w:before="120" w:after="60"/>
      </w:pPr>
      <w:r>
        <w:rPr>
          <w:rFonts w:ascii="Times New Roman" w:eastAsia="Times New Roman" w:hAnsi="Times New Roman"/>
        </w:rPr>
        <w:t>4.9. Tiêu chí 9 - Review code bằng AI và cải thiện chất lượng</w:t>
      </w:r>
    </w:p>
    <w:p w14:paraId="785BBF10" w14:textId="77777777" w:rsidR="00510A3F" w:rsidRDefault="00595865">
      <w:r>
        <w:t>AI được sử dụng như công cụ hỗ trợ review chứ không tự quyết định thay đổi mã nguồn. Nhóm cung cấp cho AI các đoạn xử lý thuộc AIService và yêu cầu tập trung vào lỗi, bảo mật, độ rõ ràng và khả năng kiểm thử. Mọi gợi ý sau đó được đối chiếu với kiến trúc dự án và kiểm thử trước khi áp dụng.</w:t>
      </w:r>
    </w:p>
    <w:p w14:paraId="72BDBE26" w14:textId="77777777" w:rsidR="00510A3F" w:rsidRDefault="00595865">
      <w:r>
        <w:t>Các điểm cải thiện ưu tiên gồm: loại khóa khỏi source code, tách provider adapter khỏi router, giới hạn dữ liệu đưa vào prompt, không ghi dữ liệu bí mật vào log và gom xử lý exception về một nơi. Những thay đổi này làm giảm phụ thuộc, dễ mock khi test và tránh lộ thông tin nhạy cảm.</w:t>
      </w:r>
    </w:p>
    <w:tbl>
      <w:tblPr>
        <w:tblStyle w:val="TableGrid"/>
        <w:tblW w:w="0" w:type="auto"/>
        <w:jc w:val="center"/>
        <w:tblLook w:val="04A0" w:firstRow="1" w:lastRow="0" w:firstColumn="1" w:lastColumn="0" w:noHBand="0" w:noVBand="1"/>
      </w:tblPr>
      <w:tblGrid>
        <w:gridCol w:w="3018"/>
        <w:gridCol w:w="3020"/>
        <w:gridCol w:w="3019"/>
      </w:tblGrid>
      <w:tr w:rsidR="00510A3F" w14:paraId="5F6DF4A0" w14:textId="77777777">
        <w:trPr>
          <w:tblHeader/>
          <w:jc w:val="center"/>
        </w:trPr>
        <w:tc>
          <w:tcPr>
            <w:tcW w:w="3024" w:type="dxa"/>
            <w:shd w:val="clear" w:color="auto" w:fill="1F6D7A"/>
            <w:tcMar>
              <w:top w:w="70" w:type="dxa"/>
              <w:left w:w="80" w:type="dxa"/>
              <w:bottom w:w="70" w:type="dxa"/>
              <w:right w:w="80" w:type="dxa"/>
            </w:tcMar>
            <w:vAlign w:val="center"/>
          </w:tcPr>
          <w:p w14:paraId="7434A306" w14:textId="77777777" w:rsidR="00510A3F" w:rsidRDefault="00595865">
            <w:pPr>
              <w:spacing w:after="0" w:line="252" w:lineRule="auto"/>
              <w:ind w:firstLine="0"/>
              <w:jc w:val="left"/>
            </w:pPr>
            <w:r>
              <w:rPr>
                <w:b/>
                <w:color w:val="FFFFFF"/>
                <w:sz w:val="21"/>
              </w:rPr>
              <w:t>Vấn đề trước review</w:t>
            </w:r>
          </w:p>
        </w:tc>
        <w:tc>
          <w:tcPr>
            <w:tcW w:w="3024" w:type="dxa"/>
            <w:shd w:val="clear" w:color="auto" w:fill="1F6D7A"/>
            <w:tcMar>
              <w:top w:w="70" w:type="dxa"/>
              <w:left w:w="80" w:type="dxa"/>
              <w:bottom w:w="70" w:type="dxa"/>
              <w:right w:w="80" w:type="dxa"/>
            </w:tcMar>
            <w:vAlign w:val="center"/>
          </w:tcPr>
          <w:p w14:paraId="225F1AB0" w14:textId="77777777" w:rsidR="00510A3F" w:rsidRDefault="00595865">
            <w:pPr>
              <w:spacing w:after="0" w:line="252" w:lineRule="auto"/>
              <w:ind w:firstLine="0"/>
              <w:jc w:val="left"/>
            </w:pPr>
            <w:r>
              <w:rPr>
                <w:b/>
                <w:color w:val="FFFFFF"/>
                <w:sz w:val="21"/>
              </w:rPr>
              <w:t>Gợi ý AI</w:t>
            </w:r>
          </w:p>
        </w:tc>
        <w:tc>
          <w:tcPr>
            <w:tcW w:w="3024" w:type="dxa"/>
            <w:shd w:val="clear" w:color="auto" w:fill="1F6D7A"/>
            <w:tcMar>
              <w:top w:w="70" w:type="dxa"/>
              <w:left w:w="80" w:type="dxa"/>
              <w:bottom w:w="70" w:type="dxa"/>
              <w:right w:w="80" w:type="dxa"/>
            </w:tcMar>
            <w:vAlign w:val="center"/>
          </w:tcPr>
          <w:p w14:paraId="358F8F01" w14:textId="77777777" w:rsidR="00510A3F" w:rsidRDefault="00595865">
            <w:pPr>
              <w:spacing w:after="0" w:line="252" w:lineRule="auto"/>
              <w:ind w:firstLine="0"/>
              <w:jc w:val="left"/>
            </w:pPr>
            <w:r>
              <w:rPr>
                <w:b/>
                <w:color w:val="FFFFFF"/>
                <w:sz w:val="21"/>
              </w:rPr>
              <w:t>Cách nhóm áp dụng/kiểm chứng</w:t>
            </w:r>
          </w:p>
        </w:tc>
      </w:tr>
      <w:tr w:rsidR="00510A3F" w14:paraId="2461C42A" w14:textId="77777777">
        <w:trPr>
          <w:jc w:val="center"/>
        </w:trPr>
        <w:tc>
          <w:tcPr>
            <w:tcW w:w="3024" w:type="dxa"/>
            <w:tcMar>
              <w:top w:w="70" w:type="dxa"/>
              <w:left w:w="80" w:type="dxa"/>
              <w:bottom w:w="70" w:type="dxa"/>
              <w:right w:w="80" w:type="dxa"/>
            </w:tcMar>
            <w:vAlign w:val="center"/>
          </w:tcPr>
          <w:p w14:paraId="184E811C" w14:textId="77777777" w:rsidR="00510A3F" w:rsidRDefault="00595865">
            <w:pPr>
              <w:spacing w:after="0" w:line="252" w:lineRule="auto"/>
              <w:ind w:firstLine="0"/>
              <w:jc w:val="left"/>
            </w:pPr>
            <w:r>
              <w:rPr>
                <w:sz w:val="21"/>
              </w:rPr>
              <w:t>Router gọi model trực tiếp</w:t>
            </w:r>
          </w:p>
        </w:tc>
        <w:tc>
          <w:tcPr>
            <w:tcW w:w="3024" w:type="dxa"/>
            <w:tcMar>
              <w:top w:w="70" w:type="dxa"/>
              <w:left w:w="80" w:type="dxa"/>
              <w:bottom w:w="70" w:type="dxa"/>
              <w:right w:w="80" w:type="dxa"/>
            </w:tcMar>
            <w:vAlign w:val="center"/>
          </w:tcPr>
          <w:p w14:paraId="16BBC0A1" w14:textId="77777777" w:rsidR="00510A3F" w:rsidRDefault="00595865">
            <w:pPr>
              <w:spacing w:after="0" w:line="252" w:lineRule="auto"/>
              <w:ind w:firstLine="0"/>
              <w:jc w:val="left"/>
            </w:pPr>
            <w:r>
              <w:rPr>
                <w:sz w:val="21"/>
              </w:rPr>
              <w:t>Tách thành AIService/provider adapter</w:t>
            </w:r>
          </w:p>
        </w:tc>
        <w:tc>
          <w:tcPr>
            <w:tcW w:w="3024" w:type="dxa"/>
            <w:tcMar>
              <w:top w:w="70" w:type="dxa"/>
              <w:left w:w="80" w:type="dxa"/>
              <w:bottom w:w="70" w:type="dxa"/>
              <w:right w:w="80" w:type="dxa"/>
            </w:tcMar>
            <w:vAlign w:val="center"/>
          </w:tcPr>
          <w:p w14:paraId="3BD98F78" w14:textId="77777777" w:rsidR="00510A3F" w:rsidRDefault="00595865">
            <w:pPr>
              <w:spacing w:after="0" w:line="252" w:lineRule="auto"/>
              <w:ind w:firstLine="0"/>
              <w:jc w:val="left"/>
            </w:pPr>
            <w:r>
              <w:rPr>
                <w:sz w:val="21"/>
              </w:rPr>
              <w:t>Router chỉ gọi service; test mock được provider</w:t>
            </w:r>
          </w:p>
        </w:tc>
      </w:tr>
      <w:tr w:rsidR="00510A3F" w14:paraId="5F5DA649" w14:textId="77777777">
        <w:trPr>
          <w:jc w:val="center"/>
        </w:trPr>
        <w:tc>
          <w:tcPr>
            <w:tcW w:w="3024" w:type="dxa"/>
            <w:shd w:val="clear" w:color="auto" w:fill="E7F1F4"/>
            <w:tcMar>
              <w:top w:w="70" w:type="dxa"/>
              <w:left w:w="80" w:type="dxa"/>
              <w:bottom w:w="70" w:type="dxa"/>
              <w:right w:w="80" w:type="dxa"/>
            </w:tcMar>
            <w:vAlign w:val="center"/>
          </w:tcPr>
          <w:p w14:paraId="55AF435E" w14:textId="77777777" w:rsidR="00510A3F" w:rsidRDefault="00595865">
            <w:pPr>
              <w:spacing w:after="0" w:line="252" w:lineRule="auto"/>
              <w:ind w:firstLine="0"/>
              <w:jc w:val="left"/>
            </w:pPr>
            <w:r>
              <w:rPr>
                <w:sz w:val="21"/>
              </w:rPr>
              <w:t>Nguy cơ hard-code API key</w:t>
            </w:r>
          </w:p>
        </w:tc>
        <w:tc>
          <w:tcPr>
            <w:tcW w:w="3024" w:type="dxa"/>
            <w:shd w:val="clear" w:color="auto" w:fill="E7F1F4"/>
            <w:tcMar>
              <w:top w:w="70" w:type="dxa"/>
              <w:left w:w="80" w:type="dxa"/>
              <w:bottom w:w="70" w:type="dxa"/>
              <w:right w:w="80" w:type="dxa"/>
            </w:tcMar>
            <w:vAlign w:val="center"/>
          </w:tcPr>
          <w:p w14:paraId="3FB84B42" w14:textId="77777777" w:rsidR="00510A3F" w:rsidRDefault="00595865">
            <w:pPr>
              <w:spacing w:after="0" w:line="252" w:lineRule="auto"/>
              <w:ind w:firstLine="0"/>
              <w:jc w:val="left"/>
            </w:pPr>
            <w:r>
              <w:rPr>
                <w:sz w:val="21"/>
              </w:rPr>
              <w:t>Đọc từ biến môi trường</w:t>
            </w:r>
          </w:p>
        </w:tc>
        <w:tc>
          <w:tcPr>
            <w:tcW w:w="3024" w:type="dxa"/>
            <w:shd w:val="clear" w:color="auto" w:fill="E7F1F4"/>
            <w:tcMar>
              <w:top w:w="70" w:type="dxa"/>
              <w:left w:w="80" w:type="dxa"/>
              <w:bottom w:w="70" w:type="dxa"/>
              <w:right w:w="80" w:type="dxa"/>
            </w:tcMar>
            <w:vAlign w:val="center"/>
          </w:tcPr>
          <w:p w14:paraId="1C2C0237" w14:textId="77777777" w:rsidR="00510A3F" w:rsidRDefault="00595865">
            <w:pPr>
              <w:spacing w:after="0" w:line="252" w:lineRule="auto"/>
              <w:ind w:firstLine="0"/>
              <w:jc w:val="left"/>
            </w:pPr>
            <w:r>
              <w:rPr>
                <w:sz w:val="21"/>
              </w:rPr>
              <w:t>Kiểm tra repository không chứa khóa thật</w:t>
            </w:r>
          </w:p>
        </w:tc>
      </w:tr>
      <w:tr w:rsidR="00510A3F" w14:paraId="038F4FC3" w14:textId="77777777">
        <w:trPr>
          <w:jc w:val="center"/>
        </w:trPr>
        <w:tc>
          <w:tcPr>
            <w:tcW w:w="3024" w:type="dxa"/>
            <w:tcMar>
              <w:top w:w="70" w:type="dxa"/>
              <w:left w:w="80" w:type="dxa"/>
              <w:bottom w:w="70" w:type="dxa"/>
              <w:right w:w="80" w:type="dxa"/>
            </w:tcMar>
            <w:vAlign w:val="center"/>
          </w:tcPr>
          <w:p w14:paraId="26C1221A" w14:textId="77777777" w:rsidR="00510A3F" w:rsidRDefault="00595865">
            <w:pPr>
              <w:spacing w:after="0" w:line="252" w:lineRule="auto"/>
              <w:ind w:firstLine="0"/>
              <w:jc w:val="left"/>
            </w:pPr>
            <w:r>
              <w:rPr>
                <w:sz w:val="21"/>
              </w:rPr>
              <w:t>Prompt nhận dữ liệu thô dài</w:t>
            </w:r>
          </w:p>
        </w:tc>
        <w:tc>
          <w:tcPr>
            <w:tcW w:w="3024" w:type="dxa"/>
            <w:tcMar>
              <w:top w:w="70" w:type="dxa"/>
              <w:left w:w="80" w:type="dxa"/>
              <w:bottom w:w="70" w:type="dxa"/>
              <w:right w:w="80" w:type="dxa"/>
            </w:tcMar>
            <w:vAlign w:val="center"/>
          </w:tcPr>
          <w:p w14:paraId="5A460248" w14:textId="77777777" w:rsidR="00510A3F" w:rsidRDefault="00595865">
            <w:pPr>
              <w:spacing w:after="0" w:line="252" w:lineRule="auto"/>
              <w:ind w:firstLine="0"/>
              <w:jc w:val="left"/>
            </w:pPr>
            <w:r>
              <w:rPr>
                <w:sz w:val="21"/>
              </w:rPr>
              <w:t>Chuẩn hóa và giới hạn trước khi ghép prompt</w:t>
            </w:r>
          </w:p>
        </w:tc>
        <w:tc>
          <w:tcPr>
            <w:tcW w:w="3024" w:type="dxa"/>
            <w:tcMar>
              <w:top w:w="70" w:type="dxa"/>
              <w:left w:w="80" w:type="dxa"/>
              <w:bottom w:w="70" w:type="dxa"/>
              <w:right w:w="80" w:type="dxa"/>
            </w:tcMar>
            <w:vAlign w:val="center"/>
          </w:tcPr>
          <w:p w14:paraId="4AD25EE5" w14:textId="77777777" w:rsidR="00510A3F" w:rsidRDefault="00595865">
            <w:pPr>
              <w:spacing w:after="0" w:line="252" w:lineRule="auto"/>
              <w:ind w:firstLine="0"/>
              <w:jc w:val="left"/>
            </w:pPr>
            <w:r>
              <w:rPr>
                <w:sz w:val="21"/>
              </w:rPr>
              <w:t>Test dữ liệu dài và cửa sổ bản ghi</w:t>
            </w:r>
          </w:p>
        </w:tc>
      </w:tr>
      <w:tr w:rsidR="00510A3F" w14:paraId="264160F5" w14:textId="77777777">
        <w:trPr>
          <w:jc w:val="center"/>
        </w:trPr>
        <w:tc>
          <w:tcPr>
            <w:tcW w:w="3024" w:type="dxa"/>
            <w:shd w:val="clear" w:color="auto" w:fill="E7F1F4"/>
            <w:tcMar>
              <w:top w:w="70" w:type="dxa"/>
              <w:left w:w="80" w:type="dxa"/>
              <w:bottom w:w="70" w:type="dxa"/>
              <w:right w:w="80" w:type="dxa"/>
            </w:tcMar>
            <w:vAlign w:val="center"/>
          </w:tcPr>
          <w:p w14:paraId="2BF393C7" w14:textId="77777777" w:rsidR="00510A3F" w:rsidRDefault="00595865">
            <w:pPr>
              <w:spacing w:after="0" w:line="252" w:lineRule="auto"/>
              <w:ind w:firstLine="0"/>
              <w:jc w:val="left"/>
            </w:pPr>
            <w:r>
              <w:rPr>
                <w:sz w:val="21"/>
              </w:rPr>
              <w:t>Exception trả thẳng ra UI</w:t>
            </w:r>
          </w:p>
        </w:tc>
        <w:tc>
          <w:tcPr>
            <w:tcW w:w="3024" w:type="dxa"/>
            <w:shd w:val="clear" w:color="auto" w:fill="E7F1F4"/>
            <w:tcMar>
              <w:top w:w="70" w:type="dxa"/>
              <w:left w:w="80" w:type="dxa"/>
              <w:bottom w:w="70" w:type="dxa"/>
              <w:right w:w="80" w:type="dxa"/>
            </w:tcMar>
            <w:vAlign w:val="center"/>
          </w:tcPr>
          <w:p w14:paraId="3A790C04" w14:textId="77777777" w:rsidR="00510A3F" w:rsidRDefault="00595865">
            <w:pPr>
              <w:spacing w:after="0" w:line="252" w:lineRule="auto"/>
              <w:ind w:firstLine="0"/>
              <w:jc w:val="left"/>
            </w:pPr>
            <w:r>
              <w:rPr>
                <w:sz w:val="21"/>
              </w:rPr>
              <w:t>Chuẩn hóa lỗi người dùng, log kỹ thuật riêng</w:t>
            </w:r>
          </w:p>
        </w:tc>
        <w:tc>
          <w:tcPr>
            <w:tcW w:w="3024" w:type="dxa"/>
            <w:shd w:val="clear" w:color="auto" w:fill="E7F1F4"/>
            <w:tcMar>
              <w:top w:w="70" w:type="dxa"/>
              <w:left w:w="80" w:type="dxa"/>
              <w:bottom w:w="70" w:type="dxa"/>
              <w:right w:w="80" w:type="dxa"/>
            </w:tcMar>
            <w:vAlign w:val="center"/>
          </w:tcPr>
          <w:p w14:paraId="50CEBD4F" w14:textId="77777777" w:rsidR="00510A3F" w:rsidRDefault="00595865">
            <w:pPr>
              <w:spacing w:after="0" w:line="252" w:lineRule="auto"/>
              <w:ind w:firstLine="0"/>
              <w:jc w:val="left"/>
            </w:pPr>
            <w:r>
              <w:rPr>
                <w:sz w:val="21"/>
              </w:rPr>
              <w:t>Test timeout/429/5xx không lộ stack trace</w:t>
            </w:r>
          </w:p>
        </w:tc>
      </w:tr>
      <w:tr w:rsidR="00510A3F" w14:paraId="1D2837E5" w14:textId="77777777">
        <w:trPr>
          <w:jc w:val="center"/>
        </w:trPr>
        <w:tc>
          <w:tcPr>
            <w:tcW w:w="3024" w:type="dxa"/>
            <w:tcMar>
              <w:top w:w="70" w:type="dxa"/>
              <w:left w:w="80" w:type="dxa"/>
              <w:bottom w:w="70" w:type="dxa"/>
              <w:right w:w="80" w:type="dxa"/>
            </w:tcMar>
            <w:vAlign w:val="center"/>
          </w:tcPr>
          <w:p w14:paraId="35316801" w14:textId="77777777" w:rsidR="00510A3F" w:rsidRDefault="00595865">
            <w:pPr>
              <w:spacing w:after="0" w:line="252" w:lineRule="auto"/>
              <w:ind w:firstLine="0"/>
              <w:jc w:val="left"/>
            </w:pPr>
            <w:r>
              <w:rPr>
                <w:sz w:val="21"/>
              </w:rPr>
              <w:t>Output không kiểm tra</w:t>
            </w:r>
          </w:p>
        </w:tc>
        <w:tc>
          <w:tcPr>
            <w:tcW w:w="3024" w:type="dxa"/>
            <w:tcMar>
              <w:top w:w="70" w:type="dxa"/>
              <w:left w:w="80" w:type="dxa"/>
              <w:bottom w:w="70" w:type="dxa"/>
              <w:right w:w="80" w:type="dxa"/>
            </w:tcMar>
            <w:vAlign w:val="center"/>
          </w:tcPr>
          <w:p w14:paraId="436FAF67" w14:textId="77777777" w:rsidR="00510A3F" w:rsidRDefault="00595865">
            <w:pPr>
              <w:spacing w:after="0" w:line="252" w:lineRule="auto"/>
              <w:ind w:firstLine="0"/>
              <w:jc w:val="left"/>
            </w:pPr>
            <w:r>
              <w:rPr>
                <w:sz w:val="21"/>
              </w:rPr>
              <w:t>Validate cấu trúc trước khi hiển thị</w:t>
            </w:r>
          </w:p>
        </w:tc>
        <w:tc>
          <w:tcPr>
            <w:tcW w:w="3024" w:type="dxa"/>
            <w:tcMar>
              <w:top w:w="70" w:type="dxa"/>
              <w:left w:w="80" w:type="dxa"/>
              <w:bottom w:w="70" w:type="dxa"/>
              <w:right w:w="80" w:type="dxa"/>
            </w:tcMar>
            <w:vAlign w:val="center"/>
          </w:tcPr>
          <w:p w14:paraId="2EA8CF5F" w14:textId="77777777" w:rsidR="00510A3F" w:rsidRDefault="00595865">
            <w:pPr>
              <w:spacing w:after="0" w:line="252" w:lineRule="auto"/>
              <w:ind w:firstLine="0"/>
              <w:jc w:val="left"/>
            </w:pPr>
            <w:r>
              <w:rPr>
                <w:sz w:val="21"/>
              </w:rPr>
              <w:t>Test response rỗng/sai định dạng</w:t>
            </w:r>
          </w:p>
        </w:tc>
      </w:tr>
    </w:tbl>
    <w:p w14:paraId="2AF51180" w14:textId="77777777" w:rsidR="00510A3F" w:rsidRDefault="00595865">
      <w:pPr>
        <w:ind w:firstLine="0"/>
        <w:jc w:val="center"/>
      </w:pPr>
      <w:r>
        <w:rPr>
          <w:i/>
          <w:sz w:val="24"/>
        </w:rPr>
        <w:t>Bảng 4.9. Minh chứng review code và cải thiện sau review</w:t>
      </w:r>
    </w:p>
    <w:p w14:paraId="16AD3604" w14:textId="77777777" w:rsidR="00510A3F" w:rsidRDefault="00595865">
      <w:pPr>
        <w:pStyle w:val="Heading2"/>
        <w:spacing w:before="120" w:after="60"/>
      </w:pPr>
      <w:r>
        <w:rPr>
          <w:rFonts w:ascii="Times New Roman" w:eastAsia="Times New Roman" w:hAnsi="Times New Roman"/>
        </w:rPr>
        <w:t>4.10. Tiêu chí 10 - Tích hợp AI với trải nghiệm người dùng hợp lý</w:t>
      </w:r>
    </w:p>
    <w:p w14:paraId="0DFDFB1E" w14:textId="77777777" w:rsidR="00510A3F" w:rsidRDefault="00595865">
      <w:r>
        <w:t>Luồng sử dụng AI được thiết kế ngắn và gắn với ngữ cảnh đang làm việc. Người dùng không phải mở một màn hình chat rồi tự mô tả đàn; họ chỉ cần mở chi tiết đàn và chọn chức năng AI. Hệ thống tự lấy dữ liệu cần thiết, hiển thị trạng thái đang xử lý và trả kết quả tại chỗ. Nút AI không che lấp các chức năng CRUD, thống kê hoặc lịch tiêm vì những chức năng xác định vẫn là nguồn thông tin chính.</w:t>
      </w:r>
    </w:p>
    <w:p w14:paraId="63976232" w14:textId="77777777" w:rsidR="00510A3F" w:rsidRDefault="00595865">
      <w:r>
        <w:t>Khi có lỗi, thông báo hướng dẫn người dùng tiếp tục xem dữ liệu gốc hoặc thử lại sau, không chặn cả trang. Với kết quả thành công, người dùng có thể đối chiếu ngay các nhật ký và mốc lịch ở cùng ngữ cảnh. Cách này giúp AI trở thành bước hỗ trợ tự nhiên thay vì một chức năng “gắn thêm cho có”.</w:t>
      </w:r>
    </w:p>
    <w:tbl>
      <w:tblPr>
        <w:tblStyle w:val="TableGrid"/>
        <w:tblW w:w="0" w:type="auto"/>
        <w:jc w:val="center"/>
        <w:tblLook w:val="04A0" w:firstRow="1" w:lastRow="0" w:firstColumn="1" w:lastColumn="0" w:noHBand="0" w:noVBand="1"/>
      </w:tblPr>
      <w:tblGrid>
        <w:gridCol w:w="3018"/>
        <w:gridCol w:w="3019"/>
        <w:gridCol w:w="3020"/>
      </w:tblGrid>
      <w:tr w:rsidR="00510A3F" w14:paraId="7C01AF21" w14:textId="77777777">
        <w:trPr>
          <w:tblHeader/>
          <w:jc w:val="center"/>
        </w:trPr>
        <w:tc>
          <w:tcPr>
            <w:tcW w:w="3024" w:type="dxa"/>
            <w:shd w:val="clear" w:color="auto" w:fill="1F6D7A"/>
            <w:tcMar>
              <w:top w:w="70" w:type="dxa"/>
              <w:left w:w="80" w:type="dxa"/>
              <w:bottom w:w="70" w:type="dxa"/>
              <w:right w:w="80" w:type="dxa"/>
            </w:tcMar>
            <w:vAlign w:val="center"/>
          </w:tcPr>
          <w:p w14:paraId="419F1020" w14:textId="77777777" w:rsidR="00510A3F" w:rsidRDefault="00595865">
            <w:pPr>
              <w:spacing w:after="0" w:line="252" w:lineRule="auto"/>
              <w:ind w:firstLine="0"/>
              <w:jc w:val="left"/>
            </w:pPr>
            <w:r>
              <w:rPr>
                <w:b/>
                <w:color w:val="FFFFFF"/>
                <w:sz w:val="21"/>
              </w:rPr>
              <w:t>Bước người dùng</w:t>
            </w:r>
          </w:p>
        </w:tc>
        <w:tc>
          <w:tcPr>
            <w:tcW w:w="3024" w:type="dxa"/>
            <w:shd w:val="clear" w:color="auto" w:fill="1F6D7A"/>
            <w:tcMar>
              <w:top w:w="70" w:type="dxa"/>
              <w:left w:w="80" w:type="dxa"/>
              <w:bottom w:w="70" w:type="dxa"/>
              <w:right w:w="80" w:type="dxa"/>
            </w:tcMar>
            <w:vAlign w:val="center"/>
          </w:tcPr>
          <w:p w14:paraId="0E3A6E0D" w14:textId="77777777" w:rsidR="00510A3F" w:rsidRDefault="00595865">
            <w:pPr>
              <w:spacing w:after="0" w:line="252" w:lineRule="auto"/>
              <w:ind w:firstLine="0"/>
              <w:jc w:val="left"/>
            </w:pPr>
            <w:r>
              <w:rPr>
                <w:b/>
                <w:color w:val="FFFFFF"/>
                <w:sz w:val="21"/>
              </w:rPr>
              <w:t>Phản hồi hệ thống</w:t>
            </w:r>
          </w:p>
        </w:tc>
        <w:tc>
          <w:tcPr>
            <w:tcW w:w="3024" w:type="dxa"/>
            <w:shd w:val="clear" w:color="auto" w:fill="1F6D7A"/>
            <w:tcMar>
              <w:top w:w="70" w:type="dxa"/>
              <w:left w:w="80" w:type="dxa"/>
              <w:bottom w:w="70" w:type="dxa"/>
              <w:right w:w="80" w:type="dxa"/>
            </w:tcMar>
            <w:vAlign w:val="center"/>
          </w:tcPr>
          <w:p w14:paraId="729C94B4" w14:textId="77777777" w:rsidR="00510A3F" w:rsidRDefault="00595865">
            <w:pPr>
              <w:spacing w:after="0" w:line="252" w:lineRule="auto"/>
              <w:ind w:firstLine="0"/>
              <w:jc w:val="left"/>
            </w:pPr>
            <w:r>
              <w:rPr>
                <w:b/>
                <w:color w:val="FFFFFF"/>
                <w:sz w:val="21"/>
              </w:rPr>
              <w:t>Nguyên tắc trải nghiệm</w:t>
            </w:r>
          </w:p>
        </w:tc>
      </w:tr>
      <w:tr w:rsidR="00510A3F" w14:paraId="45A4EBDF" w14:textId="77777777">
        <w:trPr>
          <w:jc w:val="center"/>
        </w:trPr>
        <w:tc>
          <w:tcPr>
            <w:tcW w:w="3024" w:type="dxa"/>
            <w:tcMar>
              <w:top w:w="70" w:type="dxa"/>
              <w:left w:w="80" w:type="dxa"/>
              <w:bottom w:w="70" w:type="dxa"/>
              <w:right w:w="80" w:type="dxa"/>
            </w:tcMar>
            <w:vAlign w:val="center"/>
          </w:tcPr>
          <w:p w14:paraId="67A87B00" w14:textId="77777777" w:rsidR="00510A3F" w:rsidRDefault="00595865">
            <w:pPr>
              <w:spacing w:after="0" w:line="252" w:lineRule="auto"/>
              <w:ind w:firstLine="0"/>
              <w:jc w:val="left"/>
            </w:pPr>
            <w:r>
              <w:rPr>
                <w:sz w:val="21"/>
              </w:rPr>
              <w:t>1. Mở chi tiết đàn</w:t>
            </w:r>
          </w:p>
        </w:tc>
        <w:tc>
          <w:tcPr>
            <w:tcW w:w="3024" w:type="dxa"/>
            <w:tcMar>
              <w:top w:w="70" w:type="dxa"/>
              <w:left w:w="80" w:type="dxa"/>
              <w:bottom w:w="70" w:type="dxa"/>
              <w:right w:w="80" w:type="dxa"/>
            </w:tcMar>
            <w:vAlign w:val="center"/>
          </w:tcPr>
          <w:p w14:paraId="45838C23" w14:textId="77777777" w:rsidR="00510A3F" w:rsidRDefault="00595865">
            <w:pPr>
              <w:spacing w:after="0" w:line="252" w:lineRule="auto"/>
              <w:ind w:firstLine="0"/>
              <w:jc w:val="left"/>
            </w:pPr>
            <w:r>
              <w:rPr>
                <w:sz w:val="21"/>
              </w:rPr>
              <w:t>Hiển thị dữ liệu gốc trước</w:t>
            </w:r>
          </w:p>
        </w:tc>
        <w:tc>
          <w:tcPr>
            <w:tcW w:w="3024" w:type="dxa"/>
            <w:tcMar>
              <w:top w:w="70" w:type="dxa"/>
              <w:left w:w="80" w:type="dxa"/>
              <w:bottom w:w="70" w:type="dxa"/>
              <w:right w:w="80" w:type="dxa"/>
            </w:tcMar>
            <w:vAlign w:val="center"/>
          </w:tcPr>
          <w:p w14:paraId="62A3EC16" w14:textId="77777777" w:rsidR="00510A3F" w:rsidRDefault="00595865">
            <w:pPr>
              <w:spacing w:after="0" w:line="252" w:lineRule="auto"/>
              <w:ind w:firstLine="0"/>
              <w:jc w:val="left"/>
            </w:pPr>
            <w:r>
              <w:rPr>
                <w:sz w:val="21"/>
              </w:rPr>
              <w:t>AI không thay thế dữ liệu nghiệp vụ</w:t>
            </w:r>
          </w:p>
        </w:tc>
      </w:tr>
      <w:tr w:rsidR="00510A3F" w14:paraId="681E1C09" w14:textId="77777777">
        <w:trPr>
          <w:jc w:val="center"/>
        </w:trPr>
        <w:tc>
          <w:tcPr>
            <w:tcW w:w="3024" w:type="dxa"/>
            <w:shd w:val="clear" w:color="auto" w:fill="E7F1F4"/>
            <w:tcMar>
              <w:top w:w="70" w:type="dxa"/>
              <w:left w:w="80" w:type="dxa"/>
              <w:bottom w:w="70" w:type="dxa"/>
              <w:right w:w="80" w:type="dxa"/>
            </w:tcMar>
            <w:vAlign w:val="center"/>
          </w:tcPr>
          <w:p w14:paraId="62F9A8B8" w14:textId="77777777" w:rsidR="00510A3F" w:rsidRDefault="00595865">
            <w:pPr>
              <w:spacing w:after="0" w:line="252" w:lineRule="auto"/>
              <w:ind w:firstLine="0"/>
              <w:jc w:val="left"/>
            </w:pPr>
            <w:r>
              <w:rPr>
                <w:sz w:val="21"/>
              </w:rPr>
              <w:t>2. Chọn “Tóm tắt bằng AI”</w:t>
            </w:r>
          </w:p>
        </w:tc>
        <w:tc>
          <w:tcPr>
            <w:tcW w:w="3024" w:type="dxa"/>
            <w:shd w:val="clear" w:color="auto" w:fill="E7F1F4"/>
            <w:tcMar>
              <w:top w:w="70" w:type="dxa"/>
              <w:left w:w="80" w:type="dxa"/>
              <w:bottom w:w="70" w:type="dxa"/>
              <w:right w:w="80" w:type="dxa"/>
            </w:tcMar>
            <w:vAlign w:val="center"/>
          </w:tcPr>
          <w:p w14:paraId="1ECA8B77" w14:textId="77777777" w:rsidR="00510A3F" w:rsidRDefault="00595865">
            <w:pPr>
              <w:spacing w:after="0" w:line="252" w:lineRule="auto"/>
              <w:ind w:firstLine="0"/>
              <w:jc w:val="left"/>
            </w:pPr>
            <w:r>
              <w:rPr>
                <w:sz w:val="21"/>
              </w:rPr>
              <w:t>Kiểm tra quyền và dữ liệu</w:t>
            </w:r>
          </w:p>
        </w:tc>
        <w:tc>
          <w:tcPr>
            <w:tcW w:w="3024" w:type="dxa"/>
            <w:shd w:val="clear" w:color="auto" w:fill="E7F1F4"/>
            <w:tcMar>
              <w:top w:w="70" w:type="dxa"/>
              <w:left w:w="80" w:type="dxa"/>
              <w:bottom w:w="70" w:type="dxa"/>
              <w:right w:w="80" w:type="dxa"/>
            </w:tcMar>
            <w:vAlign w:val="center"/>
          </w:tcPr>
          <w:p w14:paraId="5B5507EE" w14:textId="77777777" w:rsidR="00510A3F" w:rsidRDefault="00595865">
            <w:pPr>
              <w:spacing w:after="0" w:line="252" w:lineRule="auto"/>
              <w:ind w:firstLine="0"/>
              <w:jc w:val="left"/>
            </w:pPr>
            <w:r>
              <w:rPr>
                <w:sz w:val="21"/>
              </w:rPr>
              <w:t>Không yêu cầu nhập lại thông tin</w:t>
            </w:r>
          </w:p>
        </w:tc>
      </w:tr>
      <w:tr w:rsidR="00510A3F" w14:paraId="67F5CC70" w14:textId="77777777">
        <w:trPr>
          <w:jc w:val="center"/>
        </w:trPr>
        <w:tc>
          <w:tcPr>
            <w:tcW w:w="3024" w:type="dxa"/>
            <w:tcMar>
              <w:top w:w="70" w:type="dxa"/>
              <w:left w:w="80" w:type="dxa"/>
              <w:bottom w:w="70" w:type="dxa"/>
              <w:right w:w="80" w:type="dxa"/>
            </w:tcMar>
            <w:vAlign w:val="center"/>
          </w:tcPr>
          <w:p w14:paraId="662678A8" w14:textId="77777777" w:rsidR="00510A3F" w:rsidRDefault="00595865">
            <w:pPr>
              <w:spacing w:after="0" w:line="252" w:lineRule="auto"/>
              <w:ind w:firstLine="0"/>
              <w:jc w:val="left"/>
            </w:pPr>
            <w:r>
              <w:rPr>
                <w:sz w:val="21"/>
              </w:rPr>
              <w:t>3. Đang xử lý</w:t>
            </w:r>
          </w:p>
        </w:tc>
        <w:tc>
          <w:tcPr>
            <w:tcW w:w="3024" w:type="dxa"/>
            <w:tcMar>
              <w:top w:w="70" w:type="dxa"/>
              <w:left w:w="80" w:type="dxa"/>
              <w:bottom w:w="70" w:type="dxa"/>
              <w:right w:w="80" w:type="dxa"/>
            </w:tcMar>
            <w:vAlign w:val="center"/>
          </w:tcPr>
          <w:p w14:paraId="6CEFBABE" w14:textId="77777777" w:rsidR="00510A3F" w:rsidRDefault="00595865">
            <w:pPr>
              <w:spacing w:after="0" w:line="252" w:lineRule="auto"/>
              <w:ind w:firstLine="0"/>
              <w:jc w:val="left"/>
            </w:pPr>
            <w:r>
              <w:rPr>
                <w:sz w:val="21"/>
              </w:rPr>
              <w:t>Hiển thị trạng thái tải ngắn gọn</w:t>
            </w:r>
          </w:p>
        </w:tc>
        <w:tc>
          <w:tcPr>
            <w:tcW w:w="3024" w:type="dxa"/>
            <w:tcMar>
              <w:top w:w="70" w:type="dxa"/>
              <w:left w:w="80" w:type="dxa"/>
              <w:bottom w:w="70" w:type="dxa"/>
              <w:right w:w="80" w:type="dxa"/>
            </w:tcMar>
            <w:vAlign w:val="center"/>
          </w:tcPr>
          <w:p w14:paraId="43DBF293" w14:textId="77777777" w:rsidR="00510A3F" w:rsidRDefault="00595865">
            <w:pPr>
              <w:spacing w:after="0" w:line="252" w:lineRule="auto"/>
              <w:ind w:firstLine="0"/>
              <w:jc w:val="left"/>
            </w:pPr>
            <w:r>
              <w:rPr>
                <w:sz w:val="21"/>
              </w:rPr>
              <w:t>Tránh người dùng bấm lặp</w:t>
            </w:r>
          </w:p>
        </w:tc>
      </w:tr>
      <w:tr w:rsidR="00510A3F" w14:paraId="2592A439" w14:textId="77777777">
        <w:trPr>
          <w:jc w:val="center"/>
        </w:trPr>
        <w:tc>
          <w:tcPr>
            <w:tcW w:w="3024" w:type="dxa"/>
            <w:shd w:val="clear" w:color="auto" w:fill="E7F1F4"/>
            <w:tcMar>
              <w:top w:w="70" w:type="dxa"/>
              <w:left w:w="80" w:type="dxa"/>
              <w:bottom w:w="70" w:type="dxa"/>
              <w:right w:w="80" w:type="dxa"/>
            </w:tcMar>
            <w:vAlign w:val="center"/>
          </w:tcPr>
          <w:p w14:paraId="5BB0D920" w14:textId="77777777" w:rsidR="00510A3F" w:rsidRDefault="00595865">
            <w:pPr>
              <w:spacing w:after="0" w:line="252" w:lineRule="auto"/>
              <w:ind w:firstLine="0"/>
              <w:jc w:val="left"/>
            </w:pPr>
            <w:r>
              <w:rPr>
                <w:sz w:val="21"/>
              </w:rPr>
              <w:lastRenderedPageBreak/>
              <w:t>4. Thành công</w:t>
            </w:r>
          </w:p>
        </w:tc>
        <w:tc>
          <w:tcPr>
            <w:tcW w:w="3024" w:type="dxa"/>
            <w:shd w:val="clear" w:color="auto" w:fill="E7F1F4"/>
            <w:tcMar>
              <w:top w:w="70" w:type="dxa"/>
              <w:left w:w="80" w:type="dxa"/>
              <w:bottom w:w="70" w:type="dxa"/>
              <w:right w:w="80" w:type="dxa"/>
            </w:tcMar>
            <w:vAlign w:val="center"/>
          </w:tcPr>
          <w:p w14:paraId="2A8684CE" w14:textId="77777777" w:rsidR="00510A3F" w:rsidRDefault="00595865">
            <w:pPr>
              <w:spacing w:after="0" w:line="252" w:lineRule="auto"/>
              <w:ind w:firstLine="0"/>
              <w:jc w:val="left"/>
            </w:pPr>
            <w:r>
              <w:rPr>
                <w:sz w:val="21"/>
              </w:rPr>
              <w:t>Hiển thị 3 phần + cảnh báo</w:t>
            </w:r>
          </w:p>
        </w:tc>
        <w:tc>
          <w:tcPr>
            <w:tcW w:w="3024" w:type="dxa"/>
            <w:shd w:val="clear" w:color="auto" w:fill="E7F1F4"/>
            <w:tcMar>
              <w:top w:w="70" w:type="dxa"/>
              <w:left w:w="80" w:type="dxa"/>
              <w:bottom w:w="70" w:type="dxa"/>
              <w:right w:w="80" w:type="dxa"/>
            </w:tcMar>
            <w:vAlign w:val="center"/>
          </w:tcPr>
          <w:p w14:paraId="05A1A70F" w14:textId="77777777" w:rsidR="00510A3F" w:rsidRDefault="00595865">
            <w:pPr>
              <w:spacing w:after="0" w:line="252" w:lineRule="auto"/>
              <w:ind w:firstLine="0"/>
              <w:jc w:val="left"/>
            </w:pPr>
            <w:r>
              <w:rPr>
                <w:sz w:val="21"/>
              </w:rPr>
              <w:t>Đọc nhanh và dễ đối chiếu</w:t>
            </w:r>
          </w:p>
        </w:tc>
      </w:tr>
      <w:tr w:rsidR="00510A3F" w14:paraId="6378432E" w14:textId="77777777">
        <w:trPr>
          <w:jc w:val="center"/>
        </w:trPr>
        <w:tc>
          <w:tcPr>
            <w:tcW w:w="3024" w:type="dxa"/>
            <w:tcMar>
              <w:top w:w="70" w:type="dxa"/>
              <w:left w:w="80" w:type="dxa"/>
              <w:bottom w:w="70" w:type="dxa"/>
              <w:right w:w="80" w:type="dxa"/>
            </w:tcMar>
            <w:vAlign w:val="center"/>
          </w:tcPr>
          <w:p w14:paraId="05B2D3E9" w14:textId="77777777" w:rsidR="00510A3F" w:rsidRDefault="00595865">
            <w:pPr>
              <w:spacing w:after="0" w:line="252" w:lineRule="auto"/>
              <w:ind w:firstLine="0"/>
              <w:jc w:val="left"/>
            </w:pPr>
            <w:r>
              <w:rPr>
                <w:sz w:val="21"/>
              </w:rPr>
              <w:t>5. Thất bại</w:t>
            </w:r>
          </w:p>
        </w:tc>
        <w:tc>
          <w:tcPr>
            <w:tcW w:w="3024" w:type="dxa"/>
            <w:tcMar>
              <w:top w:w="70" w:type="dxa"/>
              <w:left w:w="80" w:type="dxa"/>
              <w:bottom w:w="70" w:type="dxa"/>
              <w:right w:w="80" w:type="dxa"/>
            </w:tcMar>
            <w:vAlign w:val="center"/>
          </w:tcPr>
          <w:p w14:paraId="387843C6" w14:textId="77777777" w:rsidR="00510A3F" w:rsidRDefault="00595865">
            <w:pPr>
              <w:spacing w:after="0" w:line="252" w:lineRule="auto"/>
              <w:ind w:firstLine="0"/>
              <w:jc w:val="left"/>
            </w:pPr>
            <w:r>
              <w:rPr>
                <w:sz w:val="21"/>
              </w:rPr>
              <w:t>Thông báo an toàn + nút thử lại</w:t>
            </w:r>
          </w:p>
        </w:tc>
        <w:tc>
          <w:tcPr>
            <w:tcW w:w="3024" w:type="dxa"/>
            <w:tcMar>
              <w:top w:w="70" w:type="dxa"/>
              <w:left w:w="80" w:type="dxa"/>
              <w:bottom w:w="70" w:type="dxa"/>
              <w:right w:w="80" w:type="dxa"/>
            </w:tcMar>
            <w:vAlign w:val="center"/>
          </w:tcPr>
          <w:p w14:paraId="78CCCA42" w14:textId="77777777" w:rsidR="00510A3F" w:rsidRDefault="00595865">
            <w:pPr>
              <w:spacing w:after="0" w:line="252" w:lineRule="auto"/>
              <w:ind w:firstLine="0"/>
              <w:jc w:val="left"/>
            </w:pPr>
            <w:r>
              <w:rPr>
                <w:sz w:val="21"/>
              </w:rPr>
              <w:t>Không làm hỏng trang/CRUD</w:t>
            </w:r>
          </w:p>
        </w:tc>
      </w:tr>
      <w:tr w:rsidR="00510A3F" w14:paraId="60ACC5B2" w14:textId="77777777">
        <w:trPr>
          <w:jc w:val="center"/>
        </w:trPr>
        <w:tc>
          <w:tcPr>
            <w:tcW w:w="3024" w:type="dxa"/>
            <w:shd w:val="clear" w:color="auto" w:fill="E7F1F4"/>
            <w:tcMar>
              <w:top w:w="70" w:type="dxa"/>
              <w:left w:w="80" w:type="dxa"/>
              <w:bottom w:w="70" w:type="dxa"/>
              <w:right w:w="80" w:type="dxa"/>
            </w:tcMar>
            <w:vAlign w:val="center"/>
          </w:tcPr>
          <w:p w14:paraId="17B629A2" w14:textId="77777777" w:rsidR="00510A3F" w:rsidRDefault="00595865">
            <w:pPr>
              <w:spacing w:after="0" w:line="252" w:lineRule="auto"/>
              <w:ind w:firstLine="0"/>
              <w:jc w:val="left"/>
            </w:pPr>
            <w:r>
              <w:rPr>
                <w:sz w:val="21"/>
              </w:rPr>
              <w:t>6. Kiểm chứng</w:t>
            </w:r>
          </w:p>
        </w:tc>
        <w:tc>
          <w:tcPr>
            <w:tcW w:w="3024" w:type="dxa"/>
            <w:shd w:val="clear" w:color="auto" w:fill="E7F1F4"/>
            <w:tcMar>
              <w:top w:w="70" w:type="dxa"/>
              <w:left w:w="80" w:type="dxa"/>
              <w:bottom w:w="70" w:type="dxa"/>
              <w:right w:w="80" w:type="dxa"/>
            </w:tcMar>
            <w:vAlign w:val="center"/>
          </w:tcPr>
          <w:p w14:paraId="4267F13C" w14:textId="77777777" w:rsidR="00510A3F" w:rsidRDefault="00595865">
            <w:pPr>
              <w:spacing w:after="0" w:line="252" w:lineRule="auto"/>
              <w:ind w:firstLine="0"/>
              <w:jc w:val="left"/>
            </w:pPr>
            <w:r>
              <w:rPr>
                <w:sz w:val="21"/>
              </w:rPr>
              <w:t>Cho xem dữ liệu nguồn liên quan</w:t>
            </w:r>
          </w:p>
        </w:tc>
        <w:tc>
          <w:tcPr>
            <w:tcW w:w="3024" w:type="dxa"/>
            <w:shd w:val="clear" w:color="auto" w:fill="E7F1F4"/>
            <w:tcMar>
              <w:top w:w="70" w:type="dxa"/>
              <w:left w:w="80" w:type="dxa"/>
              <w:bottom w:w="70" w:type="dxa"/>
              <w:right w:w="80" w:type="dxa"/>
            </w:tcMar>
            <w:vAlign w:val="center"/>
          </w:tcPr>
          <w:p w14:paraId="289E6C48" w14:textId="77777777" w:rsidR="00510A3F" w:rsidRDefault="00595865">
            <w:pPr>
              <w:spacing w:after="0" w:line="252" w:lineRule="auto"/>
              <w:ind w:firstLine="0"/>
              <w:jc w:val="left"/>
            </w:pPr>
            <w:r>
              <w:rPr>
                <w:sz w:val="21"/>
              </w:rPr>
              <w:t>Tăng khả năng truy vết</w:t>
            </w:r>
          </w:p>
        </w:tc>
      </w:tr>
    </w:tbl>
    <w:p w14:paraId="5F2918B3" w14:textId="77777777" w:rsidR="00510A3F" w:rsidRDefault="00595865">
      <w:pPr>
        <w:ind w:firstLine="0"/>
        <w:jc w:val="center"/>
      </w:pPr>
      <w:r>
        <w:rPr>
          <w:i/>
          <w:sz w:val="24"/>
        </w:rPr>
        <w:t>Bảng 4.10. Luồng trải nghiệm người dùng của chức năng AI</w:t>
      </w:r>
    </w:p>
    <w:p w14:paraId="46A57F77" w14:textId="77777777" w:rsidR="00510A3F" w:rsidRDefault="00595865">
      <w:r>
        <w:t>Tổng hợp KT3: mười tiêu chí được liên kết trực tiếp với kiến trúc đã có ở KT1-KT2. AI nằm trong services/AIService, dữ liệu đến từ CSDL có kiểm soát, prompt có cấu trúc và được tối ưu qua ba vòng, lỗi được xử lý có fallback, đầu ra có cảnh báo, kiểm thử bao gồm trường hợp đúng/sai/biên và AI được dùng thêm cho review code. Nhờ đó phần tích hợp AI không tách rời mà hoàn thiện chuỗi phát triển của đề tài.</w:t>
      </w:r>
    </w:p>
    <w:p w14:paraId="5617DC69" w14:textId="77777777" w:rsidR="00510A3F" w:rsidRDefault="00595865">
      <w:pPr>
        <w:pStyle w:val="Heading1"/>
        <w:pageBreakBefore/>
        <w:spacing w:before="120" w:after="60"/>
      </w:pPr>
      <w:r>
        <w:rPr>
          <w:rFonts w:ascii="Times New Roman" w:eastAsia="Times New Roman" w:hAnsi="Times New Roman"/>
        </w:rPr>
        <w:lastRenderedPageBreak/>
        <w:t>CHƯƠNG 5. MINH CHỨNG SỬ DỤNG AI VÀ KIỂM CHỨNG CỦA SINH VIÊN</w:t>
      </w:r>
    </w:p>
    <w:p w14:paraId="6C6F7C5D" w14:textId="77777777" w:rsidR="00510A3F" w:rsidRDefault="00595865">
      <w:pPr>
        <w:pStyle w:val="Heading2"/>
        <w:spacing w:before="120" w:after="60"/>
      </w:pPr>
      <w:r>
        <w:rPr>
          <w:rFonts w:ascii="Times New Roman" w:eastAsia="Times New Roman" w:hAnsi="Times New Roman"/>
        </w:rPr>
        <w:t>5.1. Nguyên tắc sử dụng AI trong vòng đời phát triển phần mềm (SDLC)</w:t>
      </w:r>
    </w:p>
    <w:p w14:paraId="0C02DBEC" w14:textId="77777777" w:rsidR="00510A3F" w:rsidRDefault="00595865">
      <w:r>
        <w:t>Phân tích bổ sung: AI có thể xuất hiện ở nhiều giai đoạn như phân tích yêu cầu, thiết kế dữ liệu, viết mã, kiểm thử và tài liệu, nhưng quyết định cuối cùng vẫn thuộc về sinh viên.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w:t>
      </w:r>
      <w:r>
        <w:t>iếp cho thiết kế bảng dữ liệu, tuyến xử lý và giao diện ở KT2, đồng thời làm rõ phần nào là chức năng đã có và phần nào chỉ là định hướng phát triển.</w:t>
      </w:r>
    </w:p>
    <w:p w14:paraId="64BBA202" w14:textId="77777777" w:rsidR="00510A3F" w:rsidRDefault="00595865">
      <w:r>
        <w:t>Về luồng dữ liệu, quy trình bốn bước mô tả mục tiêu - nhận gợi ý - kiểm chứng - hiệu chỉnh tạo ra dấu vết trách nhiệm rõ ràng; cùng một gợi ý có thể đúng về kỹ thuật nhưng vẫn cần sửa để phù hợp nghiệp vụ chăn nuôi.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w:t>
      </w:r>
      <w:r>
        <w:t>ốc. Với các dữ liệu theo thời gian như nhật ký, lịch tiêm và tăng trưởng, thứ tự thời gian cũng là một phần quan trọng của ngữ nghĩa dữ liệu.</w:t>
      </w:r>
    </w:p>
    <w:p w14:paraId="0D430630" w14:textId="77777777" w:rsidR="00510A3F" w:rsidRDefault="00595865">
      <w:r>
        <w:t>Về kiểm soát và đánh giá, để sử dụng AI có trách nhiệm, không nên đưa khóa bí mật hoặc dữ liệu nhạy cảm vào prompt, cần lưu nguồn gốc thay đổi và phải kiểm thử phần mã được AI hỗ trợ giống như phần viết thủ công.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w:t>
      </w:r>
      <w:r>
        <w:t>t quả thống kê truy về CSDL và AI không vượt qua ranh giới hỗ trợ quản lý đã xác định.</w:t>
      </w:r>
    </w:p>
    <w:p w14:paraId="5F5122A6" w14:textId="77777777" w:rsidR="00510A3F" w:rsidRDefault="00595865">
      <w:r>
        <w:t>AI được xem là công cụ hỗ trợ, không phải nguồn quyết định cuối cùng. Mỗi vòng làm việc theo bốn bước: (1) sinh viên mô tả mục tiêu và dữ liệu; (2) AI gợi ý; (3) sinh viên kiểm tra tính đúng đắn, bảo mật và tính phù hợp nghiệp vụ; (4) chỉ phần đã hiệu chỉnh mới được đưa vào tài liệu hoặc mã nguồn. Cách làm này đáp ứng cả tiêu chí minh chứng AI ở KT1 và KT2.</w:t>
      </w:r>
    </w:p>
    <w:p w14:paraId="46AB1185" w14:textId="77777777" w:rsidR="00510A3F" w:rsidRDefault="00595865">
      <w:pPr>
        <w:pStyle w:val="Heading2"/>
        <w:spacing w:before="120" w:after="60"/>
      </w:pPr>
      <w:r>
        <w:rPr>
          <w:rFonts w:ascii="Times New Roman" w:eastAsia="Times New Roman" w:hAnsi="Times New Roman"/>
        </w:rPr>
        <w:t>5.2. Bảng nhật ký minh chứng</w:t>
      </w:r>
    </w:p>
    <w:p w14:paraId="2BCC05A4" w14:textId="77777777" w:rsidR="00510A3F" w:rsidRDefault="00595865">
      <w:r>
        <w:t xml:space="preserve">Phân tích bổ sung: bảng nhật ký là công cụ chứng minh quá trình sử dụng AI có kiểm soát và có thể truy vết.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w:t>
      </w:r>
      <w:r>
        <w:lastRenderedPageBreak/>
        <w:t>kết quả có thể kiểm tra lại. Cách tiếp cận này giúp các phần phân tích ở KT1 trở thành cơ sở trực tiếp cho thiết kế bảng dữ liệu, tuyến xử lý và giao diện ở KT2, đồng thời làm rõ phần nào là chức năng đã có và phần nào chỉ là định hướng phát triển.</w:t>
      </w:r>
    </w:p>
    <w:p w14:paraId="4D0134C0" w14:textId="77777777" w:rsidR="00510A3F" w:rsidRDefault="00595865">
      <w:r>
        <w:t>Về luồng dữ liệu, mỗi dòng nên trả lời bốn câu hỏi: dùng AI để làm gì, đã hỏi như thế nào, AI đề xuất gì và sinh viên đã xác minh/chỉnh sửa gì; càng gắn với tệp mã hoặc mục tài liệu cụ thể thì minh chứng càng mạnh.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w:t>
      </w:r>
      <w:r>
        <w:t>c. Với các dữ liệu theo thời gian như nhật ký, lịch tiêm và tăng trưởng, thứ tự thời gian cũng là một phần quan trọng của ngữ nghĩa dữ liệu.</w:t>
      </w:r>
    </w:p>
    <w:p w14:paraId="4251913A" w14:textId="77777777" w:rsidR="00510A3F" w:rsidRDefault="00595865">
      <w:r>
        <w:t xml:space="preserve">Về kiểm soát và đánh giá, khi bổ sung lần sử dụng mới ở KT3, nên giữ cùng cấu trúc để có thể so sánh tiến trình, đặc biệt với các prompt tích hợp dịch vụ AI thật và các lần kiểm thử chống bịa dữ liệu.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 thống </w:t>
      </w:r>
      <w:r>
        <w:t>kê truy về CSDL và AI không vượt qua ranh giới hỗ trợ quản lý đã xác định.</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725"/>
        <w:gridCol w:w="1996"/>
        <w:gridCol w:w="2723"/>
        <w:gridCol w:w="3628"/>
      </w:tblGrid>
      <w:tr w:rsidR="00510A3F" w14:paraId="5FCB3CC5" w14:textId="77777777">
        <w:trPr>
          <w:cantSplit/>
          <w:tblHeader/>
          <w:jc w:val="center"/>
        </w:trPr>
        <w:tc>
          <w:tcPr>
            <w:tcW w:w="724" w:type="dxa"/>
            <w:tcBorders>
              <w:top w:val="single" w:sz="8" w:space="0" w:color="C2A6D7"/>
              <w:left w:val="single" w:sz="8" w:space="0" w:color="C2A6D7"/>
              <w:bottom w:val="single" w:sz="4" w:space="0" w:color="D5DCE3"/>
              <w:right w:val="single" w:sz="4" w:space="0" w:color="E2E6EA"/>
            </w:tcBorders>
            <w:shd w:val="clear" w:color="auto" w:fill="7030A0"/>
            <w:vAlign w:val="center"/>
          </w:tcPr>
          <w:p w14:paraId="4E3D31FD" w14:textId="77777777" w:rsidR="00510A3F" w:rsidRDefault="00595865">
            <w:pPr>
              <w:pStyle w:val="BangBaoCaoGon"/>
              <w:spacing w:after="0" w:line="240" w:lineRule="auto"/>
              <w:jc w:val="center"/>
              <w:rPr>
                <w:rFonts w:cs="Times New Roman"/>
                <w:szCs w:val="26"/>
              </w:rPr>
            </w:pPr>
            <w:r>
              <w:rPr>
                <w:rFonts w:cs="Times New Roman"/>
                <w:b/>
                <w:color w:val="FFFFFF"/>
                <w:szCs w:val="26"/>
              </w:rPr>
              <w:t>Lần</w:t>
            </w:r>
          </w:p>
        </w:tc>
        <w:tc>
          <w:tcPr>
            <w:tcW w:w="1996" w:type="dxa"/>
            <w:tcBorders>
              <w:top w:val="single" w:sz="8" w:space="0" w:color="C2A6D7"/>
              <w:left w:val="single" w:sz="4" w:space="0" w:color="E2E6EA"/>
              <w:bottom w:val="single" w:sz="4" w:space="0" w:color="D5DCE3"/>
              <w:right w:val="single" w:sz="4" w:space="0" w:color="E2E6EA"/>
            </w:tcBorders>
            <w:shd w:val="clear" w:color="auto" w:fill="7030A0"/>
            <w:vAlign w:val="center"/>
          </w:tcPr>
          <w:p w14:paraId="1CB3A189" w14:textId="77777777" w:rsidR="00510A3F" w:rsidRDefault="00595865">
            <w:pPr>
              <w:pStyle w:val="BangBaoCaoGon"/>
              <w:spacing w:after="0" w:line="240" w:lineRule="auto"/>
              <w:jc w:val="center"/>
              <w:rPr>
                <w:rFonts w:cs="Times New Roman"/>
                <w:szCs w:val="26"/>
              </w:rPr>
            </w:pPr>
            <w:r>
              <w:rPr>
                <w:rFonts w:cs="Times New Roman"/>
                <w:b/>
                <w:color w:val="FFFFFF"/>
                <w:szCs w:val="26"/>
              </w:rPr>
              <w:t>Mục đích</w:t>
            </w:r>
          </w:p>
        </w:tc>
        <w:tc>
          <w:tcPr>
            <w:tcW w:w="2723" w:type="dxa"/>
            <w:tcBorders>
              <w:top w:val="single" w:sz="8" w:space="0" w:color="C2A6D7"/>
              <w:left w:val="single" w:sz="4" w:space="0" w:color="E2E6EA"/>
              <w:bottom w:val="single" w:sz="4" w:space="0" w:color="D5DCE3"/>
              <w:right w:val="single" w:sz="4" w:space="0" w:color="E2E6EA"/>
            </w:tcBorders>
            <w:shd w:val="clear" w:color="auto" w:fill="7030A0"/>
            <w:vAlign w:val="center"/>
          </w:tcPr>
          <w:p w14:paraId="3248CA74" w14:textId="77777777" w:rsidR="00510A3F" w:rsidRDefault="00595865">
            <w:pPr>
              <w:pStyle w:val="BangBaoCaoGon"/>
              <w:spacing w:after="0" w:line="240" w:lineRule="auto"/>
              <w:jc w:val="center"/>
              <w:rPr>
                <w:rFonts w:cs="Times New Roman"/>
                <w:szCs w:val="26"/>
              </w:rPr>
            </w:pPr>
            <w:r>
              <w:rPr>
                <w:rFonts w:cs="Times New Roman"/>
                <w:b/>
                <w:color w:val="FFFFFF"/>
                <w:szCs w:val="26"/>
              </w:rPr>
              <w:t>AI hỗ trợ</w:t>
            </w:r>
          </w:p>
        </w:tc>
        <w:tc>
          <w:tcPr>
            <w:tcW w:w="3628" w:type="dxa"/>
            <w:tcBorders>
              <w:top w:val="single" w:sz="8" w:space="0" w:color="C2A6D7"/>
              <w:left w:val="single" w:sz="4" w:space="0" w:color="E2E6EA"/>
              <w:bottom w:val="single" w:sz="4" w:space="0" w:color="D5DCE3"/>
              <w:right w:val="single" w:sz="8" w:space="0" w:color="C2A6D7"/>
            </w:tcBorders>
            <w:shd w:val="clear" w:color="auto" w:fill="7030A0"/>
            <w:vAlign w:val="center"/>
          </w:tcPr>
          <w:p w14:paraId="2D8B9B22" w14:textId="77777777" w:rsidR="00510A3F" w:rsidRDefault="00595865">
            <w:pPr>
              <w:pStyle w:val="BangBaoCaoGon"/>
              <w:spacing w:after="0" w:line="240" w:lineRule="auto"/>
              <w:jc w:val="center"/>
              <w:rPr>
                <w:rFonts w:cs="Times New Roman"/>
                <w:szCs w:val="26"/>
              </w:rPr>
            </w:pPr>
            <w:r>
              <w:rPr>
                <w:rFonts w:cs="Times New Roman"/>
                <w:b/>
                <w:color w:val="FFFFFF"/>
                <w:szCs w:val="26"/>
              </w:rPr>
              <w:t>Sinh viên kiểm chứng/chỉnh sửa</w:t>
            </w:r>
          </w:p>
        </w:tc>
      </w:tr>
      <w:tr w:rsidR="00510A3F" w14:paraId="6123DFE3" w14:textId="77777777">
        <w:trPr>
          <w:cantSplit/>
          <w:jc w:val="center"/>
        </w:trPr>
        <w:tc>
          <w:tcPr>
            <w:tcW w:w="724" w:type="dxa"/>
            <w:tcBorders>
              <w:top w:val="single" w:sz="4" w:space="0" w:color="D5DCE3"/>
              <w:left w:val="single" w:sz="8" w:space="0" w:color="C2A6D7"/>
              <w:bottom w:val="single" w:sz="4" w:space="0" w:color="D5DCE3"/>
              <w:right w:val="single" w:sz="4" w:space="0" w:color="E2E6EA"/>
            </w:tcBorders>
            <w:shd w:val="clear" w:color="auto" w:fill="FFFFFF"/>
            <w:vAlign w:val="center"/>
          </w:tcPr>
          <w:p w14:paraId="12E72E1B" w14:textId="77777777" w:rsidR="00510A3F" w:rsidRDefault="00595865">
            <w:pPr>
              <w:pStyle w:val="BangBaoCaoGon"/>
              <w:spacing w:after="0" w:line="240" w:lineRule="auto"/>
              <w:jc w:val="center"/>
              <w:rPr>
                <w:rFonts w:cs="Times New Roman"/>
                <w:szCs w:val="26"/>
              </w:rPr>
            </w:pPr>
            <w:r>
              <w:rPr>
                <w:rFonts w:cs="Times New Roman"/>
                <w:color w:val="222222"/>
                <w:szCs w:val="26"/>
              </w:rPr>
              <w:t>01</w:t>
            </w:r>
          </w:p>
        </w:tc>
        <w:tc>
          <w:tcPr>
            <w:tcW w:w="1996"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49E081CC" w14:textId="77777777" w:rsidR="00510A3F" w:rsidRDefault="00595865">
            <w:pPr>
              <w:pStyle w:val="BangBaoCaoGon"/>
              <w:spacing w:after="0" w:line="240" w:lineRule="auto"/>
              <w:rPr>
                <w:rFonts w:cs="Times New Roman"/>
                <w:szCs w:val="26"/>
              </w:rPr>
            </w:pPr>
            <w:r>
              <w:rPr>
                <w:rFonts w:cs="Times New Roman"/>
                <w:color w:val="222222"/>
                <w:szCs w:val="26"/>
              </w:rPr>
              <w:t>Phân tích tác nhân và chức năng</w:t>
            </w:r>
          </w:p>
        </w:tc>
        <w:tc>
          <w:tcPr>
            <w:tcW w:w="2723"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44E04D98" w14:textId="77777777" w:rsidR="00510A3F" w:rsidRDefault="00595865">
            <w:pPr>
              <w:pStyle w:val="BangBaoCaoGon"/>
              <w:spacing w:after="0" w:line="240" w:lineRule="auto"/>
              <w:rPr>
                <w:rFonts w:cs="Times New Roman"/>
                <w:szCs w:val="26"/>
              </w:rPr>
            </w:pPr>
            <w:r>
              <w:rPr>
                <w:rFonts w:cs="Times New Roman"/>
                <w:color w:val="222222"/>
                <w:szCs w:val="26"/>
              </w:rPr>
              <w:t>AI gợi ý tác nhân và mô-đun chính.</w:t>
            </w:r>
          </w:p>
        </w:tc>
        <w:tc>
          <w:tcPr>
            <w:tcW w:w="3628" w:type="dxa"/>
            <w:tcBorders>
              <w:top w:val="single" w:sz="4" w:space="0" w:color="D5DCE3"/>
              <w:left w:val="single" w:sz="4" w:space="0" w:color="E2E6EA"/>
              <w:bottom w:val="single" w:sz="4" w:space="0" w:color="D5DCE3"/>
              <w:right w:val="single" w:sz="8" w:space="0" w:color="C2A6D7"/>
            </w:tcBorders>
            <w:shd w:val="clear" w:color="auto" w:fill="FFFFFF"/>
            <w:vAlign w:val="center"/>
          </w:tcPr>
          <w:p w14:paraId="6C0D9BEE" w14:textId="77777777" w:rsidR="00510A3F" w:rsidRDefault="00595865">
            <w:pPr>
              <w:pStyle w:val="BangBaoCaoGon"/>
              <w:spacing w:after="0" w:line="240" w:lineRule="auto"/>
              <w:rPr>
                <w:rFonts w:cs="Times New Roman"/>
                <w:szCs w:val="26"/>
              </w:rPr>
            </w:pPr>
            <w:r>
              <w:rPr>
                <w:rFonts w:cs="Times New Roman"/>
                <w:color w:val="222222"/>
                <w:szCs w:val="26"/>
              </w:rPr>
              <w:t>Bổ sung ranh giới quyền và yêu cầu không chẩn đoán.</w:t>
            </w:r>
          </w:p>
        </w:tc>
      </w:tr>
      <w:tr w:rsidR="00510A3F" w14:paraId="4FC5DEF1" w14:textId="77777777">
        <w:trPr>
          <w:cantSplit/>
          <w:jc w:val="center"/>
        </w:trPr>
        <w:tc>
          <w:tcPr>
            <w:tcW w:w="724" w:type="dxa"/>
            <w:tcBorders>
              <w:top w:val="single" w:sz="4" w:space="0" w:color="D5DCE3"/>
              <w:left w:val="single" w:sz="8" w:space="0" w:color="C2A6D7"/>
              <w:bottom w:val="single" w:sz="4" w:space="0" w:color="D5DCE3"/>
              <w:right w:val="single" w:sz="4" w:space="0" w:color="E2E6EA"/>
            </w:tcBorders>
            <w:shd w:val="clear" w:color="auto" w:fill="F1EAF7"/>
            <w:vAlign w:val="center"/>
          </w:tcPr>
          <w:p w14:paraId="3850ECFE" w14:textId="77777777" w:rsidR="00510A3F" w:rsidRDefault="00595865">
            <w:pPr>
              <w:pStyle w:val="BangBaoCaoGon"/>
              <w:spacing w:after="0" w:line="240" w:lineRule="auto"/>
              <w:jc w:val="center"/>
              <w:rPr>
                <w:rFonts w:cs="Times New Roman"/>
                <w:szCs w:val="26"/>
              </w:rPr>
            </w:pPr>
            <w:r>
              <w:rPr>
                <w:rFonts w:cs="Times New Roman"/>
                <w:color w:val="222222"/>
                <w:szCs w:val="26"/>
              </w:rPr>
              <w:t>02</w:t>
            </w:r>
          </w:p>
        </w:tc>
        <w:tc>
          <w:tcPr>
            <w:tcW w:w="1996" w:type="dxa"/>
            <w:tcBorders>
              <w:top w:val="single" w:sz="4" w:space="0" w:color="D5DCE3"/>
              <w:left w:val="single" w:sz="4" w:space="0" w:color="E2E6EA"/>
              <w:bottom w:val="single" w:sz="4" w:space="0" w:color="D5DCE3"/>
              <w:right w:val="single" w:sz="4" w:space="0" w:color="E2E6EA"/>
            </w:tcBorders>
            <w:shd w:val="clear" w:color="auto" w:fill="F1EAF7"/>
            <w:vAlign w:val="center"/>
          </w:tcPr>
          <w:p w14:paraId="13A0AAD6" w14:textId="77777777" w:rsidR="00510A3F" w:rsidRDefault="00595865">
            <w:pPr>
              <w:pStyle w:val="BangBaoCaoGon"/>
              <w:spacing w:after="0" w:line="240" w:lineRule="auto"/>
              <w:rPr>
                <w:rFonts w:cs="Times New Roman"/>
                <w:szCs w:val="26"/>
              </w:rPr>
            </w:pPr>
            <w:r>
              <w:rPr>
                <w:rFonts w:cs="Times New Roman"/>
                <w:color w:val="222222"/>
                <w:szCs w:val="26"/>
              </w:rPr>
              <w:t>Thiết kế CSDL</w:t>
            </w:r>
          </w:p>
        </w:tc>
        <w:tc>
          <w:tcPr>
            <w:tcW w:w="2723" w:type="dxa"/>
            <w:tcBorders>
              <w:top w:val="single" w:sz="4" w:space="0" w:color="D5DCE3"/>
              <w:left w:val="single" w:sz="4" w:space="0" w:color="E2E6EA"/>
              <w:bottom w:val="single" w:sz="4" w:space="0" w:color="D5DCE3"/>
              <w:right w:val="single" w:sz="4" w:space="0" w:color="E2E6EA"/>
            </w:tcBorders>
            <w:shd w:val="clear" w:color="auto" w:fill="F1EAF7"/>
            <w:vAlign w:val="center"/>
          </w:tcPr>
          <w:p w14:paraId="15C69010" w14:textId="77777777" w:rsidR="00510A3F" w:rsidRDefault="00595865">
            <w:pPr>
              <w:pStyle w:val="BangBaoCaoGon"/>
              <w:spacing w:after="0" w:line="240" w:lineRule="auto"/>
              <w:rPr>
                <w:rFonts w:cs="Times New Roman"/>
                <w:szCs w:val="26"/>
              </w:rPr>
            </w:pPr>
            <w:r>
              <w:rPr>
                <w:rFonts w:cs="Times New Roman"/>
                <w:color w:val="222222"/>
                <w:szCs w:val="26"/>
              </w:rPr>
              <w:t>AI đề xuất bảng và quan hệ.</w:t>
            </w:r>
          </w:p>
        </w:tc>
        <w:tc>
          <w:tcPr>
            <w:tcW w:w="3628" w:type="dxa"/>
            <w:tcBorders>
              <w:top w:val="single" w:sz="4" w:space="0" w:color="D5DCE3"/>
              <w:left w:val="single" w:sz="4" w:space="0" w:color="E2E6EA"/>
              <w:bottom w:val="single" w:sz="4" w:space="0" w:color="D5DCE3"/>
              <w:right w:val="single" w:sz="8" w:space="0" w:color="C2A6D7"/>
            </w:tcBorders>
            <w:shd w:val="clear" w:color="auto" w:fill="F1EAF7"/>
            <w:vAlign w:val="center"/>
          </w:tcPr>
          <w:p w14:paraId="7D9171C0" w14:textId="77777777" w:rsidR="00510A3F" w:rsidRDefault="00595865">
            <w:pPr>
              <w:pStyle w:val="BangBaoCaoGon"/>
              <w:spacing w:after="0" w:line="240" w:lineRule="auto"/>
              <w:rPr>
                <w:rFonts w:cs="Times New Roman"/>
                <w:szCs w:val="26"/>
              </w:rPr>
            </w:pPr>
            <w:r>
              <w:rPr>
                <w:rFonts w:cs="Times New Roman"/>
                <w:color w:val="222222"/>
                <w:szCs w:val="26"/>
              </w:rPr>
              <w:t>Tách danh mục vaccine/lịch tiêm; thêm khóa duy nhất và nhật ký AI.</w:t>
            </w:r>
          </w:p>
        </w:tc>
      </w:tr>
      <w:tr w:rsidR="00510A3F" w14:paraId="775AED13" w14:textId="77777777">
        <w:trPr>
          <w:cantSplit/>
          <w:jc w:val="center"/>
        </w:trPr>
        <w:tc>
          <w:tcPr>
            <w:tcW w:w="724" w:type="dxa"/>
            <w:tcBorders>
              <w:top w:val="single" w:sz="4" w:space="0" w:color="D5DCE3"/>
              <w:left w:val="single" w:sz="8" w:space="0" w:color="C2A6D7"/>
              <w:bottom w:val="single" w:sz="4" w:space="0" w:color="D5DCE3"/>
              <w:right w:val="single" w:sz="4" w:space="0" w:color="E2E6EA"/>
            </w:tcBorders>
            <w:shd w:val="clear" w:color="auto" w:fill="FFFFFF"/>
            <w:vAlign w:val="center"/>
          </w:tcPr>
          <w:p w14:paraId="750697B1" w14:textId="77777777" w:rsidR="00510A3F" w:rsidRDefault="00595865">
            <w:pPr>
              <w:pStyle w:val="BangBaoCaoGon"/>
              <w:spacing w:after="0" w:line="240" w:lineRule="auto"/>
              <w:jc w:val="center"/>
              <w:rPr>
                <w:rFonts w:cs="Times New Roman"/>
                <w:szCs w:val="26"/>
              </w:rPr>
            </w:pPr>
            <w:r>
              <w:rPr>
                <w:rFonts w:cs="Times New Roman"/>
                <w:color w:val="222222"/>
                <w:szCs w:val="26"/>
              </w:rPr>
              <w:t>03</w:t>
            </w:r>
          </w:p>
        </w:tc>
        <w:tc>
          <w:tcPr>
            <w:tcW w:w="1996"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18F660D5" w14:textId="77777777" w:rsidR="00510A3F" w:rsidRDefault="00595865">
            <w:pPr>
              <w:pStyle w:val="BangBaoCaoGon"/>
              <w:spacing w:after="0" w:line="240" w:lineRule="auto"/>
              <w:rPr>
                <w:rFonts w:cs="Times New Roman"/>
                <w:szCs w:val="26"/>
              </w:rPr>
            </w:pPr>
            <w:r>
              <w:rPr>
                <w:rFonts w:cs="Times New Roman"/>
                <w:color w:val="222222"/>
                <w:szCs w:val="26"/>
              </w:rPr>
              <w:t>Khung mã FastAPI</w:t>
            </w:r>
          </w:p>
        </w:tc>
        <w:tc>
          <w:tcPr>
            <w:tcW w:w="2723"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3EED84D9" w14:textId="77777777" w:rsidR="00510A3F" w:rsidRDefault="00595865">
            <w:pPr>
              <w:pStyle w:val="BangBaoCaoGon"/>
              <w:spacing w:after="0" w:line="240" w:lineRule="auto"/>
              <w:rPr>
                <w:rFonts w:cs="Times New Roman"/>
                <w:szCs w:val="26"/>
              </w:rPr>
            </w:pPr>
            <w:r>
              <w:rPr>
                <w:rFonts w:cs="Times New Roman"/>
                <w:color w:val="222222"/>
                <w:szCs w:val="26"/>
              </w:rPr>
              <w:t>AI đề xuất cấu trúc router/model/service/template.</w:t>
            </w:r>
          </w:p>
        </w:tc>
        <w:tc>
          <w:tcPr>
            <w:tcW w:w="3628" w:type="dxa"/>
            <w:tcBorders>
              <w:top w:val="single" w:sz="4" w:space="0" w:color="D5DCE3"/>
              <w:left w:val="single" w:sz="4" w:space="0" w:color="E2E6EA"/>
              <w:bottom w:val="single" w:sz="4" w:space="0" w:color="D5DCE3"/>
              <w:right w:val="single" w:sz="8" w:space="0" w:color="C2A6D7"/>
            </w:tcBorders>
            <w:shd w:val="clear" w:color="auto" w:fill="FFFFFF"/>
            <w:vAlign w:val="center"/>
          </w:tcPr>
          <w:p w14:paraId="390E5EE3" w14:textId="77777777" w:rsidR="00510A3F" w:rsidRDefault="00595865">
            <w:pPr>
              <w:pStyle w:val="BangBaoCaoGon"/>
              <w:spacing w:after="0" w:line="240" w:lineRule="auto"/>
              <w:rPr>
                <w:rFonts w:cs="Times New Roman"/>
                <w:szCs w:val="26"/>
              </w:rPr>
            </w:pPr>
            <w:r>
              <w:rPr>
                <w:rFonts w:cs="Times New Roman"/>
                <w:color w:val="222222"/>
                <w:szCs w:val="26"/>
              </w:rPr>
              <w:t>Tách security.py, seed.py và service AI để giảm phụ thuộc.</w:t>
            </w:r>
          </w:p>
        </w:tc>
      </w:tr>
      <w:tr w:rsidR="00510A3F" w14:paraId="31407E0E" w14:textId="77777777">
        <w:trPr>
          <w:cantSplit/>
          <w:jc w:val="center"/>
        </w:trPr>
        <w:tc>
          <w:tcPr>
            <w:tcW w:w="724" w:type="dxa"/>
            <w:tcBorders>
              <w:top w:val="single" w:sz="4" w:space="0" w:color="D5DCE3"/>
              <w:left w:val="single" w:sz="8" w:space="0" w:color="C2A6D7"/>
              <w:bottom w:val="single" w:sz="4" w:space="0" w:color="D5DCE3"/>
              <w:right w:val="single" w:sz="4" w:space="0" w:color="E2E6EA"/>
            </w:tcBorders>
            <w:shd w:val="clear" w:color="auto" w:fill="F1EAF7"/>
            <w:vAlign w:val="center"/>
          </w:tcPr>
          <w:p w14:paraId="7645DE19" w14:textId="77777777" w:rsidR="00510A3F" w:rsidRDefault="00595865">
            <w:pPr>
              <w:pStyle w:val="BangBaoCaoGon"/>
              <w:spacing w:after="0" w:line="240" w:lineRule="auto"/>
              <w:jc w:val="center"/>
              <w:rPr>
                <w:rFonts w:cs="Times New Roman"/>
                <w:szCs w:val="26"/>
              </w:rPr>
            </w:pPr>
            <w:r>
              <w:rPr>
                <w:rFonts w:cs="Times New Roman"/>
                <w:color w:val="222222"/>
                <w:szCs w:val="26"/>
              </w:rPr>
              <w:t>04</w:t>
            </w:r>
          </w:p>
        </w:tc>
        <w:tc>
          <w:tcPr>
            <w:tcW w:w="1996" w:type="dxa"/>
            <w:tcBorders>
              <w:top w:val="single" w:sz="4" w:space="0" w:color="D5DCE3"/>
              <w:left w:val="single" w:sz="4" w:space="0" w:color="E2E6EA"/>
              <w:bottom w:val="single" w:sz="4" w:space="0" w:color="D5DCE3"/>
              <w:right w:val="single" w:sz="4" w:space="0" w:color="E2E6EA"/>
            </w:tcBorders>
            <w:shd w:val="clear" w:color="auto" w:fill="F1EAF7"/>
            <w:vAlign w:val="center"/>
          </w:tcPr>
          <w:p w14:paraId="71664A02" w14:textId="77777777" w:rsidR="00510A3F" w:rsidRDefault="00595865">
            <w:pPr>
              <w:pStyle w:val="BangBaoCaoGon"/>
              <w:spacing w:after="0" w:line="240" w:lineRule="auto"/>
              <w:rPr>
                <w:rFonts w:cs="Times New Roman"/>
                <w:szCs w:val="26"/>
              </w:rPr>
            </w:pPr>
            <w:r>
              <w:rPr>
                <w:rFonts w:cs="Times New Roman"/>
                <w:color w:val="222222"/>
                <w:szCs w:val="26"/>
              </w:rPr>
              <w:t>Đăng nhập/phân quyền</w:t>
            </w:r>
          </w:p>
        </w:tc>
        <w:tc>
          <w:tcPr>
            <w:tcW w:w="2723" w:type="dxa"/>
            <w:tcBorders>
              <w:top w:val="single" w:sz="4" w:space="0" w:color="D5DCE3"/>
              <w:left w:val="single" w:sz="4" w:space="0" w:color="E2E6EA"/>
              <w:bottom w:val="single" w:sz="4" w:space="0" w:color="D5DCE3"/>
              <w:right w:val="single" w:sz="4" w:space="0" w:color="E2E6EA"/>
            </w:tcBorders>
            <w:shd w:val="clear" w:color="auto" w:fill="F1EAF7"/>
            <w:vAlign w:val="center"/>
          </w:tcPr>
          <w:p w14:paraId="7C322256" w14:textId="77777777" w:rsidR="00510A3F" w:rsidRDefault="00595865">
            <w:pPr>
              <w:pStyle w:val="BangBaoCaoGon"/>
              <w:spacing w:after="0" w:line="240" w:lineRule="auto"/>
              <w:rPr>
                <w:rFonts w:cs="Times New Roman"/>
                <w:szCs w:val="26"/>
              </w:rPr>
            </w:pPr>
            <w:r>
              <w:rPr>
                <w:rFonts w:cs="Times New Roman"/>
                <w:color w:val="222222"/>
                <w:szCs w:val="26"/>
              </w:rPr>
              <w:t>AI gợi ý session và kiểm tra vai trò.</w:t>
            </w:r>
          </w:p>
        </w:tc>
        <w:tc>
          <w:tcPr>
            <w:tcW w:w="3628" w:type="dxa"/>
            <w:tcBorders>
              <w:top w:val="single" w:sz="4" w:space="0" w:color="D5DCE3"/>
              <w:left w:val="single" w:sz="4" w:space="0" w:color="E2E6EA"/>
              <w:bottom w:val="single" w:sz="4" w:space="0" w:color="D5DCE3"/>
              <w:right w:val="single" w:sz="8" w:space="0" w:color="C2A6D7"/>
            </w:tcBorders>
            <w:shd w:val="clear" w:color="auto" w:fill="F1EAF7"/>
            <w:vAlign w:val="center"/>
          </w:tcPr>
          <w:p w14:paraId="2A5C47F0" w14:textId="77777777" w:rsidR="00510A3F" w:rsidRDefault="00595865">
            <w:pPr>
              <w:pStyle w:val="BangBaoCaoGon"/>
              <w:spacing w:after="0" w:line="240" w:lineRule="auto"/>
              <w:rPr>
                <w:rFonts w:cs="Times New Roman"/>
                <w:szCs w:val="26"/>
              </w:rPr>
            </w:pPr>
            <w:r>
              <w:rPr>
                <w:rFonts w:cs="Times New Roman"/>
                <w:color w:val="222222"/>
                <w:szCs w:val="26"/>
              </w:rPr>
              <w:t>Thay lưu mật khẩu đơn giản bằng PBKDF2 có muối; chặn quyền không phù hợp.</w:t>
            </w:r>
          </w:p>
        </w:tc>
      </w:tr>
      <w:tr w:rsidR="00510A3F" w14:paraId="1CBB00E9" w14:textId="77777777">
        <w:trPr>
          <w:cantSplit/>
          <w:jc w:val="center"/>
        </w:trPr>
        <w:tc>
          <w:tcPr>
            <w:tcW w:w="724" w:type="dxa"/>
            <w:tcBorders>
              <w:top w:val="single" w:sz="4" w:space="0" w:color="D5DCE3"/>
              <w:left w:val="single" w:sz="8" w:space="0" w:color="C2A6D7"/>
              <w:bottom w:val="single" w:sz="4" w:space="0" w:color="D5DCE3"/>
              <w:right w:val="single" w:sz="4" w:space="0" w:color="E2E6EA"/>
            </w:tcBorders>
            <w:shd w:val="clear" w:color="auto" w:fill="FFFFFF"/>
            <w:vAlign w:val="center"/>
          </w:tcPr>
          <w:p w14:paraId="1230BDF3" w14:textId="77777777" w:rsidR="00510A3F" w:rsidRDefault="00595865">
            <w:pPr>
              <w:pStyle w:val="BangBaoCaoGon"/>
              <w:spacing w:after="0" w:line="240" w:lineRule="auto"/>
              <w:jc w:val="center"/>
              <w:rPr>
                <w:rFonts w:cs="Times New Roman"/>
                <w:szCs w:val="26"/>
              </w:rPr>
            </w:pPr>
            <w:r>
              <w:rPr>
                <w:rFonts w:cs="Times New Roman"/>
                <w:color w:val="222222"/>
                <w:szCs w:val="26"/>
              </w:rPr>
              <w:t>05</w:t>
            </w:r>
          </w:p>
        </w:tc>
        <w:tc>
          <w:tcPr>
            <w:tcW w:w="1996"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72F3C51A" w14:textId="77777777" w:rsidR="00510A3F" w:rsidRDefault="00595865">
            <w:pPr>
              <w:pStyle w:val="BangBaoCaoGon"/>
              <w:spacing w:after="0" w:line="240" w:lineRule="auto"/>
              <w:rPr>
                <w:rFonts w:cs="Times New Roman"/>
                <w:szCs w:val="26"/>
              </w:rPr>
            </w:pPr>
            <w:r>
              <w:rPr>
                <w:rFonts w:cs="Times New Roman"/>
                <w:color w:val="222222"/>
                <w:szCs w:val="26"/>
              </w:rPr>
              <w:t>Trợ lý AI</w:t>
            </w:r>
          </w:p>
        </w:tc>
        <w:tc>
          <w:tcPr>
            <w:tcW w:w="2723"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0CDD6EA2" w14:textId="77777777" w:rsidR="00510A3F" w:rsidRDefault="00595865">
            <w:pPr>
              <w:pStyle w:val="BangBaoCaoGon"/>
              <w:spacing w:after="0" w:line="240" w:lineRule="auto"/>
              <w:rPr>
                <w:rFonts w:cs="Times New Roman"/>
                <w:szCs w:val="26"/>
              </w:rPr>
            </w:pPr>
            <w:r>
              <w:rPr>
                <w:rFonts w:cs="Times New Roman"/>
                <w:color w:val="222222"/>
                <w:szCs w:val="26"/>
              </w:rPr>
              <w:t>AI gợi ý ghép dữ liệu và prompt.</w:t>
            </w:r>
          </w:p>
        </w:tc>
        <w:tc>
          <w:tcPr>
            <w:tcW w:w="3628" w:type="dxa"/>
            <w:tcBorders>
              <w:top w:val="single" w:sz="4" w:space="0" w:color="D5DCE3"/>
              <w:left w:val="single" w:sz="4" w:space="0" w:color="E2E6EA"/>
              <w:bottom w:val="single" w:sz="4" w:space="0" w:color="D5DCE3"/>
              <w:right w:val="single" w:sz="8" w:space="0" w:color="C2A6D7"/>
            </w:tcBorders>
            <w:shd w:val="clear" w:color="auto" w:fill="FFFFFF"/>
            <w:vAlign w:val="center"/>
          </w:tcPr>
          <w:p w14:paraId="25E9FDD1" w14:textId="77777777" w:rsidR="00510A3F" w:rsidRDefault="00595865">
            <w:pPr>
              <w:pStyle w:val="BangBaoCaoGon"/>
              <w:spacing w:after="0" w:line="240" w:lineRule="auto"/>
              <w:rPr>
                <w:rFonts w:cs="Times New Roman"/>
                <w:szCs w:val="26"/>
              </w:rPr>
            </w:pPr>
            <w:r>
              <w:rPr>
                <w:rFonts w:cs="Times New Roman"/>
                <w:color w:val="222222"/>
                <w:szCs w:val="26"/>
              </w:rPr>
              <w:t>Lịch 7 ngày và chênh lệch tăng trọng tính bằng chương trình; AI chỉ diễn giải.</w:t>
            </w:r>
          </w:p>
        </w:tc>
      </w:tr>
      <w:tr w:rsidR="00510A3F" w14:paraId="492ADC67" w14:textId="77777777">
        <w:trPr>
          <w:cantSplit/>
          <w:jc w:val="center"/>
        </w:trPr>
        <w:tc>
          <w:tcPr>
            <w:tcW w:w="724" w:type="dxa"/>
            <w:tcBorders>
              <w:top w:val="single" w:sz="4" w:space="0" w:color="D5DCE3"/>
              <w:left w:val="single" w:sz="8" w:space="0" w:color="C2A6D7"/>
              <w:bottom w:val="single" w:sz="8" w:space="0" w:color="C2A6D7"/>
              <w:right w:val="single" w:sz="4" w:space="0" w:color="E2E6EA"/>
            </w:tcBorders>
            <w:shd w:val="clear" w:color="auto" w:fill="F1EAF7"/>
            <w:vAlign w:val="center"/>
          </w:tcPr>
          <w:p w14:paraId="4D1EB725" w14:textId="77777777" w:rsidR="00510A3F" w:rsidRDefault="00595865">
            <w:pPr>
              <w:pStyle w:val="BangBaoCaoGon"/>
              <w:spacing w:after="0" w:line="240" w:lineRule="auto"/>
              <w:jc w:val="center"/>
              <w:rPr>
                <w:rFonts w:cs="Times New Roman"/>
                <w:szCs w:val="26"/>
              </w:rPr>
            </w:pPr>
            <w:r>
              <w:rPr>
                <w:rFonts w:cs="Times New Roman"/>
                <w:color w:val="222222"/>
                <w:szCs w:val="26"/>
              </w:rPr>
              <w:t>06</w:t>
            </w:r>
          </w:p>
        </w:tc>
        <w:tc>
          <w:tcPr>
            <w:tcW w:w="1996" w:type="dxa"/>
            <w:tcBorders>
              <w:top w:val="single" w:sz="4" w:space="0" w:color="D5DCE3"/>
              <w:left w:val="single" w:sz="4" w:space="0" w:color="E2E6EA"/>
              <w:bottom w:val="single" w:sz="8" w:space="0" w:color="C2A6D7"/>
              <w:right w:val="single" w:sz="4" w:space="0" w:color="E2E6EA"/>
            </w:tcBorders>
            <w:shd w:val="clear" w:color="auto" w:fill="F1EAF7"/>
            <w:vAlign w:val="center"/>
          </w:tcPr>
          <w:p w14:paraId="2E64F1BD" w14:textId="77777777" w:rsidR="00510A3F" w:rsidRDefault="00595865">
            <w:pPr>
              <w:pStyle w:val="BangBaoCaoGon"/>
              <w:spacing w:after="0" w:line="240" w:lineRule="auto"/>
              <w:rPr>
                <w:rFonts w:cs="Times New Roman"/>
                <w:szCs w:val="26"/>
              </w:rPr>
            </w:pPr>
            <w:r>
              <w:rPr>
                <w:rFonts w:cs="Times New Roman"/>
                <w:color w:val="222222"/>
                <w:szCs w:val="26"/>
              </w:rPr>
              <w:t>Kiểm thử</w:t>
            </w:r>
          </w:p>
        </w:tc>
        <w:tc>
          <w:tcPr>
            <w:tcW w:w="2723" w:type="dxa"/>
            <w:tcBorders>
              <w:top w:val="single" w:sz="4" w:space="0" w:color="D5DCE3"/>
              <w:left w:val="single" w:sz="4" w:space="0" w:color="E2E6EA"/>
              <w:bottom w:val="single" w:sz="8" w:space="0" w:color="C2A6D7"/>
              <w:right w:val="single" w:sz="4" w:space="0" w:color="E2E6EA"/>
            </w:tcBorders>
            <w:shd w:val="clear" w:color="auto" w:fill="F1EAF7"/>
            <w:vAlign w:val="center"/>
          </w:tcPr>
          <w:p w14:paraId="719ABDB1" w14:textId="77777777" w:rsidR="00510A3F" w:rsidRDefault="00595865">
            <w:pPr>
              <w:pStyle w:val="BangBaoCaoGon"/>
              <w:spacing w:after="0" w:line="240" w:lineRule="auto"/>
              <w:rPr>
                <w:rFonts w:cs="Times New Roman"/>
                <w:szCs w:val="26"/>
              </w:rPr>
            </w:pPr>
            <w:r>
              <w:rPr>
                <w:rFonts w:cs="Times New Roman"/>
                <w:color w:val="222222"/>
                <w:szCs w:val="26"/>
              </w:rPr>
              <w:t>AI gợi ý test đăng nhập, quyền, CRUD, validation, AI.</w:t>
            </w:r>
          </w:p>
        </w:tc>
        <w:tc>
          <w:tcPr>
            <w:tcW w:w="3628" w:type="dxa"/>
            <w:tcBorders>
              <w:top w:val="single" w:sz="4" w:space="0" w:color="D5DCE3"/>
              <w:left w:val="single" w:sz="4" w:space="0" w:color="E2E6EA"/>
              <w:bottom w:val="single" w:sz="8" w:space="0" w:color="C2A6D7"/>
              <w:right w:val="single" w:sz="8" w:space="0" w:color="C2A6D7"/>
            </w:tcBorders>
            <w:shd w:val="clear" w:color="auto" w:fill="F1EAF7"/>
            <w:vAlign w:val="center"/>
          </w:tcPr>
          <w:p w14:paraId="586C2DEE" w14:textId="77777777" w:rsidR="00510A3F" w:rsidRDefault="00595865">
            <w:pPr>
              <w:pStyle w:val="BangBaoCaoGon"/>
              <w:spacing w:after="0" w:line="240" w:lineRule="auto"/>
              <w:rPr>
                <w:rFonts w:cs="Times New Roman"/>
                <w:szCs w:val="26"/>
              </w:rPr>
            </w:pPr>
            <w:r>
              <w:rPr>
                <w:rFonts w:cs="Times New Roman"/>
                <w:color w:val="222222"/>
                <w:szCs w:val="26"/>
              </w:rPr>
              <w:t>Chọn 5 test tự động lõi và 10 kịch bản kiểm thử thủ công.</w:t>
            </w:r>
          </w:p>
        </w:tc>
      </w:tr>
    </w:tbl>
    <w:p w14:paraId="0C562633" w14:textId="77777777" w:rsidR="00510A3F" w:rsidRDefault="00510A3F">
      <w:pPr>
        <w:spacing w:after="20"/>
      </w:pPr>
    </w:p>
    <w:p w14:paraId="600430A4" w14:textId="77777777" w:rsidR="00510A3F" w:rsidRDefault="00595865">
      <w:pPr>
        <w:pStyle w:val="Heading2"/>
        <w:spacing w:before="120" w:after="60"/>
      </w:pPr>
      <w:r>
        <w:rPr>
          <w:rFonts w:ascii="Times New Roman" w:eastAsia="Times New Roman" w:hAnsi="Times New Roman"/>
        </w:rPr>
        <w:t>5.3. Luồng AI trong sản phẩm mẫu</w:t>
      </w:r>
    </w:p>
    <w:p w14:paraId="1BCAF3AC" w14:textId="77777777" w:rsidR="00510A3F" w:rsidRDefault="00595865">
      <w:r>
        <w:t xml:space="preserve">Phân tích bổ sung: luồng AI bắt đầu từ lựa chọn đàn chứ không bắt đầu từ prompt tự do, nhờ vậy phạm vi dữ liệu được xác định rõ trước khi sinh phản hồi. Khi đặt nội dung này trong toàn bộ đề tài, cần nhìn hệ thống như một chuỗi nghiệp vụ liên tục chứ không phải tập hợp các màn hình rời rạc. Mỗi thao tác của người dùng đều phải gắn với </w:t>
      </w:r>
      <w:r>
        <w:lastRenderedPageBreak/>
        <w:t>một đối tượng dữ liệu, một quyền truy cập và một kết quả có thể kiểm tra lại. Cách tiếp cận này giúp các phần phân tích ở KT1 trở thành cơ sở trực tiếp cho thiết kế bảng dữ liệu, tuyến xử lý và giao diện ở KT2, đồng thời làm rõ phần nào là chức năng đã có và phần nào chỉ là định hướng phát triển.</w:t>
      </w:r>
    </w:p>
    <w:p w14:paraId="53F2DD22" w14:textId="77777777" w:rsidR="00510A3F" w:rsidRDefault="00595865">
      <w:r>
        <w:t xml:space="preserve">Về luồng dữ liệu, máy chủ truy vấn dữ liệu, chuẩn hóa thành cấu trúc, ghép system prompt và user prompt, gọi bộ tổng hợp hoặc dịch vụ AI, kiểm tra kết quả, lưu nhật ký rồi mới hiển thị cho người dùng.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 Với các dữ </w:t>
      </w:r>
      <w:r>
        <w:t>liệu theo thời gian như nhật ký, lịch tiêm và tăng trưởng, thứ tự thời gian cũng là một phần quan trọng của ngữ nghĩa dữ liệu.</w:t>
      </w:r>
    </w:p>
    <w:p w14:paraId="271A3E6A" w14:textId="77777777" w:rsidR="00510A3F" w:rsidRDefault="00595865">
      <w:r>
        <w:t xml:space="preserve">Về kiểm soát và đánh giá, phương án dự phòng cục bộ giúp bản demo không phụ thuộc hoàn toàn vào dịch vụ ngoài; khi tích hợp mô hình thật, ranh giới AIService cho phép thay đổi nhà cung cấp mà vẫn giữ luồng nghiệp vụ và giao diện ổn định.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w:t>
      </w:r>
      <w:r>
        <w:t>cập được áp dụng đúng, kết quả thống kê truy về CSDL và AI không vượt qua ranh giới hỗ trợ quản lý đã xác định.</w:t>
      </w:r>
    </w:p>
    <w:p w14:paraId="34D932EA" w14:textId="77777777" w:rsidR="00510A3F" w:rsidRDefault="00595865">
      <w:r>
        <w:t>Khi người dùng chọn một đàn, hệ thống truy vấn đúng dữ liệu của đàn đó, chuyển thành cấu trúc JSON, ghép với system prompt an toàn và tạo bản tóm tắt. Bản demo có bộ tổng hợp cục bộ an toàn nên vẫn chạy khi không có khóa dịch vụ ngoài; điểm quan trọng là prompt, phản hồi và ghi chú kiểm chứng đều được lưu vào ai_prompt_logs. Khi tích hợp mô hình thật ở KT3, lớp AIService có thể thay bộ tổng hợp cục bộ bằng OpenAI/Gemini/Claude/Ollama mà không thay đổi tuyến giao diện.</w:t>
      </w:r>
      <w:r>
        <w:br w:type="page"/>
      </w:r>
    </w:p>
    <w:p w14:paraId="0B82FCA6" w14:textId="77777777" w:rsidR="00510A3F" w:rsidRDefault="00595865">
      <w:pPr>
        <w:pStyle w:val="Heading1"/>
        <w:pageBreakBefore/>
        <w:spacing w:before="120" w:after="60"/>
        <w:rPr>
          <w:rFonts w:ascii="Times New Roman" w:eastAsia="Times New Roman" w:hAnsi="Times New Roman"/>
        </w:rPr>
      </w:pPr>
      <w:r>
        <w:rPr>
          <w:rFonts w:ascii="Times New Roman" w:eastAsia="Times New Roman" w:hAnsi="Times New Roman"/>
        </w:rPr>
        <w:lastRenderedPageBreak/>
        <w:t>CHƯƠNG 6. KIỂM THỬ, TRUY VẾT YÊU CẦU VÀ ĐỐI CHIẾU 30 TIÊU CHÍ</w:t>
      </w:r>
    </w:p>
    <w:p w14:paraId="3B232447" w14:textId="77777777" w:rsidR="00510A3F" w:rsidRDefault="00595865">
      <w:pPr>
        <w:ind w:firstLine="0"/>
        <w:rPr>
          <w:b/>
          <w:bCs/>
        </w:rPr>
      </w:pPr>
      <w:r>
        <w:rPr>
          <w:b/>
          <w:bCs/>
          <w:lang w:val="vi-VN"/>
        </w:rPr>
        <w:t>6</w:t>
      </w:r>
      <w:r>
        <w:rPr>
          <w:b/>
          <w:bCs/>
        </w:rPr>
        <w:t>.1. Mục đích kiểm thử</w:t>
      </w:r>
    </w:p>
    <w:p w14:paraId="4E338591" w14:textId="77777777" w:rsidR="00510A3F" w:rsidRDefault="00595865">
      <w:r>
        <w:t>Kiểm thử hệ thống được thực hiện nhằm đánh giá mức độ đáp ứng của phần mềm đối với các yêu cầu chức năng và phi chức năng đã xác định ở giai đoạn phân tích, thiết kế và triển khai.</w:t>
      </w:r>
    </w:p>
    <w:p w14:paraId="2997FA59" w14:textId="77777777" w:rsidR="00510A3F" w:rsidRDefault="00595865">
      <w:r>
        <w:t>Đối với đề tài Hệ thống quản lý chăn nuôi có tích hợp AI, hoạt động kiểm thử tập trung vào các nhóm chức năng chính gồm đăng nhập và phân quyền, quản lý đàn vật nuôi, tìm kiếm và lọc dữ liệu, kiểm tra các ràng buộc dữ liệu, kiểm soát quyền truy cập và kiểm thử chức năng trợ lý AI.</w:t>
      </w:r>
    </w:p>
    <w:p w14:paraId="466BE6AC" w14:textId="77777777" w:rsidR="00510A3F" w:rsidRDefault="00595865">
      <w:r>
        <w:t>Ngoài việc kiểm tra kết quả đầu ra, quá trình kiểm thử còn chú trọng đến khả năng bảo vệ dữ liệu, tính toàn vẹn của cơ sở dữ liệu và giới hạn an toàn của chức năng AI. Hệ thống phải bảo đảm người dùng chỉ thực hiện được các chức năng phù hợp với vai trò được cấp, dữ liệu không hợp lệ không được ghi vào CSDL và AI không đưa ra nội dung vượt quá phạm vi hỗ trợ quản lý.</w:t>
      </w:r>
    </w:p>
    <w:p w14:paraId="347D331F" w14:textId="77777777" w:rsidR="00510A3F" w:rsidRDefault="00595865">
      <w:r>
        <w:t>Báo cáo hiện tại xác định các quy tắc dữ liệu chính gồm mã đàn không được trùng, số lượng và khối lượng phải lớn hơn 0, chuồng tham chiếu phải tồn tại và không được xóa đàn khi đã có dữ liệu liên quan.</w:t>
      </w:r>
    </w:p>
    <w:p w14:paraId="421EEF8C" w14:textId="77777777" w:rsidR="00510A3F" w:rsidRDefault="00595865">
      <w:pPr>
        <w:ind w:firstLine="0"/>
      </w:pPr>
      <w:r>
        <w:rPr>
          <w:b/>
          <w:bCs/>
        </w:rPr>
        <w:t>6.2. Môi trường kiểm thử</w:t>
      </w:r>
      <w:r>
        <w:br/>
        <w:t>Máy tính, trình duyệt, CSDL, framework, phiên bản Python/FastAPI.</w:t>
      </w:r>
    </w:p>
    <w:p w14:paraId="37D8AC0C" w14:textId="77777777" w:rsidR="00510A3F" w:rsidRDefault="00595865">
      <w:pPr>
        <w:ind w:firstLine="0"/>
        <w:rPr>
          <w:rFonts w:eastAsia="SimSun"/>
          <w:b/>
          <w:bCs/>
        </w:rPr>
      </w:pPr>
      <w:r>
        <w:rPr>
          <w:rFonts w:eastAsia="SimSun"/>
          <w:b/>
          <w:bCs/>
        </w:rPr>
        <w:t>6.3. Ki</w:t>
      </w:r>
      <w:r>
        <w:rPr>
          <w:rFonts w:eastAsia="SimSun"/>
          <w:b/>
          <w:bCs/>
        </w:rPr>
        <w:t>ể</w:t>
      </w:r>
      <w:r>
        <w:rPr>
          <w:rFonts w:eastAsia="SimSun"/>
          <w:b/>
          <w:bCs/>
        </w:rPr>
        <w:t>m th</w:t>
      </w:r>
      <w:r>
        <w:rPr>
          <w:rFonts w:eastAsia="SimSun"/>
          <w:b/>
          <w:bCs/>
        </w:rPr>
        <w:t>ử</w:t>
      </w:r>
      <w:r>
        <w:rPr>
          <w:rFonts w:eastAsia="SimSun"/>
          <w:b/>
          <w:bCs/>
        </w:rPr>
        <w:t xml:space="preserve"> ch</w:t>
      </w:r>
      <w:r>
        <w:rPr>
          <w:rFonts w:eastAsia="SimSun"/>
          <w:b/>
          <w:bCs/>
        </w:rPr>
        <w:t>ứ</w:t>
      </w:r>
      <w:r>
        <w:rPr>
          <w:rFonts w:eastAsia="SimSun"/>
          <w:b/>
          <w:bCs/>
        </w:rPr>
        <w:t>c năng</w:t>
      </w:r>
    </w:p>
    <w:tbl>
      <w:tblPr>
        <w:tblStyle w:val="TableGrid"/>
        <w:tblW w:w="0" w:type="auto"/>
        <w:tblLook w:val="04A0" w:firstRow="1" w:lastRow="0" w:firstColumn="1" w:lastColumn="0" w:noHBand="0" w:noVBand="1"/>
      </w:tblPr>
      <w:tblGrid>
        <w:gridCol w:w="1496"/>
        <w:gridCol w:w="1519"/>
        <w:gridCol w:w="1471"/>
        <w:gridCol w:w="1538"/>
        <w:gridCol w:w="1514"/>
        <w:gridCol w:w="1519"/>
      </w:tblGrid>
      <w:tr w:rsidR="00510A3F" w14:paraId="508359A2" w14:textId="77777777">
        <w:tc>
          <w:tcPr>
            <w:tcW w:w="1547" w:type="dxa"/>
            <w:vAlign w:val="center"/>
          </w:tcPr>
          <w:p w14:paraId="0E4D0834" w14:textId="77777777" w:rsidR="00510A3F" w:rsidRDefault="00595865">
            <w:pPr>
              <w:jc w:val="center"/>
              <w:rPr>
                <w:rFonts w:eastAsia="SimSun"/>
                <w:b/>
                <w:bCs/>
              </w:rPr>
            </w:pPr>
            <w:r>
              <w:rPr>
                <w:rFonts w:eastAsia="SimSun"/>
                <w:b/>
                <w:bCs/>
                <w:lang w:eastAsia="zh-CN" w:bidi="ar"/>
              </w:rPr>
              <w:t>STT</w:t>
            </w:r>
          </w:p>
        </w:tc>
        <w:tc>
          <w:tcPr>
            <w:tcW w:w="1548" w:type="dxa"/>
            <w:vAlign w:val="center"/>
          </w:tcPr>
          <w:p w14:paraId="3C405D13" w14:textId="77777777" w:rsidR="00510A3F" w:rsidRDefault="00595865">
            <w:pPr>
              <w:jc w:val="center"/>
              <w:rPr>
                <w:rFonts w:eastAsia="SimSun"/>
                <w:b/>
                <w:bCs/>
              </w:rPr>
            </w:pPr>
            <w:r>
              <w:rPr>
                <w:rFonts w:eastAsia="SimSun"/>
                <w:b/>
                <w:bCs/>
                <w:lang w:eastAsia="zh-CN" w:bidi="ar"/>
              </w:rPr>
              <w:t>Ch</w:t>
            </w:r>
            <w:r>
              <w:rPr>
                <w:rFonts w:eastAsia="SimSun"/>
                <w:b/>
                <w:bCs/>
                <w:lang w:eastAsia="zh-CN" w:bidi="ar"/>
              </w:rPr>
              <w:t>ứ</w:t>
            </w:r>
            <w:r>
              <w:rPr>
                <w:rFonts w:eastAsia="SimSun"/>
                <w:b/>
                <w:bCs/>
                <w:lang w:eastAsia="zh-CN" w:bidi="ar"/>
              </w:rPr>
              <w:t>c năng</w:t>
            </w:r>
          </w:p>
        </w:tc>
        <w:tc>
          <w:tcPr>
            <w:tcW w:w="1548" w:type="dxa"/>
            <w:vAlign w:val="center"/>
          </w:tcPr>
          <w:p w14:paraId="0C3F85DC" w14:textId="77777777" w:rsidR="00510A3F" w:rsidRDefault="00595865">
            <w:pPr>
              <w:jc w:val="center"/>
              <w:rPr>
                <w:rFonts w:eastAsia="SimSun"/>
                <w:b/>
                <w:bCs/>
              </w:rPr>
            </w:pPr>
            <w:r>
              <w:rPr>
                <w:rFonts w:eastAsia="SimSun"/>
                <w:b/>
                <w:bCs/>
                <w:lang w:eastAsia="zh-CN" w:bidi="ar"/>
              </w:rPr>
              <w:t>D</w:t>
            </w:r>
            <w:r>
              <w:rPr>
                <w:rFonts w:eastAsia="SimSun"/>
                <w:b/>
                <w:bCs/>
                <w:lang w:eastAsia="zh-CN" w:bidi="ar"/>
              </w:rPr>
              <w:t>ữ</w:t>
            </w:r>
            <w:r>
              <w:rPr>
                <w:rFonts w:eastAsia="SimSun"/>
                <w:b/>
                <w:bCs/>
                <w:lang w:eastAsia="zh-CN" w:bidi="ar"/>
              </w:rPr>
              <w:t xml:space="preserve"> li</w:t>
            </w:r>
            <w:r>
              <w:rPr>
                <w:rFonts w:eastAsia="SimSun"/>
                <w:b/>
                <w:bCs/>
                <w:lang w:eastAsia="zh-CN" w:bidi="ar"/>
              </w:rPr>
              <w:t>ệ</w:t>
            </w:r>
            <w:r>
              <w:rPr>
                <w:rFonts w:eastAsia="SimSun"/>
                <w:b/>
                <w:bCs/>
                <w:lang w:eastAsia="zh-CN" w:bidi="ar"/>
              </w:rPr>
              <w:t>u ki</w:t>
            </w:r>
            <w:r>
              <w:rPr>
                <w:rFonts w:eastAsia="SimSun"/>
                <w:b/>
                <w:bCs/>
                <w:lang w:eastAsia="zh-CN" w:bidi="ar"/>
              </w:rPr>
              <w:t>ể</w:t>
            </w:r>
            <w:r>
              <w:rPr>
                <w:rFonts w:eastAsia="SimSun"/>
                <w:b/>
                <w:bCs/>
                <w:lang w:eastAsia="zh-CN" w:bidi="ar"/>
              </w:rPr>
              <w:t>m th</w:t>
            </w:r>
            <w:r>
              <w:rPr>
                <w:rFonts w:eastAsia="SimSun"/>
                <w:b/>
                <w:bCs/>
                <w:lang w:eastAsia="zh-CN" w:bidi="ar"/>
              </w:rPr>
              <w:t>ử</w:t>
            </w:r>
          </w:p>
        </w:tc>
        <w:tc>
          <w:tcPr>
            <w:tcW w:w="1548" w:type="dxa"/>
            <w:vAlign w:val="center"/>
          </w:tcPr>
          <w:p w14:paraId="7BFF083C" w14:textId="77777777" w:rsidR="00510A3F" w:rsidRDefault="00595865">
            <w:pPr>
              <w:jc w:val="center"/>
              <w:rPr>
                <w:rFonts w:eastAsia="SimSun"/>
                <w:b/>
                <w:bCs/>
              </w:rPr>
            </w:pPr>
            <w:r>
              <w:rPr>
                <w:rFonts w:eastAsia="SimSun"/>
                <w:b/>
                <w:bCs/>
                <w:lang w:eastAsia="zh-CN" w:bidi="ar"/>
              </w:rPr>
              <w:t>K</w:t>
            </w:r>
            <w:r>
              <w:rPr>
                <w:rFonts w:eastAsia="SimSun"/>
                <w:b/>
                <w:bCs/>
                <w:lang w:eastAsia="zh-CN" w:bidi="ar"/>
              </w:rPr>
              <w:t>ế</w:t>
            </w:r>
            <w:r>
              <w:rPr>
                <w:rFonts w:eastAsia="SimSun"/>
                <w:b/>
                <w:bCs/>
                <w:lang w:eastAsia="zh-CN" w:bidi="ar"/>
              </w:rPr>
              <w:t>t qu</w:t>
            </w:r>
            <w:r>
              <w:rPr>
                <w:rFonts w:eastAsia="SimSun"/>
                <w:b/>
                <w:bCs/>
                <w:lang w:eastAsia="zh-CN" w:bidi="ar"/>
              </w:rPr>
              <w:t>ả</w:t>
            </w:r>
            <w:r>
              <w:rPr>
                <w:rFonts w:eastAsia="SimSun"/>
                <w:b/>
                <w:bCs/>
                <w:lang w:eastAsia="zh-CN" w:bidi="ar"/>
              </w:rPr>
              <w:t xml:space="preserve"> mong đ</w:t>
            </w:r>
            <w:r>
              <w:rPr>
                <w:rFonts w:eastAsia="SimSun"/>
                <w:b/>
                <w:bCs/>
                <w:lang w:eastAsia="zh-CN" w:bidi="ar"/>
              </w:rPr>
              <w:t>ợ</w:t>
            </w:r>
            <w:r>
              <w:rPr>
                <w:rFonts w:eastAsia="SimSun"/>
                <w:b/>
                <w:bCs/>
                <w:lang w:eastAsia="zh-CN" w:bidi="ar"/>
              </w:rPr>
              <w:t>i</w:t>
            </w:r>
          </w:p>
        </w:tc>
        <w:tc>
          <w:tcPr>
            <w:tcW w:w="1548" w:type="dxa"/>
            <w:vAlign w:val="center"/>
          </w:tcPr>
          <w:p w14:paraId="01EBD24C" w14:textId="77777777" w:rsidR="00510A3F" w:rsidRDefault="00595865">
            <w:pPr>
              <w:jc w:val="center"/>
              <w:rPr>
                <w:rFonts w:eastAsia="SimSun"/>
                <w:b/>
                <w:bCs/>
              </w:rPr>
            </w:pPr>
            <w:r>
              <w:rPr>
                <w:rFonts w:eastAsia="SimSun"/>
                <w:b/>
                <w:bCs/>
                <w:lang w:eastAsia="zh-CN" w:bidi="ar"/>
              </w:rPr>
              <w:t>K</w:t>
            </w:r>
            <w:r>
              <w:rPr>
                <w:rFonts w:eastAsia="SimSun"/>
                <w:b/>
                <w:bCs/>
                <w:lang w:eastAsia="zh-CN" w:bidi="ar"/>
              </w:rPr>
              <w:t>ế</w:t>
            </w:r>
            <w:r>
              <w:rPr>
                <w:rFonts w:eastAsia="SimSun"/>
                <w:b/>
                <w:bCs/>
                <w:lang w:eastAsia="zh-CN" w:bidi="ar"/>
              </w:rPr>
              <w:t>t qu</w:t>
            </w:r>
            <w:r>
              <w:rPr>
                <w:rFonts w:eastAsia="SimSun"/>
                <w:b/>
                <w:bCs/>
                <w:lang w:eastAsia="zh-CN" w:bidi="ar"/>
              </w:rPr>
              <w:t>ả</w:t>
            </w:r>
            <w:r>
              <w:rPr>
                <w:rFonts w:eastAsia="SimSun"/>
                <w:b/>
                <w:bCs/>
                <w:lang w:eastAsia="zh-CN" w:bidi="ar"/>
              </w:rPr>
              <w:t xml:space="preserve"> th</w:t>
            </w:r>
            <w:r>
              <w:rPr>
                <w:rFonts w:eastAsia="SimSun"/>
                <w:b/>
                <w:bCs/>
                <w:lang w:eastAsia="zh-CN" w:bidi="ar"/>
              </w:rPr>
              <w:t>ự</w:t>
            </w:r>
            <w:r>
              <w:rPr>
                <w:rFonts w:eastAsia="SimSun"/>
                <w:b/>
                <w:bCs/>
                <w:lang w:eastAsia="zh-CN" w:bidi="ar"/>
              </w:rPr>
              <w:t>c t</w:t>
            </w:r>
            <w:r>
              <w:rPr>
                <w:rFonts w:eastAsia="SimSun"/>
                <w:b/>
                <w:bCs/>
                <w:lang w:eastAsia="zh-CN" w:bidi="ar"/>
              </w:rPr>
              <w:t>ế</w:t>
            </w:r>
          </w:p>
        </w:tc>
        <w:tc>
          <w:tcPr>
            <w:tcW w:w="1548" w:type="dxa"/>
            <w:vAlign w:val="center"/>
          </w:tcPr>
          <w:p w14:paraId="4EEF61AF" w14:textId="77777777" w:rsidR="00510A3F" w:rsidRDefault="00595865">
            <w:pPr>
              <w:jc w:val="center"/>
              <w:rPr>
                <w:rFonts w:eastAsia="SimSun"/>
                <w:b/>
                <w:bCs/>
              </w:rPr>
            </w:pPr>
            <w:r>
              <w:rPr>
                <w:rFonts w:eastAsia="SimSun"/>
                <w:b/>
                <w:bCs/>
                <w:lang w:eastAsia="zh-CN" w:bidi="ar"/>
              </w:rPr>
              <w:t>Đánh giá</w:t>
            </w:r>
          </w:p>
        </w:tc>
      </w:tr>
      <w:tr w:rsidR="00510A3F" w14:paraId="53F1010F" w14:textId="77777777">
        <w:tc>
          <w:tcPr>
            <w:tcW w:w="1547" w:type="dxa"/>
            <w:vAlign w:val="center"/>
          </w:tcPr>
          <w:p w14:paraId="5A126B46" w14:textId="77777777" w:rsidR="00510A3F" w:rsidRDefault="00595865">
            <w:pPr>
              <w:jc w:val="left"/>
              <w:rPr>
                <w:rFonts w:eastAsia="SimSun"/>
                <w:b/>
                <w:bCs/>
              </w:rPr>
            </w:pPr>
            <w:r>
              <w:rPr>
                <w:rFonts w:eastAsia="SimSun"/>
                <w:lang w:eastAsia="zh-CN" w:bidi="ar"/>
              </w:rPr>
              <w:t>1</w:t>
            </w:r>
          </w:p>
        </w:tc>
        <w:tc>
          <w:tcPr>
            <w:tcW w:w="1548" w:type="dxa"/>
            <w:vAlign w:val="center"/>
          </w:tcPr>
          <w:p w14:paraId="0FAA4AF4" w14:textId="77777777" w:rsidR="00510A3F" w:rsidRDefault="00595865">
            <w:pPr>
              <w:jc w:val="left"/>
              <w:rPr>
                <w:rFonts w:eastAsia="SimSun"/>
                <w:b/>
                <w:bCs/>
              </w:rPr>
            </w:pPr>
            <w:r>
              <w:rPr>
                <w:rFonts w:eastAsia="SimSun"/>
                <w:lang w:eastAsia="zh-CN" w:bidi="ar"/>
              </w:rPr>
              <w:t>Đăng nh</w:t>
            </w:r>
            <w:r>
              <w:rPr>
                <w:rFonts w:eastAsia="SimSun"/>
                <w:lang w:eastAsia="zh-CN" w:bidi="ar"/>
              </w:rPr>
              <w:t>ậ</w:t>
            </w:r>
            <w:r>
              <w:rPr>
                <w:rFonts w:eastAsia="SimSun"/>
                <w:lang w:eastAsia="zh-CN" w:bidi="ar"/>
              </w:rPr>
              <w:t>p đúng</w:t>
            </w:r>
          </w:p>
        </w:tc>
        <w:tc>
          <w:tcPr>
            <w:tcW w:w="1548" w:type="dxa"/>
            <w:vAlign w:val="center"/>
          </w:tcPr>
          <w:p w14:paraId="130A230C" w14:textId="77777777" w:rsidR="00510A3F" w:rsidRDefault="00595865">
            <w:pPr>
              <w:jc w:val="left"/>
              <w:rPr>
                <w:rFonts w:eastAsia="SimSun"/>
                <w:b/>
                <w:bCs/>
              </w:rPr>
            </w:pPr>
            <w:r>
              <w:rPr>
                <w:rFonts w:eastAsia="SimSun"/>
                <w:lang w:eastAsia="zh-CN" w:bidi="ar"/>
              </w:rPr>
              <w:t>Tài kho</w:t>
            </w:r>
            <w:r>
              <w:rPr>
                <w:rFonts w:eastAsia="SimSun"/>
                <w:lang w:eastAsia="zh-CN" w:bidi="ar"/>
              </w:rPr>
              <w:t>ả</w:t>
            </w:r>
            <w:r>
              <w:rPr>
                <w:rFonts w:eastAsia="SimSun"/>
                <w:lang w:eastAsia="zh-CN" w:bidi="ar"/>
              </w:rPr>
              <w:t>n h</w:t>
            </w:r>
            <w:r>
              <w:rPr>
                <w:rFonts w:eastAsia="SimSun"/>
                <w:lang w:eastAsia="zh-CN" w:bidi="ar"/>
              </w:rPr>
              <w:t>ợ</w:t>
            </w:r>
            <w:r>
              <w:rPr>
                <w:rFonts w:eastAsia="SimSun"/>
                <w:lang w:eastAsia="zh-CN" w:bidi="ar"/>
              </w:rPr>
              <w:t>p l</w:t>
            </w:r>
            <w:r>
              <w:rPr>
                <w:rFonts w:eastAsia="SimSun"/>
                <w:lang w:eastAsia="zh-CN" w:bidi="ar"/>
              </w:rPr>
              <w:t>ệ</w:t>
            </w:r>
          </w:p>
        </w:tc>
        <w:tc>
          <w:tcPr>
            <w:tcW w:w="1548" w:type="dxa"/>
            <w:vAlign w:val="center"/>
          </w:tcPr>
          <w:p w14:paraId="06EF43E0" w14:textId="77777777" w:rsidR="00510A3F" w:rsidRDefault="00595865">
            <w:pPr>
              <w:jc w:val="left"/>
              <w:rPr>
                <w:rFonts w:eastAsia="SimSun"/>
                <w:b/>
                <w:bCs/>
              </w:rPr>
            </w:pPr>
            <w:r>
              <w:rPr>
                <w:rFonts w:eastAsia="SimSun"/>
                <w:lang w:eastAsia="zh-CN" w:bidi="ar"/>
              </w:rPr>
              <w:t>Vào h</w:t>
            </w:r>
            <w:r>
              <w:rPr>
                <w:rFonts w:eastAsia="SimSun"/>
                <w:lang w:eastAsia="zh-CN" w:bidi="ar"/>
              </w:rPr>
              <w:t>ệ</w:t>
            </w:r>
            <w:r>
              <w:rPr>
                <w:rFonts w:eastAsia="SimSun"/>
                <w:lang w:eastAsia="zh-CN" w:bidi="ar"/>
              </w:rPr>
              <w:t xml:space="preserve"> th</w:t>
            </w:r>
            <w:r>
              <w:rPr>
                <w:rFonts w:eastAsia="SimSun"/>
                <w:lang w:eastAsia="zh-CN" w:bidi="ar"/>
              </w:rPr>
              <w:t>ố</w:t>
            </w:r>
            <w:r>
              <w:rPr>
                <w:rFonts w:eastAsia="SimSun"/>
                <w:lang w:eastAsia="zh-CN" w:bidi="ar"/>
              </w:rPr>
              <w:t>ng</w:t>
            </w:r>
          </w:p>
        </w:tc>
        <w:tc>
          <w:tcPr>
            <w:tcW w:w="1548" w:type="dxa"/>
            <w:vAlign w:val="center"/>
          </w:tcPr>
          <w:p w14:paraId="240BAAEA" w14:textId="77777777" w:rsidR="00510A3F" w:rsidRDefault="00595865">
            <w:pPr>
              <w:jc w:val="left"/>
              <w:rPr>
                <w:rFonts w:eastAsia="SimSun"/>
                <w:b/>
                <w:bCs/>
              </w:rPr>
            </w:pPr>
            <w:r>
              <w:rPr>
                <w:rFonts w:eastAsia="SimSun"/>
                <w:lang w:eastAsia="zh-CN" w:bidi="ar"/>
              </w:rPr>
              <w:t>Đúng</w:t>
            </w:r>
          </w:p>
        </w:tc>
        <w:tc>
          <w:tcPr>
            <w:tcW w:w="1548" w:type="dxa"/>
            <w:vAlign w:val="center"/>
          </w:tcPr>
          <w:p w14:paraId="6EA891DF" w14:textId="77777777" w:rsidR="00510A3F" w:rsidRDefault="00595865">
            <w:pPr>
              <w:jc w:val="left"/>
              <w:rPr>
                <w:rFonts w:eastAsia="SimSun"/>
                <w:b/>
                <w:bCs/>
              </w:rPr>
            </w:pPr>
            <w:r>
              <w:rPr>
                <w:rFonts w:eastAsia="SimSun"/>
                <w:lang w:eastAsia="zh-CN" w:bidi="ar"/>
              </w:rPr>
              <w:t>Đ</w:t>
            </w:r>
            <w:r>
              <w:rPr>
                <w:rFonts w:eastAsia="SimSun"/>
                <w:lang w:eastAsia="zh-CN" w:bidi="ar"/>
              </w:rPr>
              <w:t>ạ</w:t>
            </w:r>
            <w:r>
              <w:rPr>
                <w:rFonts w:eastAsia="SimSun"/>
                <w:lang w:eastAsia="zh-CN" w:bidi="ar"/>
              </w:rPr>
              <w:t>t</w:t>
            </w:r>
          </w:p>
        </w:tc>
      </w:tr>
      <w:tr w:rsidR="00510A3F" w14:paraId="69F0C9DB" w14:textId="77777777">
        <w:tc>
          <w:tcPr>
            <w:tcW w:w="1547" w:type="dxa"/>
            <w:vAlign w:val="center"/>
          </w:tcPr>
          <w:p w14:paraId="5FC28FC3" w14:textId="77777777" w:rsidR="00510A3F" w:rsidRDefault="00595865">
            <w:pPr>
              <w:jc w:val="left"/>
              <w:rPr>
                <w:rFonts w:eastAsia="SimSun"/>
                <w:b/>
                <w:bCs/>
              </w:rPr>
            </w:pPr>
            <w:r>
              <w:rPr>
                <w:rFonts w:eastAsia="SimSun"/>
                <w:lang w:eastAsia="zh-CN" w:bidi="ar"/>
              </w:rPr>
              <w:t>2</w:t>
            </w:r>
          </w:p>
        </w:tc>
        <w:tc>
          <w:tcPr>
            <w:tcW w:w="1548" w:type="dxa"/>
            <w:vAlign w:val="center"/>
          </w:tcPr>
          <w:p w14:paraId="46121A95" w14:textId="77777777" w:rsidR="00510A3F" w:rsidRDefault="00595865">
            <w:pPr>
              <w:jc w:val="left"/>
              <w:rPr>
                <w:rFonts w:eastAsia="SimSun"/>
                <w:b/>
                <w:bCs/>
              </w:rPr>
            </w:pPr>
            <w:r>
              <w:rPr>
                <w:rFonts w:eastAsia="SimSun"/>
                <w:lang w:eastAsia="zh-CN" w:bidi="ar"/>
              </w:rPr>
              <w:t>Đăng nh</w:t>
            </w:r>
            <w:r>
              <w:rPr>
                <w:rFonts w:eastAsia="SimSun"/>
                <w:lang w:eastAsia="zh-CN" w:bidi="ar"/>
              </w:rPr>
              <w:t>ậ</w:t>
            </w:r>
            <w:r>
              <w:rPr>
                <w:rFonts w:eastAsia="SimSun"/>
                <w:lang w:eastAsia="zh-CN" w:bidi="ar"/>
              </w:rPr>
              <w:t>p sai</w:t>
            </w:r>
          </w:p>
        </w:tc>
        <w:tc>
          <w:tcPr>
            <w:tcW w:w="1548" w:type="dxa"/>
            <w:vAlign w:val="center"/>
          </w:tcPr>
          <w:p w14:paraId="3F92B1CD" w14:textId="77777777" w:rsidR="00510A3F" w:rsidRDefault="00595865">
            <w:pPr>
              <w:jc w:val="left"/>
              <w:rPr>
                <w:rFonts w:eastAsia="SimSun"/>
                <w:b/>
                <w:bCs/>
              </w:rPr>
            </w:pPr>
            <w:r>
              <w:rPr>
                <w:rFonts w:eastAsia="SimSun"/>
                <w:lang w:eastAsia="zh-CN" w:bidi="ar"/>
              </w:rPr>
              <w:t>Sai m</w:t>
            </w:r>
            <w:r>
              <w:rPr>
                <w:rFonts w:eastAsia="SimSun"/>
                <w:lang w:eastAsia="zh-CN" w:bidi="ar"/>
              </w:rPr>
              <w:t>ậ</w:t>
            </w:r>
            <w:r>
              <w:rPr>
                <w:rFonts w:eastAsia="SimSun"/>
                <w:lang w:eastAsia="zh-CN" w:bidi="ar"/>
              </w:rPr>
              <w:t>t kh</w:t>
            </w:r>
            <w:r>
              <w:rPr>
                <w:rFonts w:eastAsia="SimSun"/>
                <w:lang w:eastAsia="zh-CN" w:bidi="ar"/>
              </w:rPr>
              <w:t>ẩ</w:t>
            </w:r>
            <w:r>
              <w:rPr>
                <w:rFonts w:eastAsia="SimSun"/>
                <w:lang w:eastAsia="zh-CN" w:bidi="ar"/>
              </w:rPr>
              <w:t>u</w:t>
            </w:r>
          </w:p>
        </w:tc>
        <w:tc>
          <w:tcPr>
            <w:tcW w:w="1548" w:type="dxa"/>
            <w:vAlign w:val="center"/>
          </w:tcPr>
          <w:p w14:paraId="79BBDFFC" w14:textId="77777777" w:rsidR="00510A3F" w:rsidRDefault="00595865">
            <w:pPr>
              <w:jc w:val="left"/>
              <w:rPr>
                <w:rFonts w:eastAsia="SimSun"/>
                <w:b/>
                <w:bCs/>
              </w:rPr>
            </w:pPr>
            <w:r>
              <w:rPr>
                <w:rFonts w:eastAsia="SimSun"/>
                <w:lang w:eastAsia="zh-CN" w:bidi="ar"/>
              </w:rPr>
              <w:t>Báo l</w:t>
            </w:r>
            <w:r>
              <w:rPr>
                <w:rFonts w:eastAsia="SimSun"/>
                <w:lang w:eastAsia="zh-CN" w:bidi="ar"/>
              </w:rPr>
              <w:t>ỗ</w:t>
            </w:r>
            <w:r>
              <w:rPr>
                <w:rFonts w:eastAsia="SimSun"/>
                <w:lang w:eastAsia="zh-CN" w:bidi="ar"/>
              </w:rPr>
              <w:t>i</w:t>
            </w:r>
          </w:p>
        </w:tc>
        <w:tc>
          <w:tcPr>
            <w:tcW w:w="1548" w:type="dxa"/>
            <w:vAlign w:val="center"/>
          </w:tcPr>
          <w:p w14:paraId="378CB092" w14:textId="77777777" w:rsidR="00510A3F" w:rsidRDefault="00595865">
            <w:pPr>
              <w:jc w:val="left"/>
              <w:rPr>
                <w:rFonts w:eastAsia="SimSun"/>
                <w:b/>
                <w:bCs/>
              </w:rPr>
            </w:pPr>
            <w:r>
              <w:rPr>
                <w:rFonts w:eastAsia="SimSun"/>
                <w:lang w:eastAsia="zh-CN" w:bidi="ar"/>
              </w:rPr>
              <w:t>Đúng</w:t>
            </w:r>
          </w:p>
        </w:tc>
        <w:tc>
          <w:tcPr>
            <w:tcW w:w="1548" w:type="dxa"/>
            <w:vAlign w:val="center"/>
          </w:tcPr>
          <w:p w14:paraId="2B5EABC7" w14:textId="77777777" w:rsidR="00510A3F" w:rsidRDefault="00595865">
            <w:pPr>
              <w:jc w:val="left"/>
              <w:rPr>
                <w:rFonts w:eastAsia="SimSun"/>
                <w:b/>
                <w:bCs/>
              </w:rPr>
            </w:pPr>
            <w:r>
              <w:rPr>
                <w:rFonts w:eastAsia="SimSun"/>
                <w:lang w:eastAsia="zh-CN" w:bidi="ar"/>
              </w:rPr>
              <w:t>Đ</w:t>
            </w:r>
            <w:r>
              <w:rPr>
                <w:rFonts w:eastAsia="SimSun"/>
                <w:lang w:eastAsia="zh-CN" w:bidi="ar"/>
              </w:rPr>
              <w:t>ạ</w:t>
            </w:r>
            <w:r>
              <w:rPr>
                <w:rFonts w:eastAsia="SimSun"/>
                <w:lang w:eastAsia="zh-CN" w:bidi="ar"/>
              </w:rPr>
              <w:t>t</w:t>
            </w:r>
          </w:p>
        </w:tc>
      </w:tr>
      <w:tr w:rsidR="00510A3F" w14:paraId="6055D980" w14:textId="77777777">
        <w:tc>
          <w:tcPr>
            <w:tcW w:w="1547" w:type="dxa"/>
            <w:vAlign w:val="center"/>
          </w:tcPr>
          <w:p w14:paraId="557CCB39" w14:textId="77777777" w:rsidR="00510A3F" w:rsidRDefault="00595865">
            <w:pPr>
              <w:jc w:val="left"/>
              <w:rPr>
                <w:rFonts w:eastAsia="SimSun"/>
                <w:b/>
                <w:bCs/>
              </w:rPr>
            </w:pPr>
            <w:r>
              <w:rPr>
                <w:rFonts w:eastAsia="SimSun"/>
                <w:lang w:eastAsia="zh-CN" w:bidi="ar"/>
              </w:rPr>
              <w:t>3</w:t>
            </w:r>
          </w:p>
        </w:tc>
        <w:tc>
          <w:tcPr>
            <w:tcW w:w="1548" w:type="dxa"/>
            <w:vAlign w:val="center"/>
          </w:tcPr>
          <w:p w14:paraId="2F8D1C6E" w14:textId="77777777" w:rsidR="00510A3F" w:rsidRDefault="00595865">
            <w:pPr>
              <w:jc w:val="left"/>
              <w:rPr>
                <w:rFonts w:eastAsia="SimSun"/>
                <w:b/>
                <w:bCs/>
              </w:rPr>
            </w:pPr>
            <w:r>
              <w:rPr>
                <w:rFonts w:eastAsia="SimSun"/>
                <w:lang w:eastAsia="zh-CN" w:bidi="ar"/>
              </w:rPr>
              <w:t>Thêm đàn</w:t>
            </w:r>
          </w:p>
        </w:tc>
        <w:tc>
          <w:tcPr>
            <w:tcW w:w="1548" w:type="dxa"/>
            <w:vAlign w:val="center"/>
          </w:tcPr>
          <w:p w14:paraId="53886FD1" w14:textId="77777777" w:rsidR="00510A3F" w:rsidRDefault="00595865">
            <w:pPr>
              <w:jc w:val="left"/>
              <w:rPr>
                <w:rFonts w:eastAsia="SimSun"/>
                <w:b/>
                <w:bCs/>
              </w:rPr>
            </w:pPr>
            <w:r>
              <w:rPr>
                <w:rFonts w:eastAsia="SimSun"/>
                <w:lang w:eastAsia="zh-CN" w:bidi="ar"/>
              </w:rPr>
              <w:t>D</w:t>
            </w:r>
            <w:r>
              <w:rPr>
                <w:rFonts w:eastAsia="SimSun"/>
                <w:lang w:eastAsia="zh-CN" w:bidi="ar"/>
              </w:rPr>
              <w:t>ữ</w:t>
            </w:r>
            <w:r>
              <w:rPr>
                <w:rFonts w:eastAsia="SimSun"/>
                <w:lang w:eastAsia="zh-CN" w:bidi="ar"/>
              </w:rPr>
              <w:t xml:space="preserve"> li</w:t>
            </w:r>
            <w:r>
              <w:rPr>
                <w:rFonts w:eastAsia="SimSun"/>
                <w:lang w:eastAsia="zh-CN" w:bidi="ar"/>
              </w:rPr>
              <w:t>ệ</w:t>
            </w:r>
            <w:r>
              <w:rPr>
                <w:rFonts w:eastAsia="SimSun"/>
                <w:lang w:eastAsia="zh-CN" w:bidi="ar"/>
              </w:rPr>
              <w:t>u h</w:t>
            </w:r>
            <w:r>
              <w:rPr>
                <w:rFonts w:eastAsia="SimSun"/>
                <w:lang w:eastAsia="zh-CN" w:bidi="ar"/>
              </w:rPr>
              <w:t>ợ</w:t>
            </w:r>
            <w:r>
              <w:rPr>
                <w:rFonts w:eastAsia="SimSun"/>
                <w:lang w:eastAsia="zh-CN" w:bidi="ar"/>
              </w:rPr>
              <w:t>p l</w:t>
            </w:r>
            <w:r>
              <w:rPr>
                <w:rFonts w:eastAsia="SimSun"/>
                <w:lang w:eastAsia="zh-CN" w:bidi="ar"/>
              </w:rPr>
              <w:t>ệ</w:t>
            </w:r>
          </w:p>
        </w:tc>
        <w:tc>
          <w:tcPr>
            <w:tcW w:w="1548" w:type="dxa"/>
            <w:vAlign w:val="center"/>
          </w:tcPr>
          <w:p w14:paraId="3436862F" w14:textId="77777777" w:rsidR="00510A3F" w:rsidRDefault="00595865">
            <w:pPr>
              <w:jc w:val="left"/>
              <w:rPr>
                <w:rFonts w:eastAsia="SimSun"/>
                <w:b/>
                <w:bCs/>
              </w:rPr>
            </w:pPr>
            <w:r>
              <w:rPr>
                <w:rFonts w:eastAsia="SimSun"/>
                <w:lang w:eastAsia="zh-CN" w:bidi="ar"/>
              </w:rPr>
              <w:t>Lưu CSDL</w:t>
            </w:r>
          </w:p>
        </w:tc>
        <w:tc>
          <w:tcPr>
            <w:tcW w:w="1548" w:type="dxa"/>
            <w:vAlign w:val="center"/>
          </w:tcPr>
          <w:p w14:paraId="2AC68A13" w14:textId="77777777" w:rsidR="00510A3F" w:rsidRDefault="00595865">
            <w:pPr>
              <w:jc w:val="left"/>
              <w:rPr>
                <w:rFonts w:eastAsia="SimSun"/>
                <w:b/>
                <w:bCs/>
              </w:rPr>
            </w:pPr>
            <w:r>
              <w:rPr>
                <w:rFonts w:eastAsia="SimSun"/>
                <w:lang w:eastAsia="zh-CN" w:bidi="ar"/>
              </w:rPr>
              <w:t>Đúng</w:t>
            </w:r>
          </w:p>
        </w:tc>
        <w:tc>
          <w:tcPr>
            <w:tcW w:w="1548" w:type="dxa"/>
            <w:vAlign w:val="center"/>
          </w:tcPr>
          <w:p w14:paraId="1DABBBF1" w14:textId="77777777" w:rsidR="00510A3F" w:rsidRDefault="00595865">
            <w:pPr>
              <w:jc w:val="left"/>
              <w:rPr>
                <w:rFonts w:eastAsia="SimSun"/>
                <w:b/>
                <w:bCs/>
              </w:rPr>
            </w:pPr>
            <w:r>
              <w:rPr>
                <w:rFonts w:eastAsia="SimSun"/>
                <w:lang w:eastAsia="zh-CN" w:bidi="ar"/>
              </w:rPr>
              <w:t>Đ</w:t>
            </w:r>
            <w:r>
              <w:rPr>
                <w:rFonts w:eastAsia="SimSun"/>
                <w:lang w:eastAsia="zh-CN" w:bidi="ar"/>
              </w:rPr>
              <w:t>ạ</w:t>
            </w:r>
            <w:r>
              <w:rPr>
                <w:rFonts w:eastAsia="SimSun"/>
                <w:lang w:eastAsia="zh-CN" w:bidi="ar"/>
              </w:rPr>
              <w:t>t</w:t>
            </w:r>
          </w:p>
        </w:tc>
      </w:tr>
      <w:tr w:rsidR="00510A3F" w14:paraId="0A8CC0EA" w14:textId="77777777">
        <w:tc>
          <w:tcPr>
            <w:tcW w:w="1547" w:type="dxa"/>
            <w:vAlign w:val="center"/>
          </w:tcPr>
          <w:p w14:paraId="5885F23E" w14:textId="77777777" w:rsidR="00510A3F" w:rsidRDefault="00595865">
            <w:pPr>
              <w:jc w:val="left"/>
              <w:rPr>
                <w:rFonts w:eastAsia="SimSun"/>
                <w:b/>
                <w:bCs/>
              </w:rPr>
            </w:pPr>
            <w:r>
              <w:rPr>
                <w:rFonts w:eastAsia="SimSun"/>
                <w:lang w:eastAsia="zh-CN" w:bidi="ar"/>
              </w:rPr>
              <w:t>4</w:t>
            </w:r>
          </w:p>
        </w:tc>
        <w:tc>
          <w:tcPr>
            <w:tcW w:w="1548" w:type="dxa"/>
            <w:vAlign w:val="center"/>
          </w:tcPr>
          <w:p w14:paraId="25AB2033" w14:textId="77777777" w:rsidR="00510A3F" w:rsidRDefault="00595865">
            <w:pPr>
              <w:jc w:val="left"/>
              <w:rPr>
                <w:rFonts w:eastAsia="SimSun"/>
                <w:b/>
                <w:bCs/>
              </w:rPr>
            </w:pPr>
            <w:r>
              <w:rPr>
                <w:rFonts w:eastAsia="SimSun"/>
                <w:lang w:eastAsia="zh-CN" w:bidi="ar"/>
              </w:rPr>
              <w:t>Thêm đàn trùng mã</w:t>
            </w:r>
          </w:p>
        </w:tc>
        <w:tc>
          <w:tcPr>
            <w:tcW w:w="1548" w:type="dxa"/>
            <w:vAlign w:val="center"/>
          </w:tcPr>
          <w:p w14:paraId="30FEF8AE" w14:textId="77777777" w:rsidR="00510A3F" w:rsidRDefault="00595865">
            <w:pPr>
              <w:jc w:val="left"/>
              <w:rPr>
                <w:rFonts w:eastAsia="SimSun"/>
                <w:b/>
                <w:bCs/>
              </w:rPr>
            </w:pPr>
            <w:r>
              <w:rPr>
                <w:rFonts w:eastAsia="SimSun"/>
                <w:lang w:eastAsia="zh-CN" w:bidi="ar"/>
              </w:rPr>
              <w:t>Mã đã t</w:t>
            </w:r>
            <w:r>
              <w:rPr>
                <w:rFonts w:eastAsia="SimSun"/>
                <w:lang w:eastAsia="zh-CN" w:bidi="ar"/>
              </w:rPr>
              <w:t>ồ</w:t>
            </w:r>
            <w:r>
              <w:rPr>
                <w:rFonts w:eastAsia="SimSun"/>
                <w:lang w:eastAsia="zh-CN" w:bidi="ar"/>
              </w:rPr>
              <w:t>n t</w:t>
            </w:r>
            <w:r>
              <w:rPr>
                <w:rFonts w:eastAsia="SimSun"/>
                <w:lang w:eastAsia="zh-CN" w:bidi="ar"/>
              </w:rPr>
              <w:t>ạ</w:t>
            </w:r>
            <w:r>
              <w:rPr>
                <w:rFonts w:eastAsia="SimSun"/>
                <w:lang w:eastAsia="zh-CN" w:bidi="ar"/>
              </w:rPr>
              <w:t>i</w:t>
            </w:r>
          </w:p>
        </w:tc>
        <w:tc>
          <w:tcPr>
            <w:tcW w:w="1548" w:type="dxa"/>
            <w:vAlign w:val="center"/>
          </w:tcPr>
          <w:p w14:paraId="4096EEDF" w14:textId="77777777" w:rsidR="00510A3F" w:rsidRDefault="00595865">
            <w:pPr>
              <w:jc w:val="left"/>
              <w:rPr>
                <w:rFonts w:eastAsia="SimSun"/>
                <w:b/>
                <w:bCs/>
              </w:rPr>
            </w:pPr>
            <w:r>
              <w:rPr>
                <w:rFonts w:eastAsia="SimSun"/>
                <w:lang w:eastAsia="zh-CN" w:bidi="ar"/>
              </w:rPr>
              <w:t>Không cho lưu</w:t>
            </w:r>
          </w:p>
        </w:tc>
        <w:tc>
          <w:tcPr>
            <w:tcW w:w="1548" w:type="dxa"/>
            <w:vAlign w:val="center"/>
          </w:tcPr>
          <w:p w14:paraId="7956BBAC" w14:textId="77777777" w:rsidR="00510A3F" w:rsidRDefault="00595865">
            <w:pPr>
              <w:jc w:val="left"/>
              <w:rPr>
                <w:rFonts w:eastAsia="SimSun"/>
                <w:b/>
                <w:bCs/>
              </w:rPr>
            </w:pPr>
            <w:r>
              <w:rPr>
                <w:rFonts w:eastAsia="SimSun"/>
                <w:lang w:eastAsia="zh-CN" w:bidi="ar"/>
              </w:rPr>
              <w:t>Đúng</w:t>
            </w:r>
          </w:p>
        </w:tc>
        <w:tc>
          <w:tcPr>
            <w:tcW w:w="1548" w:type="dxa"/>
            <w:vAlign w:val="center"/>
          </w:tcPr>
          <w:p w14:paraId="0F6AAD73" w14:textId="77777777" w:rsidR="00510A3F" w:rsidRDefault="00595865">
            <w:pPr>
              <w:jc w:val="left"/>
              <w:rPr>
                <w:rFonts w:eastAsia="SimSun"/>
                <w:b/>
                <w:bCs/>
              </w:rPr>
            </w:pPr>
            <w:r>
              <w:rPr>
                <w:rFonts w:eastAsia="SimSun"/>
                <w:lang w:eastAsia="zh-CN" w:bidi="ar"/>
              </w:rPr>
              <w:t>Đ</w:t>
            </w:r>
            <w:r>
              <w:rPr>
                <w:rFonts w:eastAsia="SimSun"/>
                <w:lang w:eastAsia="zh-CN" w:bidi="ar"/>
              </w:rPr>
              <w:t>ạ</w:t>
            </w:r>
            <w:r>
              <w:rPr>
                <w:rFonts w:eastAsia="SimSun"/>
                <w:lang w:eastAsia="zh-CN" w:bidi="ar"/>
              </w:rPr>
              <w:t>t</w:t>
            </w:r>
          </w:p>
        </w:tc>
      </w:tr>
      <w:tr w:rsidR="00510A3F" w14:paraId="76C87758" w14:textId="77777777">
        <w:tc>
          <w:tcPr>
            <w:tcW w:w="1547" w:type="dxa"/>
            <w:vAlign w:val="center"/>
          </w:tcPr>
          <w:p w14:paraId="54D183F5" w14:textId="77777777" w:rsidR="00510A3F" w:rsidRDefault="00595865">
            <w:pPr>
              <w:jc w:val="left"/>
              <w:rPr>
                <w:rFonts w:eastAsia="SimSun"/>
                <w:b/>
                <w:bCs/>
              </w:rPr>
            </w:pPr>
            <w:r>
              <w:rPr>
                <w:rFonts w:eastAsia="SimSun"/>
                <w:lang w:eastAsia="zh-CN" w:bidi="ar"/>
              </w:rPr>
              <w:lastRenderedPageBreak/>
              <w:t>5</w:t>
            </w:r>
          </w:p>
        </w:tc>
        <w:tc>
          <w:tcPr>
            <w:tcW w:w="1548" w:type="dxa"/>
            <w:vAlign w:val="center"/>
          </w:tcPr>
          <w:p w14:paraId="04C03BA1" w14:textId="77777777" w:rsidR="00510A3F" w:rsidRDefault="00595865">
            <w:pPr>
              <w:jc w:val="left"/>
              <w:rPr>
                <w:rFonts w:eastAsia="SimSun"/>
                <w:b/>
                <w:bCs/>
              </w:rPr>
            </w:pPr>
            <w:r>
              <w:rPr>
                <w:rFonts w:eastAsia="SimSun"/>
                <w:lang w:eastAsia="zh-CN" w:bidi="ar"/>
              </w:rPr>
              <w:t>AI tóm t</w:t>
            </w:r>
            <w:r>
              <w:rPr>
                <w:rFonts w:eastAsia="SimSun"/>
                <w:lang w:eastAsia="zh-CN" w:bidi="ar"/>
              </w:rPr>
              <w:t>ắ</w:t>
            </w:r>
            <w:r>
              <w:rPr>
                <w:rFonts w:eastAsia="SimSun"/>
                <w:lang w:eastAsia="zh-CN" w:bidi="ar"/>
              </w:rPr>
              <w:t>t đàn</w:t>
            </w:r>
          </w:p>
        </w:tc>
        <w:tc>
          <w:tcPr>
            <w:tcW w:w="1548" w:type="dxa"/>
            <w:vAlign w:val="center"/>
          </w:tcPr>
          <w:p w14:paraId="5DBC38FF" w14:textId="77777777" w:rsidR="00510A3F" w:rsidRDefault="00595865">
            <w:pPr>
              <w:jc w:val="left"/>
              <w:rPr>
                <w:rFonts w:eastAsia="SimSun"/>
                <w:b/>
                <w:bCs/>
              </w:rPr>
            </w:pPr>
            <w:r>
              <w:rPr>
                <w:rFonts w:eastAsia="SimSun"/>
                <w:lang w:eastAsia="zh-CN" w:bidi="ar"/>
              </w:rPr>
              <w:t>D</w:t>
            </w:r>
            <w:r>
              <w:rPr>
                <w:rFonts w:eastAsia="SimSun"/>
                <w:lang w:eastAsia="zh-CN" w:bidi="ar"/>
              </w:rPr>
              <w:t>ữ</w:t>
            </w:r>
            <w:r>
              <w:rPr>
                <w:rFonts w:eastAsia="SimSun"/>
                <w:lang w:eastAsia="zh-CN" w:bidi="ar"/>
              </w:rPr>
              <w:t xml:space="preserve"> li</w:t>
            </w:r>
            <w:r>
              <w:rPr>
                <w:rFonts w:eastAsia="SimSun"/>
                <w:lang w:eastAsia="zh-CN" w:bidi="ar"/>
              </w:rPr>
              <w:t>ệ</w:t>
            </w:r>
            <w:r>
              <w:rPr>
                <w:rFonts w:eastAsia="SimSun"/>
                <w:lang w:eastAsia="zh-CN" w:bidi="ar"/>
              </w:rPr>
              <w:t>u đàn đ</w:t>
            </w:r>
            <w:r>
              <w:rPr>
                <w:rFonts w:eastAsia="SimSun"/>
                <w:lang w:eastAsia="zh-CN" w:bidi="ar"/>
              </w:rPr>
              <w:t>ầ</w:t>
            </w:r>
            <w:r>
              <w:rPr>
                <w:rFonts w:eastAsia="SimSun"/>
                <w:lang w:eastAsia="zh-CN" w:bidi="ar"/>
              </w:rPr>
              <w:t>y đ</w:t>
            </w:r>
            <w:r>
              <w:rPr>
                <w:rFonts w:eastAsia="SimSun"/>
                <w:lang w:eastAsia="zh-CN" w:bidi="ar"/>
              </w:rPr>
              <w:t>ủ</w:t>
            </w:r>
          </w:p>
        </w:tc>
        <w:tc>
          <w:tcPr>
            <w:tcW w:w="1548" w:type="dxa"/>
            <w:vAlign w:val="center"/>
          </w:tcPr>
          <w:p w14:paraId="18E3809B" w14:textId="77777777" w:rsidR="00510A3F" w:rsidRDefault="00595865">
            <w:pPr>
              <w:jc w:val="left"/>
              <w:rPr>
                <w:rFonts w:eastAsia="SimSun"/>
                <w:b/>
                <w:bCs/>
              </w:rPr>
            </w:pPr>
            <w:r>
              <w:rPr>
                <w:rFonts w:eastAsia="SimSun"/>
                <w:lang w:eastAsia="zh-CN" w:bidi="ar"/>
              </w:rPr>
              <w:t>Sinh b</w:t>
            </w:r>
            <w:r>
              <w:rPr>
                <w:rFonts w:eastAsia="SimSun"/>
                <w:lang w:eastAsia="zh-CN" w:bidi="ar"/>
              </w:rPr>
              <w:t>ả</w:t>
            </w:r>
            <w:r>
              <w:rPr>
                <w:rFonts w:eastAsia="SimSun"/>
                <w:lang w:eastAsia="zh-CN" w:bidi="ar"/>
              </w:rPr>
              <w:t>n tóm t</w:t>
            </w:r>
            <w:r>
              <w:rPr>
                <w:rFonts w:eastAsia="SimSun"/>
                <w:lang w:eastAsia="zh-CN" w:bidi="ar"/>
              </w:rPr>
              <w:t>ắ</w:t>
            </w:r>
            <w:r>
              <w:rPr>
                <w:rFonts w:eastAsia="SimSun"/>
                <w:lang w:eastAsia="zh-CN" w:bidi="ar"/>
              </w:rPr>
              <w:t>t</w:t>
            </w:r>
          </w:p>
        </w:tc>
        <w:tc>
          <w:tcPr>
            <w:tcW w:w="1548" w:type="dxa"/>
            <w:vAlign w:val="center"/>
          </w:tcPr>
          <w:p w14:paraId="6AC97859" w14:textId="77777777" w:rsidR="00510A3F" w:rsidRDefault="00595865">
            <w:pPr>
              <w:jc w:val="left"/>
              <w:rPr>
                <w:rFonts w:eastAsia="SimSun"/>
                <w:b/>
                <w:bCs/>
              </w:rPr>
            </w:pPr>
            <w:r>
              <w:rPr>
                <w:rFonts w:eastAsia="SimSun"/>
                <w:lang w:eastAsia="zh-CN" w:bidi="ar"/>
              </w:rPr>
              <w:t>Đúng</w:t>
            </w:r>
          </w:p>
        </w:tc>
        <w:tc>
          <w:tcPr>
            <w:tcW w:w="1548" w:type="dxa"/>
            <w:vAlign w:val="center"/>
          </w:tcPr>
          <w:p w14:paraId="4E1AD775" w14:textId="77777777" w:rsidR="00510A3F" w:rsidRDefault="00595865">
            <w:pPr>
              <w:jc w:val="left"/>
              <w:rPr>
                <w:rFonts w:eastAsia="SimSun"/>
                <w:b/>
                <w:bCs/>
              </w:rPr>
            </w:pPr>
            <w:r>
              <w:rPr>
                <w:rFonts w:eastAsia="SimSun"/>
                <w:lang w:eastAsia="zh-CN" w:bidi="ar"/>
              </w:rPr>
              <w:t>Đ</w:t>
            </w:r>
            <w:r>
              <w:rPr>
                <w:rFonts w:eastAsia="SimSun"/>
                <w:lang w:eastAsia="zh-CN" w:bidi="ar"/>
              </w:rPr>
              <w:t>ạ</w:t>
            </w:r>
            <w:r>
              <w:rPr>
                <w:rFonts w:eastAsia="SimSun"/>
                <w:lang w:eastAsia="zh-CN" w:bidi="ar"/>
              </w:rPr>
              <w:t>t</w:t>
            </w:r>
          </w:p>
        </w:tc>
      </w:tr>
    </w:tbl>
    <w:p w14:paraId="039774FE" w14:textId="77777777" w:rsidR="00510A3F" w:rsidRDefault="00510A3F">
      <w:pPr>
        <w:rPr>
          <w:rFonts w:eastAsia="SimSun"/>
          <w:b/>
          <w:bCs/>
        </w:rPr>
      </w:pPr>
    </w:p>
    <w:p w14:paraId="646FD7DD" w14:textId="77777777" w:rsidR="00510A3F" w:rsidRDefault="00595865">
      <w:pPr>
        <w:ind w:firstLine="0"/>
        <w:rPr>
          <w:b/>
          <w:bCs/>
        </w:rPr>
      </w:pPr>
      <w:r>
        <w:rPr>
          <w:b/>
          <w:bCs/>
          <w:lang w:val="vi-VN"/>
        </w:rPr>
        <w:t>6.4</w:t>
      </w:r>
      <w:r>
        <w:rPr>
          <w:b/>
          <w:bCs/>
        </w:rPr>
        <w:t>. Kiểm thử chức năng AI</w:t>
      </w:r>
    </w:p>
    <w:p w14:paraId="31B91DD7" w14:textId="77777777" w:rsidR="00510A3F" w:rsidRDefault="00595865">
      <w:pPr>
        <w:ind w:firstLine="0"/>
      </w:pPr>
      <w:r>
        <w:t>Chức năng AI của hệ thống được sử dụng để hỗ trợ tổng hợp thông tin từ dữ liệu đàn, nhật ký chăm sóc, lịch tiêm và dữ liệu tăng trưởng.</w:t>
      </w:r>
    </w:p>
    <w:p w14:paraId="25BA91CE" w14:textId="77777777" w:rsidR="00510A3F" w:rsidRDefault="00595865">
      <w:pPr>
        <w:ind w:firstLine="0"/>
      </w:pPr>
      <w:r>
        <w:t>Các nội dung cần kiểm tra gồm:</w:t>
      </w:r>
    </w:p>
    <w:tbl>
      <w:tblPr>
        <w:tblStyle w:val="TableGrid"/>
        <w:tblW w:w="0" w:type="auto"/>
        <w:tblLook w:val="04A0" w:firstRow="1" w:lastRow="0" w:firstColumn="1" w:lastColumn="0" w:noHBand="0" w:noVBand="1"/>
      </w:tblPr>
      <w:tblGrid>
        <w:gridCol w:w="4526"/>
        <w:gridCol w:w="4531"/>
      </w:tblGrid>
      <w:tr w:rsidR="00510A3F" w14:paraId="56F71997" w14:textId="77777777">
        <w:tc>
          <w:tcPr>
            <w:tcW w:w="4643" w:type="dxa"/>
            <w:vAlign w:val="center"/>
          </w:tcPr>
          <w:p w14:paraId="0178575E" w14:textId="77777777" w:rsidR="00510A3F" w:rsidRDefault="00595865">
            <w:pPr>
              <w:jc w:val="center"/>
            </w:pPr>
            <w:r>
              <w:rPr>
                <w:rFonts w:eastAsia="SimSun"/>
                <w:b/>
                <w:bCs/>
                <w:lang w:eastAsia="zh-CN" w:bidi="ar"/>
              </w:rPr>
              <w:t>N</w:t>
            </w:r>
            <w:r>
              <w:rPr>
                <w:rFonts w:eastAsia="SimSun"/>
                <w:b/>
                <w:bCs/>
                <w:lang w:eastAsia="zh-CN" w:bidi="ar"/>
              </w:rPr>
              <w:t>ộ</w:t>
            </w:r>
            <w:r>
              <w:rPr>
                <w:rFonts w:eastAsia="SimSun"/>
                <w:b/>
                <w:bCs/>
                <w:lang w:eastAsia="zh-CN" w:bidi="ar"/>
              </w:rPr>
              <w:t>i dung</w:t>
            </w:r>
          </w:p>
        </w:tc>
        <w:tc>
          <w:tcPr>
            <w:tcW w:w="4644" w:type="dxa"/>
            <w:vAlign w:val="center"/>
          </w:tcPr>
          <w:p w14:paraId="00BC683A" w14:textId="77777777" w:rsidR="00510A3F" w:rsidRDefault="00595865">
            <w:pPr>
              <w:jc w:val="center"/>
            </w:pPr>
            <w:r>
              <w:rPr>
                <w:rFonts w:eastAsia="SimSun"/>
                <w:b/>
                <w:bCs/>
                <w:lang w:eastAsia="zh-CN" w:bidi="ar"/>
              </w:rPr>
              <w:t>Yêu c</w:t>
            </w:r>
            <w:r>
              <w:rPr>
                <w:rFonts w:eastAsia="SimSun"/>
                <w:b/>
                <w:bCs/>
                <w:lang w:eastAsia="zh-CN" w:bidi="ar"/>
              </w:rPr>
              <w:t>ầ</w:t>
            </w:r>
            <w:r>
              <w:rPr>
                <w:rFonts w:eastAsia="SimSun"/>
                <w:b/>
                <w:bCs/>
                <w:lang w:eastAsia="zh-CN" w:bidi="ar"/>
              </w:rPr>
              <w:t>u</w:t>
            </w:r>
          </w:p>
        </w:tc>
      </w:tr>
      <w:tr w:rsidR="00510A3F" w14:paraId="448EACE4" w14:textId="77777777">
        <w:tc>
          <w:tcPr>
            <w:tcW w:w="4643" w:type="dxa"/>
            <w:vAlign w:val="center"/>
          </w:tcPr>
          <w:p w14:paraId="609D94C0" w14:textId="77777777" w:rsidR="00510A3F" w:rsidRDefault="00595865">
            <w:pPr>
              <w:jc w:val="left"/>
            </w:pPr>
            <w:r>
              <w:rPr>
                <w:rFonts w:eastAsia="SimSun"/>
                <w:lang w:eastAsia="zh-CN" w:bidi="ar"/>
              </w:rPr>
              <w:t>D</w:t>
            </w:r>
            <w:r>
              <w:rPr>
                <w:rFonts w:eastAsia="SimSun"/>
                <w:lang w:eastAsia="zh-CN" w:bidi="ar"/>
              </w:rPr>
              <w:t>ữ</w:t>
            </w:r>
            <w:r>
              <w:rPr>
                <w:rFonts w:eastAsia="SimSun"/>
                <w:lang w:eastAsia="zh-CN" w:bidi="ar"/>
              </w:rPr>
              <w:t xml:space="preserve"> li</w:t>
            </w:r>
            <w:r>
              <w:rPr>
                <w:rFonts w:eastAsia="SimSun"/>
                <w:lang w:eastAsia="zh-CN" w:bidi="ar"/>
              </w:rPr>
              <w:t>ệ</w:t>
            </w:r>
            <w:r>
              <w:rPr>
                <w:rFonts w:eastAsia="SimSun"/>
                <w:lang w:eastAsia="zh-CN" w:bidi="ar"/>
              </w:rPr>
              <w:t>u đ</w:t>
            </w:r>
            <w:r>
              <w:rPr>
                <w:rFonts w:eastAsia="SimSun"/>
                <w:lang w:eastAsia="zh-CN" w:bidi="ar"/>
              </w:rPr>
              <w:t>ầ</w:t>
            </w:r>
            <w:r>
              <w:rPr>
                <w:rFonts w:eastAsia="SimSun"/>
                <w:lang w:eastAsia="zh-CN" w:bidi="ar"/>
              </w:rPr>
              <w:t>u vào</w:t>
            </w:r>
          </w:p>
        </w:tc>
        <w:tc>
          <w:tcPr>
            <w:tcW w:w="4644" w:type="dxa"/>
            <w:vAlign w:val="center"/>
          </w:tcPr>
          <w:p w14:paraId="186061A5" w14:textId="77777777" w:rsidR="00510A3F" w:rsidRDefault="00595865">
            <w:pPr>
              <w:jc w:val="left"/>
            </w:pPr>
            <w:r>
              <w:rPr>
                <w:rFonts w:eastAsia="SimSun"/>
                <w:lang w:eastAsia="zh-CN" w:bidi="ar"/>
              </w:rPr>
              <w:t>Ch</w:t>
            </w:r>
            <w:r>
              <w:rPr>
                <w:rFonts w:eastAsia="SimSun"/>
                <w:lang w:eastAsia="zh-CN" w:bidi="ar"/>
              </w:rPr>
              <w:t>ỉ</w:t>
            </w:r>
            <w:r>
              <w:rPr>
                <w:rFonts w:eastAsia="SimSun"/>
                <w:lang w:eastAsia="zh-CN" w:bidi="ar"/>
              </w:rPr>
              <w:t xml:space="preserve"> s</w:t>
            </w:r>
            <w:r>
              <w:rPr>
                <w:rFonts w:eastAsia="SimSun"/>
                <w:lang w:eastAsia="zh-CN" w:bidi="ar"/>
              </w:rPr>
              <w:t>ử</w:t>
            </w:r>
            <w:r>
              <w:rPr>
                <w:rFonts w:eastAsia="SimSun"/>
                <w:lang w:eastAsia="zh-CN" w:bidi="ar"/>
              </w:rPr>
              <w:t xml:space="preserve"> d</w:t>
            </w:r>
            <w:r>
              <w:rPr>
                <w:rFonts w:eastAsia="SimSun"/>
                <w:lang w:eastAsia="zh-CN" w:bidi="ar"/>
              </w:rPr>
              <w:t>ụ</w:t>
            </w:r>
            <w:r>
              <w:rPr>
                <w:rFonts w:eastAsia="SimSun"/>
                <w:lang w:eastAsia="zh-CN" w:bidi="ar"/>
              </w:rPr>
              <w:t>ng d</w:t>
            </w:r>
            <w:r>
              <w:rPr>
                <w:rFonts w:eastAsia="SimSun"/>
                <w:lang w:eastAsia="zh-CN" w:bidi="ar"/>
              </w:rPr>
              <w:t>ữ</w:t>
            </w:r>
            <w:r>
              <w:rPr>
                <w:rFonts w:eastAsia="SimSun"/>
                <w:lang w:eastAsia="zh-CN" w:bidi="ar"/>
              </w:rPr>
              <w:t xml:space="preserve"> li</w:t>
            </w:r>
            <w:r>
              <w:rPr>
                <w:rFonts w:eastAsia="SimSun"/>
                <w:lang w:eastAsia="zh-CN" w:bidi="ar"/>
              </w:rPr>
              <w:t>ệ</w:t>
            </w:r>
            <w:r>
              <w:rPr>
                <w:rFonts w:eastAsia="SimSun"/>
                <w:lang w:eastAsia="zh-CN" w:bidi="ar"/>
              </w:rPr>
              <w:t>u do h</w:t>
            </w:r>
            <w:r>
              <w:rPr>
                <w:rFonts w:eastAsia="SimSun"/>
                <w:lang w:eastAsia="zh-CN" w:bidi="ar"/>
              </w:rPr>
              <w:t>ệ</w:t>
            </w:r>
            <w:r>
              <w:rPr>
                <w:rFonts w:eastAsia="SimSun"/>
                <w:lang w:eastAsia="zh-CN" w:bidi="ar"/>
              </w:rPr>
              <w:t xml:space="preserve"> th</w:t>
            </w:r>
            <w:r>
              <w:rPr>
                <w:rFonts w:eastAsia="SimSun"/>
                <w:lang w:eastAsia="zh-CN" w:bidi="ar"/>
              </w:rPr>
              <w:t>ố</w:t>
            </w:r>
            <w:r>
              <w:rPr>
                <w:rFonts w:eastAsia="SimSun"/>
                <w:lang w:eastAsia="zh-CN" w:bidi="ar"/>
              </w:rPr>
              <w:t>ng cung c</w:t>
            </w:r>
            <w:r>
              <w:rPr>
                <w:rFonts w:eastAsia="SimSun"/>
                <w:lang w:eastAsia="zh-CN" w:bidi="ar"/>
              </w:rPr>
              <w:t>ấ</w:t>
            </w:r>
            <w:r>
              <w:rPr>
                <w:rFonts w:eastAsia="SimSun"/>
                <w:lang w:eastAsia="zh-CN" w:bidi="ar"/>
              </w:rPr>
              <w:t>p</w:t>
            </w:r>
          </w:p>
        </w:tc>
      </w:tr>
      <w:tr w:rsidR="00510A3F" w14:paraId="09217E63" w14:textId="77777777">
        <w:tc>
          <w:tcPr>
            <w:tcW w:w="4643" w:type="dxa"/>
            <w:vAlign w:val="center"/>
          </w:tcPr>
          <w:p w14:paraId="308B7847" w14:textId="77777777" w:rsidR="00510A3F" w:rsidRDefault="00595865">
            <w:pPr>
              <w:jc w:val="left"/>
            </w:pPr>
            <w:r>
              <w:rPr>
                <w:rFonts w:eastAsia="SimSun"/>
                <w:lang w:eastAsia="zh-CN" w:bidi="ar"/>
              </w:rPr>
              <w:t>Tóm t</w:t>
            </w:r>
            <w:r>
              <w:rPr>
                <w:rFonts w:eastAsia="SimSun"/>
                <w:lang w:eastAsia="zh-CN" w:bidi="ar"/>
              </w:rPr>
              <w:t>ắ</w:t>
            </w:r>
            <w:r>
              <w:rPr>
                <w:rFonts w:eastAsia="SimSun"/>
                <w:lang w:eastAsia="zh-CN" w:bidi="ar"/>
              </w:rPr>
              <w:t>t đàn</w:t>
            </w:r>
          </w:p>
        </w:tc>
        <w:tc>
          <w:tcPr>
            <w:tcW w:w="4644" w:type="dxa"/>
            <w:vAlign w:val="center"/>
          </w:tcPr>
          <w:p w14:paraId="71920046" w14:textId="77777777" w:rsidR="00510A3F" w:rsidRDefault="00595865">
            <w:pPr>
              <w:jc w:val="left"/>
            </w:pPr>
            <w:r>
              <w:rPr>
                <w:rFonts w:eastAsia="SimSun"/>
                <w:lang w:eastAsia="zh-CN" w:bidi="ar"/>
              </w:rPr>
              <w:t>Ph</w:t>
            </w:r>
            <w:r>
              <w:rPr>
                <w:rFonts w:eastAsia="SimSun"/>
                <w:lang w:eastAsia="zh-CN" w:bidi="ar"/>
              </w:rPr>
              <w:t>ả</w:t>
            </w:r>
            <w:r>
              <w:rPr>
                <w:rFonts w:eastAsia="SimSun"/>
                <w:lang w:eastAsia="zh-CN" w:bidi="ar"/>
              </w:rPr>
              <w:t>i ph</w:t>
            </w:r>
            <w:r>
              <w:rPr>
                <w:rFonts w:eastAsia="SimSun"/>
                <w:lang w:eastAsia="zh-CN" w:bidi="ar"/>
              </w:rPr>
              <w:t>ả</w:t>
            </w:r>
            <w:r>
              <w:rPr>
                <w:rFonts w:eastAsia="SimSun"/>
                <w:lang w:eastAsia="zh-CN" w:bidi="ar"/>
              </w:rPr>
              <w:t>n ánh đúng d</w:t>
            </w:r>
            <w:r>
              <w:rPr>
                <w:rFonts w:eastAsia="SimSun"/>
                <w:lang w:eastAsia="zh-CN" w:bidi="ar"/>
              </w:rPr>
              <w:t>ữ</w:t>
            </w:r>
            <w:r>
              <w:rPr>
                <w:rFonts w:eastAsia="SimSun"/>
                <w:lang w:eastAsia="zh-CN" w:bidi="ar"/>
              </w:rPr>
              <w:t xml:space="preserve"> li</w:t>
            </w:r>
            <w:r>
              <w:rPr>
                <w:rFonts w:eastAsia="SimSun"/>
                <w:lang w:eastAsia="zh-CN" w:bidi="ar"/>
              </w:rPr>
              <w:t>ệ</w:t>
            </w:r>
            <w:r>
              <w:rPr>
                <w:rFonts w:eastAsia="SimSun"/>
                <w:lang w:eastAsia="zh-CN" w:bidi="ar"/>
              </w:rPr>
              <w:t>u c</w:t>
            </w:r>
            <w:r>
              <w:rPr>
                <w:rFonts w:eastAsia="SimSun"/>
                <w:lang w:eastAsia="zh-CN" w:bidi="ar"/>
              </w:rPr>
              <w:t>ủ</w:t>
            </w:r>
            <w:r>
              <w:rPr>
                <w:rFonts w:eastAsia="SimSun"/>
                <w:lang w:eastAsia="zh-CN" w:bidi="ar"/>
              </w:rPr>
              <w:t>a đàn đư</w:t>
            </w:r>
            <w:r>
              <w:rPr>
                <w:rFonts w:eastAsia="SimSun"/>
                <w:lang w:eastAsia="zh-CN" w:bidi="ar"/>
              </w:rPr>
              <w:t>ợ</w:t>
            </w:r>
            <w:r>
              <w:rPr>
                <w:rFonts w:eastAsia="SimSun"/>
                <w:lang w:eastAsia="zh-CN" w:bidi="ar"/>
              </w:rPr>
              <w:t>c ch</w:t>
            </w:r>
            <w:r>
              <w:rPr>
                <w:rFonts w:eastAsia="SimSun"/>
                <w:lang w:eastAsia="zh-CN" w:bidi="ar"/>
              </w:rPr>
              <w:t>ọ</w:t>
            </w:r>
            <w:r>
              <w:rPr>
                <w:rFonts w:eastAsia="SimSun"/>
                <w:lang w:eastAsia="zh-CN" w:bidi="ar"/>
              </w:rPr>
              <w:t>n</w:t>
            </w:r>
          </w:p>
        </w:tc>
      </w:tr>
      <w:tr w:rsidR="00510A3F" w14:paraId="61C2CBAE" w14:textId="77777777">
        <w:tc>
          <w:tcPr>
            <w:tcW w:w="4643" w:type="dxa"/>
            <w:vAlign w:val="center"/>
          </w:tcPr>
          <w:p w14:paraId="64FA404E" w14:textId="77777777" w:rsidR="00510A3F" w:rsidRDefault="00595865">
            <w:pPr>
              <w:jc w:val="left"/>
            </w:pPr>
            <w:r>
              <w:rPr>
                <w:rFonts w:eastAsia="SimSun"/>
                <w:lang w:eastAsia="zh-CN" w:bidi="ar"/>
              </w:rPr>
              <w:t>D</w:t>
            </w:r>
            <w:r>
              <w:rPr>
                <w:rFonts w:eastAsia="SimSun"/>
                <w:lang w:eastAsia="zh-CN" w:bidi="ar"/>
              </w:rPr>
              <w:t>ữ</w:t>
            </w:r>
            <w:r>
              <w:rPr>
                <w:rFonts w:eastAsia="SimSun"/>
                <w:lang w:eastAsia="zh-CN" w:bidi="ar"/>
              </w:rPr>
              <w:t xml:space="preserve"> li</w:t>
            </w:r>
            <w:r>
              <w:rPr>
                <w:rFonts w:eastAsia="SimSun"/>
                <w:lang w:eastAsia="zh-CN" w:bidi="ar"/>
              </w:rPr>
              <w:t>ệ</w:t>
            </w:r>
            <w:r>
              <w:rPr>
                <w:rFonts w:eastAsia="SimSun"/>
                <w:lang w:eastAsia="zh-CN" w:bidi="ar"/>
              </w:rPr>
              <w:t>u thi</w:t>
            </w:r>
            <w:r>
              <w:rPr>
                <w:rFonts w:eastAsia="SimSun"/>
                <w:lang w:eastAsia="zh-CN" w:bidi="ar"/>
              </w:rPr>
              <w:t>ế</w:t>
            </w:r>
            <w:r>
              <w:rPr>
                <w:rFonts w:eastAsia="SimSun"/>
                <w:lang w:eastAsia="zh-CN" w:bidi="ar"/>
              </w:rPr>
              <w:t>u</w:t>
            </w:r>
          </w:p>
        </w:tc>
        <w:tc>
          <w:tcPr>
            <w:tcW w:w="4644" w:type="dxa"/>
            <w:vAlign w:val="center"/>
          </w:tcPr>
          <w:p w14:paraId="6F81CDD8" w14:textId="77777777" w:rsidR="00510A3F" w:rsidRDefault="00595865">
            <w:pPr>
              <w:jc w:val="left"/>
            </w:pPr>
            <w:r>
              <w:rPr>
                <w:rFonts w:eastAsia="SimSun"/>
                <w:lang w:eastAsia="zh-CN" w:bidi="ar"/>
              </w:rPr>
              <w:t>Ph</w:t>
            </w:r>
            <w:r>
              <w:rPr>
                <w:rFonts w:eastAsia="SimSun"/>
                <w:lang w:eastAsia="zh-CN" w:bidi="ar"/>
              </w:rPr>
              <w:t>ả</w:t>
            </w:r>
            <w:r>
              <w:rPr>
                <w:rFonts w:eastAsia="SimSun"/>
                <w:lang w:eastAsia="zh-CN" w:bidi="ar"/>
              </w:rPr>
              <w:t>i thông báo rõ d</w:t>
            </w:r>
            <w:r>
              <w:rPr>
                <w:rFonts w:eastAsia="SimSun"/>
                <w:lang w:eastAsia="zh-CN" w:bidi="ar"/>
              </w:rPr>
              <w:t>ữ</w:t>
            </w:r>
            <w:r>
              <w:rPr>
                <w:rFonts w:eastAsia="SimSun"/>
                <w:lang w:eastAsia="zh-CN" w:bidi="ar"/>
              </w:rPr>
              <w:t xml:space="preserve"> li</w:t>
            </w:r>
            <w:r>
              <w:rPr>
                <w:rFonts w:eastAsia="SimSun"/>
                <w:lang w:eastAsia="zh-CN" w:bidi="ar"/>
              </w:rPr>
              <w:t>ệ</w:t>
            </w:r>
            <w:r>
              <w:rPr>
                <w:rFonts w:eastAsia="SimSun"/>
                <w:lang w:eastAsia="zh-CN" w:bidi="ar"/>
              </w:rPr>
              <w:t>u chưa đ</w:t>
            </w:r>
            <w:r>
              <w:rPr>
                <w:rFonts w:eastAsia="SimSun"/>
                <w:lang w:eastAsia="zh-CN" w:bidi="ar"/>
              </w:rPr>
              <w:t>ủ</w:t>
            </w:r>
          </w:p>
        </w:tc>
      </w:tr>
      <w:tr w:rsidR="00510A3F" w14:paraId="28D21B69" w14:textId="77777777">
        <w:tc>
          <w:tcPr>
            <w:tcW w:w="4643" w:type="dxa"/>
            <w:vAlign w:val="center"/>
          </w:tcPr>
          <w:p w14:paraId="090CC7ED" w14:textId="77777777" w:rsidR="00510A3F" w:rsidRDefault="00595865">
            <w:pPr>
              <w:jc w:val="left"/>
            </w:pPr>
            <w:r>
              <w:rPr>
                <w:rFonts w:eastAsia="SimSun"/>
                <w:lang w:eastAsia="zh-CN" w:bidi="ar"/>
              </w:rPr>
              <w:t>An toàn</w:t>
            </w:r>
          </w:p>
        </w:tc>
        <w:tc>
          <w:tcPr>
            <w:tcW w:w="4644" w:type="dxa"/>
            <w:vAlign w:val="center"/>
          </w:tcPr>
          <w:p w14:paraId="4A5E9049" w14:textId="77777777" w:rsidR="00510A3F" w:rsidRDefault="00595865">
            <w:pPr>
              <w:jc w:val="left"/>
            </w:pPr>
            <w:r>
              <w:rPr>
                <w:rFonts w:eastAsia="SimSun"/>
                <w:lang w:eastAsia="zh-CN" w:bidi="ar"/>
              </w:rPr>
              <w:t>Không ch</w:t>
            </w:r>
            <w:r>
              <w:rPr>
                <w:rFonts w:eastAsia="SimSun"/>
                <w:lang w:eastAsia="zh-CN" w:bidi="ar"/>
              </w:rPr>
              <w:t>ẩ</w:t>
            </w:r>
            <w:r>
              <w:rPr>
                <w:rFonts w:eastAsia="SimSun"/>
                <w:lang w:eastAsia="zh-CN" w:bidi="ar"/>
              </w:rPr>
              <w:t>n đoán b</w:t>
            </w:r>
            <w:r>
              <w:rPr>
                <w:rFonts w:eastAsia="SimSun"/>
                <w:lang w:eastAsia="zh-CN" w:bidi="ar"/>
              </w:rPr>
              <w:t>ệ</w:t>
            </w:r>
            <w:r>
              <w:rPr>
                <w:rFonts w:eastAsia="SimSun"/>
                <w:lang w:eastAsia="zh-CN" w:bidi="ar"/>
              </w:rPr>
              <w:t>nh</w:t>
            </w:r>
          </w:p>
        </w:tc>
      </w:tr>
      <w:tr w:rsidR="00510A3F" w14:paraId="7EE0023B" w14:textId="77777777">
        <w:tc>
          <w:tcPr>
            <w:tcW w:w="4643" w:type="dxa"/>
            <w:vAlign w:val="center"/>
          </w:tcPr>
          <w:p w14:paraId="1F724B49" w14:textId="77777777" w:rsidR="00510A3F" w:rsidRDefault="00595865">
            <w:pPr>
              <w:jc w:val="left"/>
            </w:pPr>
            <w:r>
              <w:rPr>
                <w:rFonts w:eastAsia="SimSun"/>
                <w:lang w:eastAsia="zh-CN" w:bidi="ar"/>
              </w:rPr>
              <w:t>Thu</w:t>
            </w:r>
            <w:r>
              <w:rPr>
                <w:rFonts w:eastAsia="SimSun"/>
                <w:lang w:eastAsia="zh-CN" w:bidi="ar"/>
              </w:rPr>
              <w:t>ố</w:t>
            </w:r>
            <w:r>
              <w:rPr>
                <w:rFonts w:eastAsia="SimSun"/>
                <w:lang w:eastAsia="zh-CN" w:bidi="ar"/>
              </w:rPr>
              <w:t>c</w:t>
            </w:r>
          </w:p>
        </w:tc>
        <w:tc>
          <w:tcPr>
            <w:tcW w:w="4644" w:type="dxa"/>
            <w:vAlign w:val="center"/>
          </w:tcPr>
          <w:p w14:paraId="7EBEF593" w14:textId="77777777" w:rsidR="00510A3F" w:rsidRDefault="00595865">
            <w:pPr>
              <w:jc w:val="left"/>
            </w:pPr>
            <w:r>
              <w:rPr>
                <w:rFonts w:eastAsia="SimSun"/>
                <w:lang w:eastAsia="zh-CN" w:bidi="ar"/>
              </w:rPr>
              <w:t>Không t</w:t>
            </w:r>
            <w:r>
              <w:rPr>
                <w:rFonts w:eastAsia="SimSun"/>
                <w:lang w:eastAsia="zh-CN" w:bidi="ar"/>
              </w:rPr>
              <w:t>ự</w:t>
            </w:r>
            <w:r>
              <w:rPr>
                <w:rFonts w:eastAsia="SimSun"/>
                <w:lang w:eastAsia="zh-CN" w:bidi="ar"/>
              </w:rPr>
              <w:t xml:space="preserve"> ý kê thu</w:t>
            </w:r>
            <w:r>
              <w:rPr>
                <w:rFonts w:eastAsia="SimSun"/>
                <w:lang w:eastAsia="zh-CN" w:bidi="ar"/>
              </w:rPr>
              <w:t>ố</w:t>
            </w:r>
            <w:r>
              <w:rPr>
                <w:rFonts w:eastAsia="SimSun"/>
                <w:lang w:eastAsia="zh-CN" w:bidi="ar"/>
              </w:rPr>
              <w:t>c</w:t>
            </w:r>
          </w:p>
        </w:tc>
      </w:tr>
      <w:tr w:rsidR="00510A3F" w14:paraId="7740911E" w14:textId="77777777">
        <w:tc>
          <w:tcPr>
            <w:tcW w:w="4643" w:type="dxa"/>
            <w:vAlign w:val="center"/>
          </w:tcPr>
          <w:p w14:paraId="72C29F1F" w14:textId="77777777" w:rsidR="00510A3F" w:rsidRDefault="00595865">
            <w:pPr>
              <w:jc w:val="left"/>
            </w:pPr>
            <w:r>
              <w:rPr>
                <w:rFonts w:eastAsia="SimSun"/>
                <w:lang w:eastAsia="zh-CN" w:bidi="ar"/>
              </w:rPr>
              <w:t>D</w:t>
            </w:r>
            <w:r>
              <w:rPr>
                <w:rFonts w:eastAsia="SimSun"/>
                <w:lang w:eastAsia="zh-CN" w:bidi="ar"/>
              </w:rPr>
              <w:t>ữ</w:t>
            </w:r>
            <w:r>
              <w:rPr>
                <w:rFonts w:eastAsia="SimSun"/>
                <w:lang w:eastAsia="zh-CN" w:bidi="ar"/>
              </w:rPr>
              <w:t xml:space="preserve"> li</w:t>
            </w:r>
            <w:r>
              <w:rPr>
                <w:rFonts w:eastAsia="SimSun"/>
                <w:lang w:eastAsia="zh-CN" w:bidi="ar"/>
              </w:rPr>
              <w:t>ệ</w:t>
            </w:r>
            <w:r>
              <w:rPr>
                <w:rFonts w:eastAsia="SimSun"/>
                <w:lang w:eastAsia="zh-CN" w:bidi="ar"/>
              </w:rPr>
              <w:t>u sinh thêm</w:t>
            </w:r>
          </w:p>
        </w:tc>
        <w:tc>
          <w:tcPr>
            <w:tcW w:w="4644" w:type="dxa"/>
            <w:vAlign w:val="center"/>
          </w:tcPr>
          <w:p w14:paraId="2F5F54AF" w14:textId="77777777" w:rsidR="00510A3F" w:rsidRDefault="00595865">
            <w:pPr>
              <w:jc w:val="left"/>
            </w:pPr>
            <w:r>
              <w:rPr>
                <w:rFonts w:eastAsia="SimSun"/>
                <w:lang w:eastAsia="zh-CN" w:bidi="ar"/>
              </w:rPr>
              <w:t>Không t</w:t>
            </w:r>
            <w:r>
              <w:rPr>
                <w:rFonts w:eastAsia="SimSun"/>
                <w:lang w:eastAsia="zh-CN" w:bidi="ar"/>
              </w:rPr>
              <w:t>ạ</w:t>
            </w:r>
            <w:r>
              <w:rPr>
                <w:rFonts w:eastAsia="SimSun"/>
                <w:lang w:eastAsia="zh-CN" w:bidi="ar"/>
              </w:rPr>
              <w:t>o s</w:t>
            </w:r>
            <w:r>
              <w:rPr>
                <w:rFonts w:eastAsia="SimSun"/>
                <w:lang w:eastAsia="zh-CN" w:bidi="ar"/>
              </w:rPr>
              <w:t>ố</w:t>
            </w:r>
            <w:r>
              <w:rPr>
                <w:rFonts w:eastAsia="SimSun"/>
                <w:lang w:eastAsia="zh-CN" w:bidi="ar"/>
              </w:rPr>
              <w:t xml:space="preserve"> li</w:t>
            </w:r>
            <w:r>
              <w:rPr>
                <w:rFonts w:eastAsia="SimSun"/>
                <w:lang w:eastAsia="zh-CN" w:bidi="ar"/>
              </w:rPr>
              <w:t>ệ</w:t>
            </w:r>
            <w:r>
              <w:rPr>
                <w:rFonts w:eastAsia="SimSun"/>
                <w:lang w:eastAsia="zh-CN" w:bidi="ar"/>
              </w:rPr>
              <w:t>u không có trong CSDL</w:t>
            </w:r>
          </w:p>
        </w:tc>
      </w:tr>
      <w:tr w:rsidR="00510A3F" w14:paraId="50146F62" w14:textId="77777777">
        <w:tc>
          <w:tcPr>
            <w:tcW w:w="4643" w:type="dxa"/>
            <w:vAlign w:val="center"/>
          </w:tcPr>
          <w:p w14:paraId="030C1A0C" w14:textId="77777777" w:rsidR="00510A3F" w:rsidRDefault="00595865">
            <w:pPr>
              <w:jc w:val="left"/>
            </w:pPr>
            <w:r>
              <w:rPr>
                <w:rFonts w:eastAsia="SimSun"/>
                <w:lang w:eastAsia="zh-CN" w:bidi="ar"/>
              </w:rPr>
              <w:t>C</w:t>
            </w:r>
            <w:r>
              <w:rPr>
                <w:rFonts w:eastAsia="SimSun"/>
                <w:lang w:eastAsia="zh-CN" w:bidi="ar"/>
              </w:rPr>
              <w:t>ả</w:t>
            </w:r>
            <w:r>
              <w:rPr>
                <w:rFonts w:eastAsia="SimSun"/>
                <w:lang w:eastAsia="zh-CN" w:bidi="ar"/>
              </w:rPr>
              <w:t>nh báo</w:t>
            </w:r>
          </w:p>
        </w:tc>
        <w:tc>
          <w:tcPr>
            <w:tcW w:w="4644" w:type="dxa"/>
            <w:vAlign w:val="center"/>
          </w:tcPr>
          <w:p w14:paraId="024FF270" w14:textId="77777777" w:rsidR="00510A3F" w:rsidRDefault="00595865">
            <w:pPr>
              <w:jc w:val="left"/>
            </w:pPr>
            <w:r>
              <w:rPr>
                <w:rFonts w:eastAsia="SimSun"/>
                <w:lang w:eastAsia="zh-CN" w:bidi="ar"/>
              </w:rPr>
              <w:t>Ph</w:t>
            </w:r>
            <w:r>
              <w:rPr>
                <w:rFonts w:eastAsia="SimSun"/>
                <w:lang w:eastAsia="zh-CN" w:bidi="ar"/>
              </w:rPr>
              <w:t>ả</w:t>
            </w:r>
            <w:r>
              <w:rPr>
                <w:rFonts w:eastAsia="SimSun"/>
                <w:lang w:eastAsia="zh-CN" w:bidi="ar"/>
              </w:rPr>
              <w:t>i nêu rõ AI ch</w:t>
            </w:r>
            <w:r>
              <w:rPr>
                <w:rFonts w:eastAsia="SimSun"/>
                <w:lang w:eastAsia="zh-CN" w:bidi="ar"/>
              </w:rPr>
              <w:t>ỉ</w:t>
            </w:r>
            <w:r>
              <w:rPr>
                <w:rFonts w:eastAsia="SimSun"/>
                <w:lang w:eastAsia="zh-CN" w:bidi="ar"/>
              </w:rPr>
              <w:t xml:space="preserve"> h</w:t>
            </w:r>
            <w:r>
              <w:rPr>
                <w:rFonts w:eastAsia="SimSun"/>
                <w:lang w:eastAsia="zh-CN" w:bidi="ar"/>
              </w:rPr>
              <w:t>ỗ</w:t>
            </w:r>
            <w:r>
              <w:rPr>
                <w:rFonts w:eastAsia="SimSun"/>
                <w:lang w:eastAsia="zh-CN" w:bidi="ar"/>
              </w:rPr>
              <w:t xml:space="preserve"> tr</w:t>
            </w:r>
            <w:r>
              <w:rPr>
                <w:rFonts w:eastAsia="SimSun"/>
                <w:lang w:eastAsia="zh-CN" w:bidi="ar"/>
              </w:rPr>
              <w:t>ợ</w:t>
            </w:r>
            <w:r>
              <w:rPr>
                <w:rFonts w:eastAsia="SimSun"/>
                <w:lang w:eastAsia="zh-CN" w:bidi="ar"/>
              </w:rPr>
              <w:t xml:space="preserve"> qu</w:t>
            </w:r>
            <w:r>
              <w:rPr>
                <w:rFonts w:eastAsia="SimSun"/>
                <w:lang w:eastAsia="zh-CN" w:bidi="ar"/>
              </w:rPr>
              <w:t>ả</w:t>
            </w:r>
            <w:r>
              <w:rPr>
                <w:rFonts w:eastAsia="SimSun"/>
                <w:lang w:eastAsia="zh-CN" w:bidi="ar"/>
              </w:rPr>
              <w:t>n lý</w:t>
            </w:r>
          </w:p>
        </w:tc>
      </w:tr>
      <w:tr w:rsidR="00510A3F" w14:paraId="50389F33" w14:textId="77777777">
        <w:tc>
          <w:tcPr>
            <w:tcW w:w="4643" w:type="dxa"/>
            <w:vAlign w:val="center"/>
          </w:tcPr>
          <w:p w14:paraId="3B01D206" w14:textId="77777777" w:rsidR="00510A3F" w:rsidRDefault="00595865">
            <w:pPr>
              <w:jc w:val="left"/>
            </w:pPr>
            <w:r>
              <w:rPr>
                <w:rFonts w:eastAsia="SimSun"/>
                <w:lang w:eastAsia="zh-CN" w:bidi="ar"/>
              </w:rPr>
              <w:t>Nh</w:t>
            </w:r>
            <w:r>
              <w:rPr>
                <w:rFonts w:eastAsia="SimSun"/>
                <w:lang w:eastAsia="zh-CN" w:bidi="ar"/>
              </w:rPr>
              <w:t>ậ</w:t>
            </w:r>
            <w:r>
              <w:rPr>
                <w:rFonts w:eastAsia="SimSun"/>
                <w:lang w:eastAsia="zh-CN" w:bidi="ar"/>
              </w:rPr>
              <w:t>t ký</w:t>
            </w:r>
          </w:p>
        </w:tc>
        <w:tc>
          <w:tcPr>
            <w:tcW w:w="4644" w:type="dxa"/>
            <w:vAlign w:val="center"/>
          </w:tcPr>
          <w:p w14:paraId="4FE2F0B1" w14:textId="77777777" w:rsidR="00510A3F" w:rsidRDefault="00595865">
            <w:pPr>
              <w:jc w:val="left"/>
            </w:pPr>
            <w:r>
              <w:rPr>
                <w:rFonts w:eastAsia="SimSun"/>
                <w:lang w:eastAsia="zh-CN" w:bidi="ar"/>
              </w:rPr>
              <w:t>Prompt và ph</w:t>
            </w:r>
            <w:r>
              <w:rPr>
                <w:rFonts w:eastAsia="SimSun"/>
                <w:lang w:eastAsia="zh-CN" w:bidi="ar"/>
              </w:rPr>
              <w:t>ả</w:t>
            </w:r>
            <w:r>
              <w:rPr>
                <w:rFonts w:eastAsia="SimSun"/>
                <w:lang w:eastAsia="zh-CN" w:bidi="ar"/>
              </w:rPr>
              <w:t>n h</w:t>
            </w:r>
            <w:r>
              <w:rPr>
                <w:rFonts w:eastAsia="SimSun"/>
                <w:lang w:eastAsia="zh-CN" w:bidi="ar"/>
              </w:rPr>
              <w:t>ồ</w:t>
            </w:r>
            <w:r>
              <w:rPr>
                <w:rFonts w:eastAsia="SimSun"/>
                <w:lang w:eastAsia="zh-CN" w:bidi="ar"/>
              </w:rPr>
              <w:t>i ph</w:t>
            </w:r>
            <w:r>
              <w:rPr>
                <w:rFonts w:eastAsia="SimSun"/>
                <w:lang w:eastAsia="zh-CN" w:bidi="ar"/>
              </w:rPr>
              <w:t>ả</w:t>
            </w:r>
            <w:r>
              <w:rPr>
                <w:rFonts w:eastAsia="SimSun"/>
                <w:lang w:eastAsia="zh-CN" w:bidi="ar"/>
              </w:rPr>
              <w:t>i đư</w:t>
            </w:r>
            <w:r>
              <w:rPr>
                <w:rFonts w:eastAsia="SimSun"/>
                <w:lang w:eastAsia="zh-CN" w:bidi="ar"/>
              </w:rPr>
              <w:t>ợ</w:t>
            </w:r>
            <w:r>
              <w:rPr>
                <w:rFonts w:eastAsia="SimSun"/>
                <w:lang w:eastAsia="zh-CN" w:bidi="ar"/>
              </w:rPr>
              <w:t>c lưu đ</w:t>
            </w:r>
            <w:r>
              <w:rPr>
                <w:rFonts w:eastAsia="SimSun"/>
                <w:lang w:eastAsia="zh-CN" w:bidi="ar"/>
              </w:rPr>
              <w:t>ể</w:t>
            </w:r>
            <w:r>
              <w:rPr>
                <w:rFonts w:eastAsia="SimSun"/>
                <w:lang w:eastAsia="zh-CN" w:bidi="ar"/>
              </w:rPr>
              <w:t xml:space="preserve"> ki</w:t>
            </w:r>
            <w:r>
              <w:rPr>
                <w:rFonts w:eastAsia="SimSun"/>
                <w:lang w:eastAsia="zh-CN" w:bidi="ar"/>
              </w:rPr>
              <w:t>ể</w:t>
            </w:r>
            <w:r>
              <w:rPr>
                <w:rFonts w:eastAsia="SimSun"/>
                <w:lang w:eastAsia="zh-CN" w:bidi="ar"/>
              </w:rPr>
              <w:t>m ch</w:t>
            </w:r>
            <w:r>
              <w:rPr>
                <w:rFonts w:eastAsia="SimSun"/>
                <w:lang w:eastAsia="zh-CN" w:bidi="ar"/>
              </w:rPr>
              <w:t>ứ</w:t>
            </w:r>
            <w:r>
              <w:rPr>
                <w:rFonts w:eastAsia="SimSun"/>
                <w:lang w:eastAsia="zh-CN" w:bidi="ar"/>
              </w:rPr>
              <w:t>ng</w:t>
            </w:r>
          </w:p>
        </w:tc>
      </w:tr>
    </w:tbl>
    <w:p w14:paraId="27404CC2" w14:textId="77777777" w:rsidR="00510A3F" w:rsidRDefault="00510A3F">
      <w:pPr>
        <w:ind w:firstLine="0"/>
      </w:pPr>
    </w:p>
    <w:p w14:paraId="68CD7129" w14:textId="77777777" w:rsidR="00510A3F" w:rsidRDefault="00595865">
      <w:pPr>
        <w:pStyle w:val="Heading2"/>
        <w:spacing w:before="120" w:after="60"/>
      </w:pPr>
      <w:r>
        <w:rPr>
          <w:rFonts w:ascii="Times New Roman" w:eastAsia="Times New Roman" w:hAnsi="Times New Roman"/>
        </w:rPr>
        <w:t>6.</w:t>
      </w:r>
      <w:r>
        <w:rPr>
          <w:rFonts w:ascii="Times New Roman" w:eastAsia="Times New Roman" w:hAnsi="Times New Roman"/>
          <w:lang w:val="vi-VN"/>
        </w:rPr>
        <w:t>5</w:t>
      </w:r>
      <w:r>
        <w:rPr>
          <w:rFonts w:ascii="Times New Roman" w:eastAsia="Times New Roman" w:hAnsi="Times New Roman"/>
        </w:rPr>
        <w:t>. Kết quả kiểm thử tự động</w:t>
      </w:r>
    </w:p>
    <w:p w14:paraId="2C7B2510" w14:textId="77777777" w:rsidR="00510A3F" w:rsidRDefault="00595865">
      <w:r>
        <w:t>Phân tích bổ sung: năm kiểm thử tự động hiện tại tập trung vào các đường đi quan trọng nhất của hệ thống và đóng vai trò kiểm tra hồi quy cơ bản.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w:t>
      </w:r>
      <w:r>
        <w:t>ến xử lý và giao diện ở KT2, đồng thời làm rõ phần nào là chức năng đã có và phần nào chỉ là định hướng phát triển.</w:t>
      </w:r>
    </w:p>
    <w:p w14:paraId="0B499143" w14:textId="77777777" w:rsidR="00510A3F" w:rsidRDefault="00595865">
      <w:r>
        <w:t xml:space="preserve">Về luồng dữ liệu, kết quả 5/5 đạt chỉ xác nhận các tình huống đã được viết test; nó không có nghĩa mọi chức năng mở rộng đều không có lỗi, vì vậy vẫn cần kịch bản thủ công và kiểm thử bổ sung cho các mô-đun chưa hoàn thiện. Điểm cần nhấn mạnh là dữ </w:t>
      </w:r>
      <w:r>
        <w:lastRenderedPageBreak/>
        <w:t>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 Với các dữ liệu theo thời gian như nhật ký, lịch tiêm và tăng trưởng, thứ tự thời gian cũng là một phần quan trọng của ngữ nghĩa dữ liệu.</w:t>
      </w:r>
    </w:p>
    <w:p w14:paraId="20565E88" w14:textId="77777777" w:rsidR="00510A3F" w:rsidRDefault="00595865">
      <w:r>
        <w:t xml:space="preserve">Về kiểm soát và đánh giá, khi sửa mã, nên chạy lại pytest trước khi commit và nếu phát hiện lỗi mới thì bổ sung test tái hiện lỗi trước hoặc cùng lúc với việc sửa để tránh lỗi quay trở lại.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 thống kê truy về </w:t>
      </w:r>
      <w:r>
        <w:t>CSDL và AI không vượt qua ranh giới hỗ trợ quản lý đã xác định.</w:t>
      </w:r>
    </w:p>
    <w:p w14:paraId="2C753ACF" w14:textId="77777777" w:rsidR="00510A3F" w:rsidRDefault="00595865">
      <w:r>
        <w:t>Bộ kiểm thử chạy bằng pytest đã được thực thi trên dự án. Kết quả: 5/5 bài kiểm thử đạt. Các kiểm thử gồm đăng nhập và tổng quan; thêm và tìm kiếm đàn; chặn mã đàn trùng; chặn truy cập theo vai trò; chạy trợ lý AI và lưu nhật ký/cảnh báo.</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1088"/>
        <w:gridCol w:w="6532"/>
        <w:gridCol w:w="1452"/>
      </w:tblGrid>
      <w:tr w:rsidR="00510A3F" w14:paraId="0D5977D7" w14:textId="77777777">
        <w:trPr>
          <w:cantSplit/>
          <w:tblHeader/>
          <w:jc w:val="center"/>
        </w:trPr>
        <w:tc>
          <w:tcPr>
            <w:tcW w:w="1088" w:type="dxa"/>
            <w:tcBorders>
              <w:top w:val="single" w:sz="8" w:space="0" w:color="A8C995"/>
              <w:left w:val="single" w:sz="8" w:space="0" w:color="A8C995"/>
              <w:bottom w:val="single" w:sz="4" w:space="0" w:color="D5DCE3"/>
              <w:right w:val="single" w:sz="4" w:space="0" w:color="E2E6EA"/>
            </w:tcBorders>
            <w:shd w:val="clear" w:color="auto" w:fill="548235"/>
            <w:vAlign w:val="center"/>
          </w:tcPr>
          <w:p w14:paraId="285DE1E8" w14:textId="77777777" w:rsidR="00510A3F" w:rsidRDefault="00595865">
            <w:pPr>
              <w:pStyle w:val="BangBaoCaoGon"/>
              <w:spacing w:after="0" w:line="240" w:lineRule="auto"/>
              <w:jc w:val="center"/>
              <w:rPr>
                <w:rFonts w:cs="Times New Roman"/>
                <w:szCs w:val="26"/>
              </w:rPr>
            </w:pPr>
            <w:r>
              <w:rPr>
                <w:rFonts w:cs="Times New Roman"/>
                <w:b/>
                <w:color w:val="FFFFFF"/>
                <w:szCs w:val="26"/>
              </w:rPr>
              <w:t>Mã</w:t>
            </w:r>
          </w:p>
        </w:tc>
        <w:tc>
          <w:tcPr>
            <w:tcW w:w="6532" w:type="dxa"/>
            <w:tcBorders>
              <w:top w:val="single" w:sz="8" w:space="0" w:color="A8C995"/>
              <w:left w:val="single" w:sz="4" w:space="0" w:color="E2E6EA"/>
              <w:bottom w:val="single" w:sz="4" w:space="0" w:color="D5DCE3"/>
              <w:right w:val="single" w:sz="4" w:space="0" w:color="E2E6EA"/>
            </w:tcBorders>
            <w:shd w:val="clear" w:color="auto" w:fill="548235"/>
            <w:vAlign w:val="center"/>
          </w:tcPr>
          <w:p w14:paraId="34B0386E" w14:textId="77777777" w:rsidR="00510A3F" w:rsidRDefault="00595865">
            <w:pPr>
              <w:pStyle w:val="BangBaoCaoGon"/>
              <w:spacing w:after="0" w:line="240" w:lineRule="auto"/>
              <w:jc w:val="center"/>
              <w:rPr>
                <w:rFonts w:cs="Times New Roman"/>
                <w:szCs w:val="26"/>
              </w:rPr>
            </w:pPr>
            <w:r>
              <w:rPr>
                <w:rFonts w:cs="Times New Roman"/>
                <w:b/>
                <w:color w:val="FFFFFF"/>
                <w:szCs w:val="26"/>
              </w:rPr>
              <w:t>Nội dung</w:t>
            </w:r>
          </w:p>
        </w:tc>
        <w:tc>
          <w:tcPr>
            <w:tcW w:w="1452" w:type="dxa"/>
            <w:tcBorders>
              <w:top w:val="single" w:sz="8" w:space="0" w:color="A8C995"/>
              <w:left w:val="single" w:sz="4" w:space="0" w:color="E2E6EA"/>
              <w:bottom w:val="single" w:sz="4" w:space="0" w:color="D5DCE3"/>
              <w:right w:val="single" w:sz="8" w:space="0" w:color="A8C995"/>
            </w:tcBorders>
            <w:shd w:val="clear" w:color="auto" w:fill="548235"/>
            <w:vAlign w:val="center"/>
          </w:tcPr>
          <w:p w14:paraId="6771A1CF" w14:textId="77777777" w:rsidR="00510A3F" w:rsidRDefault="00595865">
            <w:pPr>
              <w:pStyle w:val="BangBaoCaoGon"/>
              <w:spacing w:after="0" w:line="240" w:lineRule="auto"/>
              <w:jc w:val="center"/>
              <w:rPr>
                <w:rFonts w:cs="Times New Roman"/>
                <w:szCs w:val="26"/>
              </w:rPr>
            </w:pPr>
            <w:r>
              <w:rPr>
                <w:rFonts w:cs="Times New Roman"/>
                <w:b/>
                <w:color w:val="FFFFFF"/>
                <w:szCs w:val="26"/>
              </w:rPr>
              <w:t>Kết quả</w:t>
            </w:r>
          </w:p>
        </w:tc>
      </w:tr>
      <w:tr w:rsidR="00510A3F" w14:paraId="0BA896D6" w14:textId="77777777">
        <w:trPr>
          <w:cantSplit/>
          <w:jc w:val="center"/>
        </w:trPr>
        <w:tc>
          <w:tcPr>
            <w:tcW w:w="1088" w:type="dxa"/>
            <w:tcBorders>
              <w:top w:val="single" w:sz="4" w:space="0" w:color="D5DCE3"/>
              <w:left w:val="single" w:sz="8" w:space="0" w:color="A8C995"/>
              <w:bottom w:val="single" w:sz="4" w:space="0" w:color="D5DCE3"/>
              <w:right w:val="single" w:sz="4" w:space="0" w:color="E2E6EA"/>
            </w:tcBorders>
            <w:shd w:val="clear" w:color="auto" w:fill="EEF6E9"/>
            <w:vAlign w:val="center"/>
          </w:tcPr>
          <w:p w14:paraId="3C572D53" w14:textId="77777777" w:rsidR="00510A3F" w:rsidRDefault="00595865">
            <w:pPr>
              <w:pStyle w:val="BangBaoCaoGon"/>
              <w:spacing w:after="0" w:line="240" w:lineRule="auto"/>
              <w:jc w:val="center"/>
              <w:rPr>
                <w:rFonts w:cs="Times New Roman"/>
                <w:szCs w:val="26"/>
              </w:rPr>
            </w:pPr>
            <w:r>
              <w:rPr>
                <w:rFonts w:cs="Times New Roman"/>
                <w:b/>
                <w:color w:val="375623"/>
                <w:szCs w:val="26"/>
              </w:rPr>
              <w:t>T01</w:t>
            </w:r>
          </w:p>
        </w:tc>
        <w:tc>
          <w:tcPr>
            <w:tcW w:w="6532"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7772A829" w14:textId="77777777" w:rsidR="00510A3F" w:rsidRDefault="00595865">
            <w:pPr>
              <w:pStyle w:val="BangBaoCaoGon"/>
              <w:spacing w:after="0" w:line="240" w:lineRule="auto"/>
              <w:rPr>
                <w:rFonts w:cs="Times New Roman"/>
                <w:szCs w:val="26"/>
              </w:rPr>
            </w:pPr>
            <w:r>
              <w:rPr>
                <w:rFonts w:cs="Times New Roman"/>
                <w:color w:val="222222"/>
                <w:szCs w:val="26"/>
              </w:rPr>
              <w:t>Đăng nhập quản lý và mở tổng quan</w:t>
            </w:r>
          </w:p>
        </w:tc>
        <w:tc>
          <w:tcPr>
            <w:tcW w:w="1452" w:type="dxa"/>
            <w:tcBorders>
              <w:top w:val="single" w:sz="4" w:space="0" w:color="D5DCE3"/>
              <w:left w:val="single" w:sz="4" w:space="0" w:color="E2E6EA"/>
              <w:bottom w:val="single" w:sz="4" w:space="0" w:color="D5DCE3"/>
              <w:right w:val="single" w:sz="8" w:space="0" w:color="A8C995"/>
            </w:tcBorders>
            <w:shd w:val="clear" w:color="auto" w:fill="E2F0D9"/>
            <w:vAlign w:val="center"/>
          </w:tcPr>
          <w:p w14:paraId="04AA1307"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r>
      <w:tr w:rsidR="00510A3F" w14:paraId="43A1F514" w14:textId="77777777">
        <w:trPr>
          <w:cantSplit/>
          <w:jc w:val="center"/>
        </w:trPr>
        <w:tc>
          <w:tcPr>
            <w:tcW w:w="1088" w:type="dxa"/>
            <w:tcBorders>
              <w:top w:val="single" w:sz="4" w:space="0" w:color="D5DCE3"/>
              <w:left w:val="single" w:sz="8" w:space="0" w:color="A8C995"/>
              <w:bottom w:val="single" w:sz="4" w:space="0" w:color="D5DCE3"/>
              <w:right w:val="single" w:sz="4" w:space="0" w:color="E2E6EA"/>
            </w:tcBorders>
            <w:shd w:val="clear" w:color="auto" w:fill="EEF6E9"/>
            <w:vAlign w:val="center"/>
          </w:tcPr>
          <w:p w14:paraId="5DAF586C" w14:textId="77777777" w:rsidR="00510A3F" w:rsidRDefault="00595865">
            <w:pPr>
              <w:pStyle w:val="BangBaoCaoGon"/>
              <w:spacing w:after="0" w:line="240" w:lineRule="auto"/>
              <w:jc w:val="center"/>
              <w:rPr>
                <w:rFonts w:cs="Times New Roman"/>
                <w:szCs w:val="26"/>
              </w:rPr>
            </w:pPr>
            <w:r>
              <w:rPr>
                <w:rFonts w:cs="Times New Roman"/>
                <w:b/>
                <w:color w:val="375623"/>
                <w:szCs w:val="26"/>
              </w:rPr>
              <w:t>T02</w:t>
            </w:r>
          </w:p>
        </w:tc>
        <w:tc>
          <w:tcPr>
            <w:tcW w:w="6532" w:type="dxa"/>
            <w:tcBorders>
              <w:top w:val="single" w:sz="4" w:space="0" w:color="D5DCE3"/>
              <w:left w:val="single" w:sz="4" w:space="0" w:color="E2E6EA"/>
              <w:bottom w:val="single" w:sz="4" w:space="0" w:color="D5DCE3"/>
              <w:right w:val="single" w:sz="4" w:space="0" w:color="E2E6EA"/>
            </w:tcBorders>
            <w:shd w:val="clear" w:color="auto" w:fill="EEF6E9"/>
            <w:vAlign w:val="center"/>
          </w:tcPr>
          <w:p w14:paraId="2AE0086B" w14:textId="77777777" w:rsidR="00510A3F" w:rsidRDefault="00595865">
            <w:pPr>
              <w:pStyle w:val="BangBaoCaoGon"/>
              <w:spacing w:after="0" w:line="240" w:lineRule="auto"/>
              <w:rPr>
                <w:rFonts w:cs="Times New Roman"/>
                <w:szCs w:val="26"/>
              </w:rPr>
            </w:pPr>
            <w:r>
              <w:rPr>
                <w:rFonts w:cs="Times New Roman"/>
                <w:color w:val="222222"/>
                <w:szCs w:val="26"/>
              </w:rPr>
              <w:t>Thêm đàn TEST001 và tìm kiếm theo mã</w:t>
            </w:r>
          </w:p>
        </w:tc>
        <w:tc>
          <w:tcPr>
            <w:tcW w:w="1452" w:type="dxa"/>
            <w:tcBorders>
              <w:top w:val="single" w:sz="4" w:space="0" w:color="D5DCE3"/>
              <w:left w:val="single" w:sz="4" w:space="0" w:color="E2E6EA"/>
              <w:bottom w:val="single" w:sz="4" w:space="0" w:color="D5DCE3"/>
              <w:right w:val="single" w:sz="8" w:space="0" w:color="A8C995"/>
            </w:tcBorders>
            <w:shd w:val="clear" w:color="auto" w:fill="E2F0D9"/>
            <w:vAlign w:val="center"/>
          </w:tcPr>
          <w:p w14:paraId="6FAFBAE6"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r>
      <w:tr w:rsidR="00510A3F" w14:paraId="30AF7271" w14:textId="77777777">
        <w:trPr>
          <w:cantSplit/>
          <w:jc w:val="center"/>
        </w:trPr>
        <w:tc>
          <w:tcPr>
            <w:tcW w:w="1088" w:type="dxa"/>
            <w:tcBorders>
              <w:top w:val="single" w:sz="4" w:space="0" w:color="D5DCE3"/>
              <w:left w:val="single" w:sz="8" w:space="0" w:color="A8C995"/>
              <w:bottom w:val="single" w:sz="4" w:space="0" w:color="D5DCE3"/>
              <w:right w:val="single" w:sz="4" w:space="0" w:color="E2E6EA"/>
            </w:tcBorders>
            <w:shd w:val="clear" w:color="auto" w:fill="EEF6E9"/>
            <w:vAlign w:val="center"/>
          </w:tcPr>
          <w:p w14:paraId="3743CCEB" w14:textId="77777777" w:rsidR="00510A3F" w:rsidRDefault="00595865">
            <w:pPr>
              <w:pStyle w:val="BangBaoCaoGon"/>
              <w:spacing w:after="0" w:line="240" w:lineRule="auto"/>
              <w:jc w:val="center"/>
              <w:rPr>
                <w:rFonts w:cs="Times New Roman"/>
                <w:szCs w:val="26"/>
              </w:rPr>
            </w:pPr>
            <w:r>
              <w:rPr>
                <w:rFonts w:cs="Times New Roman"/>
                <w:b/>
                <w:color w:val="375623"/>
                <w:szCs w:val="26"/>
              </w:rPr>
              <w:t>T03</w:t>
            </w:r>
          </w:p>
        </w:tc>
        <w:tc>
          <w:tcPr>
            <w:tcW w:w="6532"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3F19263E" w14:textId="77777777" w:rsidR="00510A3F" w:rsidRDefault="00595865">
            <w:pPr>
              <w:pStyle w:val="BangBaoCaoGon"/>
              <w:spacing w:after="0" w:line="240" w:lineRule="auto"/>
              <w:rPr>
                <w:rFonts w:cs="Times New Roman"/>
                <w:szCs w:val="26"/>
              </w:rPr>
            </w:pPr>
            <w:r>
              <w:rPr>
                <w:rFonts w:cs="Times New Roman"/>
                <w:color w:val="222222"/>
                <w:szCs w:val="26"/>
              </w:rPr>
              <w:t>Thêm đàn trùng DL001 phải lỗi 400</w:t>
            </w:r>
          </w:p>
        </w:tc>
        <w:tc>
          <w:tcPr>
            <w:tcW w:w="1452" w:type="dxa"/>
            <w:tcBorders>
              <w:top w:val="single" w:sz="4" w:space="0" w:color="D5DCE3"/>
              <w:left w:val="single" w:sz="4" w:space="0" w:color="E2E6EA"/>
              <w:bottom w:val="single" w:sz="4" w:space="0" w:color="D5DCE3"/>
              <w:right w:val="single" w:sz="8" w:space="0" w:color="A8C995"/>
            </w:tcBorders>
            <w:shd w:val="clear" w:color="auto" w:fill="E2F0D9"/>
            <w:vAlign w:val="center"/>
          </w:tcPr>
          <w:p w14:paraId="42DCEE51"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r>
      <w:tr w:rsidR="00510A3F" w14:paraId="18888428" w14:textId="77777777">
        <w:trPr>
          <w:cantSplit/>
          <w:jc w:val="center"/>
        </w:trPr>
        <w:tc>
          <w:tcPr>
            <w:tcW w:w="1088" w:type="dxa"/>
            <w:tcBorders>
              <w:top w:val="single" w:sz="4" w:space="0" w:color="D5DCE3"/>
              <w:left w:val="single" w:sz="8" w:space="0" w:color="A8C995"/>
              <w:bottom w:val="single" w:sz="4" w:space="0" w:color="D5DCE3"/>
              <w:right w:val="single" w:sz="4" w:space="0" w:color="E2E6EA"/>
            </w:tcBorders>
            <w:shd w:val="clear" w:color="auto" w:fill="EEF6E9"/>
            <w:vAlign w:val="center"/>
          </w:tcPr>
          <w:p w14:paraId="55C62ACC" w14:textId="77777777" w:rsidR="00510A3F" w:rsidRDefault="00595865">
            <w:pPr>
              <w:pStyle w:val="BangBaoCaoGon"/>
              <w:spacing w:after="0" w:line="240" w:lineRule="auto"/>
              <w:jc w:val="center"/>
              <w:rPr>
                <w:rFonts w:cs="Times New Roman"/>
                <w:szCs w:val="26"/>
              </w:rPr>
            </w:pPr>
            <w:r>
              <w:rPr>
                <w:rFonts w:cs="Times New Roman"/>
                <w:b/>
                <w:color w:val="375623"/>
                <w:szCs w:val="26"/>
              </w:rPr>
              <w:t>T04</w:t>
            </w:r>
          </w:p>
        </w:tc>
        <w:tc>
          <w:tcPr>
            <w:tcW w:w="6532" w:type="dxa"/>
            <w:tcBorders>
              <w:top w:val="single" w:sz="4" w:space="0" w:color="D5DCE3"/>
              <w:left w:val="single" w:sz="4" w:space="0" w:color="E2E6EA"/>
              <w:bottom w:val="single" w:sz="4" w:space="0" w:color="D5DCE3"/>
              <w:right w:val="single" w:sz="4" w:space="0" w:color="E2E6EA"/>
            </w:tcBorders>
            <w:shd w:val="clear" w:color="auto" w:fill="EEF6E9"/>
            <w:vAlign w:val="center"/>
          </w:tcPr>
          <w:p w14:paraId="2E64B478" w14:textId="77777777" w:rsidR="00510A3F" w:rsidRDefault="00595865">
            <w:pPr>
              <w:pStyle w:val="BangBaoCaoGon"/>
              <w:spacing w:after="0" w:line="240" w:lineRule="auto"/>
              <w:rPr>
                <w:rFonts w:cs="Times New Roman"/>
                <w:szCs w:val="26"/>
              </w:rPr>
            </w:pPr>
            <w:r>
              <w:rPr>
                <w:rFonts w:cs="Times New Roman"/>
                <w:color w:val="222222"/>
                <w:szCs w:val="26"/>
              </w:rPr>
              <w:t>Nhân viên truy cập quản lý người dùng phải lỗi 403</w:t>
            </w:r>
          </w:p>
        </w:tc>
        <w:tc>
          <w:tcPr>
            <w:tcW w:w="1452" w:type="dxa"/>
            <w:tcBorders>
              <w:top w:val="single" w:sz="4" w:space="0" w:color="D5DCE3"/>
              <w:left w:val="single" w:sz="4" w:space="0" w:color="E2E6EA"/>
              <w:bottom w:val="single" w:sz="4" w:space="0" w:color="D5DCE3"/>
              <w:right w:val="single" w:sz="8" w:space="0" w:color="A8C995"/>
            </w:tcBorders>
            <w:shd w:val="clear" w:color="auto" w:fill="E2F0D9"/>
            <w:vAlign w:val="center"/>
          </w:tcPr>
          <w:p w14:paraId="686C29B2"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r>
      <w:tr w:rsidR="00510A3F" w14:paraId="5849C26A" w14:textId="77777777">
        <w:trPr>
          <w:cantSplit/>
          <w:jc w:val="center"/>
        </w:trPr>
        <w:tc>
          <w:tcPr>
            <w:tcW w:w="1088" w:type="dxa"/>
            <w:tcBorders>
              <w:top w:val="single" w:sz="4" w:space="0" w:color="D5DCE3"/>
              <w:left w:val="single" w:sz="8" w:space="0" w:color="A8C995"/>
              <w:bottom w:val="single" w:sz="8" w:space="0" w:color="A8C995"/>
              <w:right w:val="single" w:sz="4" w:space="0" w:color="E2E6EA"/>
            </w:tcBorders>
            <w:shd w:val="clear" w:color="auto" w:fill="EEF6E9"/>
            <w:vAlign w:val="center"/>
          </w:tcPr>
          <w:p w14:paraId="4842BAFD" w14:textId="77777777" w:rsidR="00510A3F" w:rsidRDefault="00595865">
            <w:pPr>
              <w:pStyle w:val="BangBaoCaoGon"/>
              <w:spacing w:after="0" w:line="240" w:lineRule="auto"/>
              <w:jc w:val="center"/>
              <w:rPr>
                <w:rFonts w:cs="Times New Roman"/>
                <w:szCs w:val="26"/>
              </w:rPr>
            </w:pPr>
            <w:r>
              <w:rPr>
                <w:rFonts w:cs="Times New Roman"/>
                <w:b/>
                <w:color w:val="375623"/>
                <w:szCs w:val="26"/>
              </w:rPr>
              <w:t>T05</w:t>
            </w:r>
          </w:p>
        </w:tc>
        <w:tc>
          <w:tcPr>
            <w:tcW w:w="6532" w:type="dxa"/>
            <w:tcBorders>
              <w:top w:val="single" w:sz="4" w:space="0" w:color="D5DCE3"/>
              <w:left w:val="single" w:sz="4" w:space="0" w:color="E2E6EA"/>
              <w:bottom w:val="single" w:sz="8" w:space="0" w:color="A8C995"/>
              <w:right w:val="single" w:sz="4" w:space="0" w:color="E2E6EA"/>
            </w:tcBorders>
            <w:shd w:val="clear" w:color="auto" w:fill="FFFFFF"/>
            <w:vAlign w:val="center"/>
          </w:tcPr>
          <w:p w14:paraId="430C4830" w14:textId="77777777" w:rsidR="00510A3F" w:rsidRDefault="00595865">
            <w:pPr>
              <w:pStyle w:val="BangBaoCaoGon"/>
              <w:spacing w:after="0" w:line="240" w:lineRule="auto"/>
              <w:rPr>
                <w:rFonts w:cs="Times New Roman"/>
                <w:szCs w:val="26"/>
              </w:rPr>
            </w:pPr>
            <w:r>
              <w:rPr>
                <w:rFonts w:cs="Times New Roman"/>
                <w:color w:val="222222"/>
                <w:szCs w:val="26"/>
              </w:rPr>
              <w:t>KTV chạy trợ lý AI, có cảnh báo và nhật ký</w:t>
            </w:r>
          </w:p>
        </w:tc>
        <w:tc>
          <w:tcPr>
            <w:tcW w:w="1452" w:type="dxa"/>
            <w:tcBorders>
              <w:top w:val="single" w:sz="4" w:space="0" w:color="D5DCE3"/>
              <w:left w:val="single" w:sz="4" w:space="0" w:color="E2E6EA"/>
              <w:bottom w:val="single" w:sz="8" w:space="0" w:color="A8C995"/>
              <w:right w:val="single" w:sz="8" w:space="0" w:color="A8C995"/>
            </w:tcBorders>
            <w:shd w:val="clear" w:color="auto" w:fill="E2F0D9"/>
            <w:vAlign w:val="center"/>
          </w:tcPr>
          <w:p w14:paraId="493A2FD4"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r>
    </w:tbl>
    <w:p w14:paraId="20B433A7" w14:textId="77777777" w:rsidR="00510A3F" w:rsidRDefault="00510A3F">
      <w:pPr>
        <w:spacing w:after="20"/>
      </w:pPr>
    </w:p>
    <w:p w14:paraId="3C2E4AA9" w14:textId="77777777" w:rsidR="00510A3F" w:rsidRDefault="00595865">
      <w:pPr>
        <w:pStyle w:val="Heading2"/>
        <w:spacing w:before="120" w:after="60"/>
      </w:pPr>
      <w:r>
        <w:rPr>
          <w:rFonts w:ascii="Times New Roman" w:eastAsia="Times New Roman" w:hAnsi="Times New Roman"/>
        </w:rPr>
        <w:t>6.</w:t>
      </w:r>
      <w:r>
        <w:rPr>
          <w:rFonts w:ascii="Times New Roman" w:eastAsia="Times New Roman" w:hAnsi="Times New Roman"/>
          <w:lang w:val="vi-VN"/>
        </w:rPr>
        <w:t>6</w:t>
      </w:r>
      <w:r>
        <w:rPr>
          <w:rFonts w:ascii="Times New Roman" w:eastAsia="Times New Roman" w:hAnsi="Times New Roman"/>
        </w:rPr>
        <w:t>. Ma trận truy vết từ yêu cầu đến mã nguồn và kiểm thử</w:t>
      </w:r>
    </w:p>
    <w:p w14:paraId="56F309B0" w14:textId="77777777" w:rsidR="00510A3F" w:rsidRDefault="00595865">
      <w:r>
        <w:t>Phân tích bổ sung: ma trận truy vết tạo mối nối giữa ngôn ngữ yêu cầu và minh chứng kỹ thuật, giúp việc đánh giá không phụ thuộc vào mô tả chung chung.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w:t>
      </w:r>
      <w:r>
        <w:t>u, tuyến xử lý và giao diện ở KT2, đồng thời làm rõ phần nào là chức năng đã có và phần nào chỉ là định hướng phát triển.</w:t>
      </w:r>
    </w:p>
    <w:p w14:paraId="44C78C0A" w14:textId="77777777" w:rsidR="00510A3F" w:rsidRDefault="00595865">
      <w:r>
        <w:t xml:space="preserve">Về luồng dữ liệu, một dòng truy vết tốt phải nêu mã yêu cầu, tệp hoặc tuyến hiện thực và test/kịch bản kiểm chứng; nếu một yêu cầu chưa có test tự động thì có thể chỉ ra kịch bản thủ công hoặc minh chứng giao diện tương ứng. Điểm cần nhấn mạnh là dữ liệu nên được kiểm tra càng sớm càng tốt trước khi ghi vào CSDL hoặc trước khi đưa vào prompt AI. Việc duy trì mối liên hệ giữa bản ghi nguồn và kết quả hiển thị giúp truy </w:t>
      </w:r>
      <w:r>
        <w:lastRenderedPageBreak/>
        <w:t>vết khi có sai lệch, hỗ trợ kiểm thử và giảm nguy cơ người dùng dựa trên thông tin không rõ nguồn gốc. Với các dữ liệu theo thời gian như nhật ký, lịch tiêm và tăng trưởng, thứ tự thời gian cũng là một phần quan trọng của ngữ nghĩa dữ liệu.</w:t>
      </w:r>
    </w:p>
    <w:p w14:paraId="36543313" w14:textId="77777777" w:rsidR="00510A3F" w:rsidRDefault="00595865">
      <w:r>
        <w:t xml:space="preserve">Về kiểm soát và đánh giá, ma trận cần được cập nhật khi đổi tên tệp, tách router hoặc bổ sung module; nếu không, tài liệu vẫn đúng về ý tưởng nhưng mất giá trị như một bản đồ dẫn đến mã nguồn thực tế.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 thống </w:t>
      </w:r>
      <w:r>
        <w:t>kê truy về CSDL và AI không vượt qua ranh giới hỗ trợ quản lý đã xác định.</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2177"/>
        <w:gridCol w:w="4627"/>
        <w:gridCol w:w="2268"/>
      </w:tblGrid>
      <w:tr w:rsidR="00510A3F" w14:paraId="4C1CB9AD" w14:textId="77777777">
        <w:trPr>
          <w:cantSplit/>
          <w:tblHeader/>
          <w:jc w:val="center"/>
        </w:trPr>
        <w:tc>
          <w:tcPr>
            <w:tcW w:w="2177" w:type="dxa"/>
            <w:tcBorders>
              <w:top w:val="single" w:sz="8" w:space="0" w:color="91C4C9"/>
              <w:left w:val="single" w:sz="8" w:space="0" w:color="91C4C9"/>
              <w:bottom w:val="single" w:sz="4" w:space="0" w:color="D5DCE3"/>
              <w:right w:val="single" w:sz="4" w:space="0" w:color="E2E6EA"/>
            </w:tcBorders>
            <w:shd w:val="clear" w:color="auto" w:fill="0F6B78"/>
            <w:vAlign w:val="center"/>
          </w:tcPr>
          <w:p w14:paraId="573838C4" w14:textId="77777777" w:rsidR="00510A3F" w:rsidRDefault="00595865">
            <w:pPr>
              <w:pStyle w:val="BangBaoCaoGon"/>
              <w:spacing w:after="0" w:line="240" w:lineRule="auto"/>
              <w:jc w:val="center"/>
              <w:rPr>
                <w:rFonts w:cs="Times New Roman"/>
                <w:szCs w:val="26"/>
              </w:rPr>
            </w:pPr>
            <w:r>
              <w:rPr>
                <w:rFonts w:cs="Times New Roman"/>
                <w:b/>
                <w:color w:val="FFFFFF"/>
                <w:szCs w:val="26"/>
              </w:rPr>
              <w:t>Yêu cầu KT1</w:t>
            </w:r>
          </w:p>
        </w:tc>
        <w:tc>
          <w:tcPr>
            <w:tcW w:w="4627" w:type="dxa"/>
            <w:tcBorders>
              <w:top w:val="single" w:sz="8" w:space="0" w:color="91C4C9"/>
              <w:left w:val="single" w:sz="4" w:space="0" w:color="E2E6EA"/>
              <w:bottom w:val="single" w:sz="4" w:space="0" w:color="D5DCE3"/>
              <w:right w:val="single" w:sz="4" w:space="0" w:color="E2E6EA"/>
            </w:tcBorders>
            <w:shd w:val="clear" w:color="auto" w:fill="0F6B78"/>
            <w:vAlign w:val="center"/>
          </w:tcPr>
          <w:p w14:paraId="22E6A161" w14:textId="77777777" w:rsidR="00510A3F" w:rsidRDefault="00595865">
            <w:pPr>
              <w:pStyle w:val="BangBaoCaoGon"/>
              <w:spacing w:after="0" w:line="240" w:lineRule="auto"/>
              <w:jc w:val="center"/>
              <w:rPr>
                <w:rFonts w:cs="Times New Roman"/>
                <w:szCs w:val="26"/>
              </w:rPr>
            </w:pPr>
            <w:r>
              <w:rPr>
                <w:rFonts w:cs="Times New Roman"/>
                <w:b/>
                <w:color w:val="FFFFFF"/>
                <w:szCs w:val="26"/>
              </w:rPr>
              <w:t>Mã nguồn hiện thực KT2</w:t>
            </w:r>
          </w:p>
        </w:tc>
        <w:tc>
          <w:tcPr>
            <w:tcW w:w="2268" w:type="dxa"/>
            <w:tcBorders>
              <w:top w:val="single" w:sz="8" w:space="0" w:color="91C4C9"/>
              <w:left w:val="single" w:sz="4" w:space="0" w:color="E2E6EA"/>
              <w:bottom w:val="single" w:sz="4" w:space="0" w:color="D5DCE3"/>
              <w:right w:val="single" w:sz="8" w:space="0" w:color="91C4C9"/>
            </w:tcBorders>
            <w:shd w:val="clear" w:color="auto" w:fill="0F6B78"/>
            <w:vAlign w:val="center"/>
          </w:tcPr>
          <w:p w14:paraId="04C9C87B" w14:textId="77777777" w:rsidR="00510A3F" w:rsidRDefault="00595865">
            <w:pPr>
              <w:pStyle w:val="BangBaoCaoGon"/>
              <w:spacing w:after="0" w:line="240" w:lineRule="auto"/>
              <w:jc w:val="center"/>
              <w:rPr>
                <w:rFonts w:cs="Times New Roman"/>
                <w:szCs w:val="26"/>
              </w:rPr>
            </w:pPr>
            <w:r>
              <w:rPr>
                <w:rFonts w:cs="Times New Roman"/>
                <w:b/>
                <w:color w:val="FFFFFF"/>
                <w:szCs w:val="26"/>
              </w:rPr>
              <w:t>Minh chứng kiểm thử</w:t>
            </w:r>
          </w:p>
        </w:tc>
      </w:tr>
      <w:tr w:rsidR="00510A3F" w14:paraId="5892C3FE" w14:textId="77777777">
        <w:trPr>
          <w:cantSplit/>
          <w:jc w:val="center"/>
        </w:trPr>
        <w:tc>
          <w:tcPr>
            <w:tcW w:w="2177" w:type="dxa"/>
            <w:tcBorders>
              <w:top w:val="single" w:sz="4" w:space="0" w:color="D5DCE3"/>
              <w:left w:val="single" w:sz="8" w:space="0" w:color="91C4C9"/>
              <w:bottom w:val="single" w:sz="4" w:space="0" w:color="D5DCE3"/>
              <w:right w:val="single" w:sz="4" w:space="0" w:color="E2E6EA"/>
            </w:tcBorders>
            <w:shd w:val="clear" w:color="auto" w:fill="EEF4F9"/>
            <w:vAlign w:val="center"/>
          </w:tcPr>
          <w:p w14:paraId="050BF506" w14:textId="77777777" w:rsidR="00510A3F" w:rsidRDefault="00595865">
            <w:pPr>
              <w:pStyle w:val="BangBaoCaoGon"/>
              <w:spacing w:after="0" w:line="240" w:lineRule="auto"/>
              <w:jc w:val="center"/>
              <w:rPr>
                <w:rFonts w:cs="Times New Roman"/>
                <w:szCs w:val="26"/>
              </w:rPr>
            </w:pPr>
            <w:r>
              <w:rPr>
                <w:rFonts w:cs="Times New Roman"/>
                <w:b/>
                <w:color w:val="0F6B78"/>
                <w:szCs w:val="26"/>
              </w:rPr>
              <w:t>FR-01 Đăng nhập/phân quyền</w:t>
            </w:r>
          </w:p>
        </w:tc>
        <w:tc>
          <w:tcPr>
            <w:tcW w:w="4627"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36C38C1F" w14:textId="77777777" w:rsidR="00510A3F" w:rsidRDefault="00595865">
            <w:pPr>
              <w:pStyle w:val="BangBaoCaoGon"/>
              <w:spacing w:after="0" w:line="240" w:lineRule="auto"/>
              <w:rPr>
                <w:rFonts w:cs="Times New Roman"/>
                <w:szCs w:val="26"/>
              </w:rPr>
            </w:pPr>
            <w:r>
              <w:rPr>
                <w:rFonts w:cs="Times New Roman"/>
                <w:color w:val="222222"/>
                <w:szCs w:val="26"/>
              </w:rPr>
              <w:t>security.py; routers/auth.py</w:t>
            </w:r>
          </w:p>
        </w:tc>
        <w:tc>
          <w:tcPr>
            <w:tcW w:w="2268" w:type="dxa"/>
            <w:tcBorders>
              <w:top w:val="single" w:sz="4" w:space="0" w:color="D5DCE3"/>
              <w:left w:val="single" w:sz="4" w:space="0" w:color="E2E6EA"/>
              <w:bottom w:val="single" w:sz="4" w:space="0" w:color="D5DCE3"/>
              <w:right w:val="single" w:sz="8" w:space="0" w:color="91C4C9"/>
            </w:tcBorders>
            <w:shd w:val="clear" w:color="auto" w:fill="FFFFFF"/>
            <w:vAlign w:val="center"/>
          </w:tcPr>
          <w:p w14:paraId="06E349CC" w14:textId="77777777" w:rsidR="00510A3F" w:rsidRDefault="00595865">
            <w:pPr>
              <w:pStyle w:val="BangBaoCaoGon"/>
              <w:spacing w:after="0" w:line="240" w:lineRule="auto"/>
              <w:jc w:val="center"/>
              <w:rPr>
                <w:rFonts w:cs="Times New Roman"/>
                <w:szCs w:val="26"/>
              </w:rPr>
            </w:pPr>
            <w:r>
              <w:rPr>
                <w:rFonts w:cs="Times New Roman"/>
                <w:color w:val="222222"/>
                <w:szCs w:val="26"/>
              </w:rPr>
              <w:t>T01, T04</w:t>
            </w:r>
          </w:p>
        </w:tc>
      </w:tr>
      <w:tr w:rsidR="00510A3F" w14:paraId="662404AF" w14:textId="77777777">
        <w:trPr>
          <w:cantSplit/>
          <w:jc w:val="center"/>
        </w:trPr>
        <w:tc>
          <w:tcPr>
            <w:tcW w:w="2177" w:type="dxa"/>
            <w:tcBorders>
              <w:top w:val="single" w:sz="4" w:space="0" w:color="D5DCE3"/>
              <w:left w:val="single" w:sz="8" w:space="0" w:color="91C4C9"/>
              <w:bottom w:val="single" w:sz="4" w:space="0" w:color="D5DCE3"/>
              <w:right w:val="single" w:sz="4" w:space="0" w:color="E2E6EA"/>
            </w:tcBorders>
            <w:shd w:val="clear" w:color="auto" w:fill="EEF4F9"/>
            <w:vAlign w:val="center"/>
          </w:tcPr>
          <w:p w14:paraId="1175B98C" w14:textId="77777777" w:rsidR="00510A3F" w:rsidRDefault="00595865">
            <w:pPr>
              <w:pStyle w:val="BangBaoCaoGon"/>
              <w:spacing w:after="0" w:line="240" w:lineRule="auto"/>
              <w:jc w:val="center"/>
              <w:rPr>
                <w:rFonts w:cs="Times New Roman"/>
                <w:szCs w:val="26"/>
              </w:rPr>
            </w:pPr>
            <w:r>
              <w:rPr>
                <w:rFonts w:cs="Times New Roman"/>
                <w:b/>
                <w:color w:val="0F6B78"/>
                <w:szCs w:val="26"/>
              </w:rPr>
              <w:t>FR-02 Quản lý đàn</w:t>
            </w:r>
          </w:p>
        </w:tc>
        <w:tc>
          <w:tcPr>
            <w:tcW w:w="4627"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6C5BF444" w14:textId="77777777" w:rsidR="00510A3F" w:rsidRDefault="00595865">
            <w:pPr>
              <w:pStyle w:val="BangBaoCaoGon"/>
              <w:spacing w:after="0" w:line="240" w:lineRule="auto"/>
              <w:rPr>
                <w:rFonts w:cs="Times New Roman"/>
                <w:szCs w:val="26"/>
              </w:rPr>
            </w:pPr>
            <w:r>
              <w:rPr>
                <w:rFonts w:cs="Times New Roman"/>
                <w:color w:val="222222"/>
                <w:szCs w:val="26"/>
              </w:rPr>
              <w:t>models.py; routers/web.py; herd_*.html</w:t>
            </w:r>
          </w:p>
        </w:tc>
        <w:tc>
          <w:tcPr>
            <w:tcW w:w="2268" w:type="dxa"/>
            <w:tcBorders>
              <w:top w:val="single" w:sz="4" w:space="0" w:color="D5DCE3"/>
              <w:left w:val="single" w:sz="4" w:space="0" w:color="E2E6EA"/>
              <w:bottom w:val="single" w:sz="4" w:space="0" w:color="D5DCE3"/>
              <w:right w:val="single" w:sz="8" w:space="0" w:color="91C4C9"/>
            </w:tcBorders>
            <w:shd w:val="clear" w:color="auto" w:fill="E6F4F5"/>
            <w:vAlign w:val="center"/>
          </w:tcPr>
          <w:p w14:paraId="1EB6CEB0" w14:textId="77777777" w:rsidR="00510A3F" w:rsidRDefault="00595865">
            <w:pPr>
              <w:pStyle w:val="BangBaoCaoGon"/>
              <w:spacing w:after="0" w:line="240" w:lineRule="auto"/>
              <w:jc w:val="center"/>
              <w:rPr>
                <w:rFonts w:cs="Times New Roman"/>
                <w:szCs w:val="26"/>
              </w:rPr>
            </w:pPr>
            <w:r>
              <w:rPr>
                <w:rFonts w:cs="Times New Roman"/>
                <w:color w:val="222222"/>
                <w:szCs w:val="26"/>
              </w:rPr>
              <w:t>T02, T03</w:t>
            </w:r>
          </w:p>
        </w:tc>
      </w:tr>
      <w:tr w:rsidR="00510A3F" w14:paraId="3581BE8D" w14:textId="77777777">
        <w:trPr>
          <w:cantSplit/>
          <w:jc w:val="center"/>
        </w:trPr>
        <w:tc>
          <w:tcPr>
            <w:tcW w:w="2177" w:type="dxa"/>
            <w:tcBorders>
              <w:top w:val="single" w:sz="4" w:space="0" w:color="D5DCE3"/>
              <w:left w:val="single" w:sz="8" w:space="0" w:color="91C4C9"/>
              <w:bottom w:val="single" w:sz="4" w:space="0" w:color="D5DCE3"/>
              <w:right w:val="single" w:sz="4" w:space="0" w:color="E2E6EA"/>
            </w:tcBorders>
            <w:shd w:val="clear" w:color="auto" w:fill="EEF4F9"/>
            <w:vAlign w:val="center"/>
          </w:tcPr>
          <w:p w14:paraId="0ED4AA1C" w14:textId="77777777" w:rsidR="00510A3F" w:rsidRDefault="00595865">
            <w:pPr>
              <w:pStyle w:val="BangBaoCaoGon"/>
              <w:spacing w:after="0" w:line="240" w:lineRule="auto"/>
              <w:jc w:val="center"/>
              <w:rPr>
                <w:rFonts w:cs="Times New Roman"/>
                <w:szCs w:val="26"/>
              </w:rPr>
            </w:pPr>
            <w:r>
              <w:rPr>
                <w:rFonts w:cs="Times New Roman"/>
                <w:b/>
                <w:color w:val="0F6B78"/>
                <w:szCs w:val="26"/>
              </w:rPr>
              <w:t>FR-04 Nhật ký chăm sóc</w:t>
            </w:r>
          </w:p>
        </w:tc>
        <w:tc>
          <w:tcPr>
            <w:tcW w:w="4627"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0F8EA34E" w14:textId="77777777" w:rsidR="00510A3F" w:rsidRDefault="00595865">
            <w:pPr>
              <w:pStyle w:val="BangBaoCaoGon"/>
              <w:spacing w:after="0" w:line="240" w:lineRule="auto"/>
              <w:rPr>
                <w:rFonts w:cs="Times New Roman"/>
                <w:szCs w:val="26"/>
              </w:rPr>
            </w:pPr>
            <w:r>
              <w:rPr>
                <w:rFonts w:cs="Times New Roman"/>
                <w:color w:val="222222"/>
                <w:szCs w:val="26"/>
              </w:rPr>
              <w:t>CareLog; /nhat-ky</w:t>
            </w:r>
          </w:p>
        </w:tc>
        <w:tc>
          <w:tcPr>
            <w:tcW w:w="2268" w:type="dxa"/>
            <w:tcBorders>
              <w:top w:val="single" w:sz="4" w:space="0" w:color="D5DCE3"/>
              <w:left w:val="single" w:sz="4" w:space="0" w:color="E2E6EA"/>
              <w:bottom w:val="single" w:sz="4" w:space="0" w:color="D5DCE3"/>
              <w:right w:val="single" w:sz="8" w:space="0" w:color="91C4C9"/>
            </w:tcBorders>
            <w:shd w:val="clear" w:color="auto" w:fill="FFFFFF"/>
            <w:vAlign w:val="center"/>
          </w:tcPr>
          <w:p w14:paraId="6E1BA47A" w14:textId="77777777" w:rsidR="00510A3F" w:rsidRDefault="00595865">
            <w:pPr>
              <w:pStyle w:val="BangBaoCaoGon"/>
              <w:spacing w:after="0" w:line="240" w:lineRule="auto"/>
              <w:jc w:val="center"/>
              <w:rPr>
                <w:rFonts w:cs="Times New Roman"/>
                <w:szCs w:val="26"/>
              </w:rPr>
            </w:pPr>
            <w:r>
              <w:rPr>
                <w:rFonts w:cs="Times New Roman"/>
                <w:color w:val="222222"/>
                <w:szCs w:val="26"/>
              </w:rPr>
              <w:t>Kịch bản 5-6 trong docs/KIEM_THU.md</w:t>
            </w:r>
          </w:p>
        </w:tc>
      </w:tr>
      <w:tr w:rsidR="00510A3F" w14:paraId="1ACF0EB4" w14:textId="77777777">
        <w:trPr>
          <w:cantSplit/>
          <w:jc w:val="center"/>
        </w:trPr>
        <w:tc>
          <w:tcPr>
            <w:tcW w:w="2177" w:type="dxa"/>
            <w:tcBorders>
              <w:top w:val="single" w:sz="4" w:space="0" w:color="D5DCE3"/>
              <w:left w:val="single" w:sz="8" w:space="0" w:color="91C4C9"/>
              <w:bottom w:val="single" w:sz="4" w:space="0" w:color="D5DCE3"/>
              <w:right w:val="single" w:sz="4" w:space="0" w:color="E2E6EA"/>
            </w:tcBorders>
            <w:shd w:val="clear" w:color="auto" w:fill="EEF4F9"/>
            <w:vAlign w:val="center"/>
          </w:tcPr>
          <w:p w14:paraId="4D780628" w14:textId="77777777" w:rsidR="00510A3F" w:rsidRDefault="00595865">
            <w:pPr>
              <w:pStyle w:val="BangBaoCaoGon"/>
              <w:spacing w:after="0" w:line="240" w:lineRule="auto"/>
              <w:jc w:val="center"/>
              <w:rPr>
                <w:rFonts w:cs="Times New Roman"/>
                <w:szCs w:val="26"/>
              </w:rPr>
            </w:pPr>
            <w:r>
              <w:rPr>
                <w:rFonts w:cs="Times New Roman"/>
                <w:b/>
                <w:color w:val="0F6B78"/>
                <w:szCs w:val="26"/>
              </w:rPr>
              <w:t>FR-05 Tiêm phòng</w:t>
            </w:r>
          </w:p>
        </w:tc>
        <w:tc>
          <w:tcPr>
            <w:tcW w:w="4627"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10910BB2" w14:textId="77777777" w:rsidR="00510A3F" w:rsidRDefault="00595865">
            <w:pPr>
              <w:pStyle w:val="BangBaoCaoGon"/>
              <w:spacing w:after="0" w:line="240" w:lineRule="auto"/>
              <w:rPr>
                <w:rFonts w:cs="Times New Roman"/>
                <w:szCs w:val="26"/>
              </w:rPr>
            </w:pPr>
            <w:r>
              <w:rPr>
                <w:rFonts w:cs="Times New Roman"/>
                <w:color w:val="222222"/>
                <w:szCs w:val="26"/>
              </w:rPr>
              <w:t>VaccinationSchedule; /tiem-phong</w:t>
            </w:r>
          </w:p>
        </w:tc>
        <w:tc>
          <w:tcPr>
            <w:tcW w:w="2268" w:type="dxa"/>
            <w:tcBorders>
              <w:top w:val="single" w:sz="4" w:space="0" w:color="D5DCE3"/>
              <w:left w:val="single" w:sz="4" w:space="0" w:color="E2E6EA"/>
              <w:bottom w:val="single" w:sz="4" w:space="0" w:color="D5DCE3"/>
              <w:right w:val="single" w:sz="8" w:space="0" w:color="91C4C9"/>
            </w:tcBorders>
            <w:shd w:val="clear" w:color="auto" w:fill="E6F4F5"/>
            <w:vAlign w:val="center"/>
          </w:tcPr>
          <w:p w14:paraId="277A5301" w14:textId="77777777" w:rsidR="00510A3F" w:rsidRDefault="00595865">
            <w:pPr>
              <w:pStyle w:val="BangBaoCaoGon"/>
              <w:spacing w:after="0" w:line="240" w:lineRule="auto"/>
              <w:jc w:val="center"/>
              <w:rPr>
                <w:rFonts w:cs="Times New Roman"/>
                <w:szCs w:val="26"/>
              </w:rPr>
            </w:pPr>
            <w:r>
              <w:rPr>
                <w:rFonts w:cs="Times New Roman"/>
                <w:color w:val="222222"/>
                <w:szCs w:val="26"/>
              </w:rPr>
              <w:t>Dashboard lịch 7 ngày</w:t>
            </w:r>
          </w:p>
        </w:tc>
      </w:tr>
      <w:tr w:rsidR="00510A3F" w14:paraId="4546227D" w14:textId="77777777">
        <w:trPr>
          <w:cantSplit/>
          <w:jc w:val="center"/>
        </w:trPr>
        <w:tc>
          <w:tcPr>
            <w:tcW w:w="2177" w:type="dxa"/>
            <w:tcBorders>
              <w:top w:val="single" w:sz="4" w:space="0" w:color="D5DCE3"/>
              <w:left w:val="single" w:sz="8" w:space="0" w:color="91C4C9"/>
              <w:bottom w:val="single" w:sz="4" w:space="0" w:color="D5DCE3"/>
              <w:right w:val="single" w:sz="4" w:space="0" w:color="E2E6EA"/>
            </w:tcBorders>
            <w:shd w:val="clear" w:color="auto" w:fill="EEF4F9"/>
            <w:vAlign w:val="center"/>
          </w:tcPr>
          <w:p w14:paraId="1473D1DB" w14:textId="77777777" w:rsidR="00510A3F" w:rsidRDefault="00595865">
            <w:pPr>
              <w:pStyle w:val="BangBaoCaoGon"/>
              <w:spacing w:after="0" w:line="240" w:lineRule="auto"/>
              <w:jc w:val="center"/>
              <w:rPr>
                <w:rFonts w:cs="Times New Roman"/>
                <w:szCs w:val="26"/>
              </w:rPr>
            </w:pPr>
            <w:r>
              <w:rPr>
                <w:rFonts w:cs="Times New Roman"/>
                <w:b/>
                <w:color w:val="0F6B78"/>
                <w:szCs w:val="26"/>
              </w:rPr>
              <w:t>FR-06 Tăng trưởng</w:t>
            </w:r>
          </w:p>
        </w:tc>
        <w:tc>
          <w:tcPr>
            <w:tcW w:w="4627"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3A467675" w14:textId="77777777" w:rsidR="00510A3F" w:rsidRDefault="00595865">
            <w:pPr>
              <w:pStyle w:val="BangBaoCaoGon"/>
              <w:spacing w:after="0" w:line="240" w:lineRule="auto"/>
              <w:rPr>
                <w:rFonts w:cs="Times New Roman"/>
                <w:szCs w:val="26"/>
              </w:rPr>
            </w:pPr>
            <w:r>
              <w:rPr>
                <w:rFonts w:cs="Times New Roman"/>
                <w:color w:val="222222"/>
                <w:szCs w:val="26"/>
              </w:rPr>
              <w:t>GrowthRecord; /tang-truong</w:t>
            </w:r>
          </w:p>
        </w:tc>
        <w:tc>
          <w:tcPr>
            <w:tcW w:w="2268" w:type="dxa"/>
            <w:tcBorders>
              <w:top w:val="single" w:sz="4" w:space="0" w:color="D5DCE3"/>
              <w:left w:val="single" w:sz="4" w:space="0" w:color="E2E6EA"/>
              <w:bottom w:val="single" w:sz="4" w:space="0" w:color="D5DCE3"/>
              <w:right w:val="single" w:sz="8" w:space="0" w:color="91C4C9"/>
            </w:tcBorders>
            <w:shd w:val="clear" w:color="auto" w:fill="FFFFFF"/>
            <w:vAlign w:val="center"/>
          </w:tcPr>
          <w:p w14:paraId="3C3B2D50" w14:textId="77777777" w:rsidR="00510A3F" w:rsidRDefault="00595865">
            <w:pPr>
              <w:pStyle w:val="BangBaoCaoGon"/>
              <w:spacing w:after="0" w:line="240" w:lineRule="auto"/>
              <w:jc w:val="center"/>
              <w:rPr>
                <w:rFonts w:cs="Times New Roman"/>
                <w:szCs w:val="26"/>
              </w:rPr>
            </w:pPr>
            <w:r>
              <w:rPr>
                <w:rFonts w:cs="Times New Roman"/>
                <w:color w:val="222222"/>
                <w:szCs w:val="26"/>
              </w:rPr>
              <w:t>Validation &gt; 0</w:t>
            </w:r>
          </w:p>
        </w:tc>
      </w:tr>
      <w:tr w:rsidR="00510A3F" w14:paraId="61D0C43C" w14:textId="77777777">
        <w:trPr>
          <w:cantSplit/>
          <w:jc w:val="center"/>
        </w:trPr>
        <w:tc>
          <w:tcPr>
            <w:tcW w:w="2177" w:type="dxa"/>
            <w:tcBorders>
              <w:top w:val="single" w:sz="4" w:space="0" w:color="D5DCE3"/>
              <w:left w:val="single" w:sz="8" w:space="0" w:color="91C4C9"/>
              <w:bottom w:val="single" w:sz="4" w:space="0" w:color="D5DCE3"/>
              <w:right w:val="single" w:sz="4" w:space="0" w:color="E2E6EA"/>
            </w:tcBorders>
            <w:shd w:val="clear" w:color="auto" w:fill="EEF4F9"/>
            <w:vAlign w:val="center"/>
          </w:tcPr>
          <w:p w14:paraId="2EA5F9BE" w14:textId="77777777" w:rsidR="00510A3F" w:rsidRDefault="00595865">
            <w:pPr>
              <w:pStyle w:val="BangBaoCaoGon"/>
              <w:spacing w:after="0" w:line="240" w:lineRule="auto"/>
              <w:jc w:val="center"/>
              <w:rPr>
                <w:rFonts w:cs="Times New Roman"/>
                <w:szCs w:val="26"/>
              </w:rPr>
            </w:pPr>
            <w:r>
              <w:rPr>
                <w:rFonts w:cs="Times New Roman"/>
                <w:b/>
                <w:color w:val="0F6B78"/>
                <w:szCs w:val="26"/>
              </w:rPr>
              <w:t>FR-07 Tìm kiếm/lọc</w:t>
            </w:r>
          </w:p>
        </w:tc>
        <w:tc>
          <w:tcPr>
            <w:tcW w:w="4627" w:type="dxa"/>
            <w:tcBorders>
              <w:top w:val="single" w:sz="4" w:space="0" w:color="D5DCE3"/>
              <w:left w:val="single" w:sz="4" w:space="0" w:color="E2E6EA"/>
              <w:bottom w:val="single" w:sz="4" w:space="0" w:color="D5DCE3"/>
              <w:right w:val="single" w:sz="4" w:space="0" w:color="E2E6EA"/>
            </w:tcBorders>
            <w:shd w:val="clear" w:color="auto" w:fill="E6F4F5"/>
            <w:vAlign w:val="center"/>
          </w:tcPr>
          <w:p w14:paraId="306AA9D1" w14:textId="77777777" w:rsidR="00510A3F" w:rsidRDefault="00595865">
            <w:pPr>
              <w:pStyle w:val="BangBaoCaoGon"/>
              <w:spacing w:after="0" w:line="240" w:lineRule="auto"/>
              <w:rPr>
                <w:rFonts w:cs="Times New Roman"/>
                <w:szCs w:val="26"/>
              </w:rPr>
            </w:pPr>
            <w:r>
              <w:rPr>
                <w:rFonts w:cs="Times New Roman"/>
                <w:color w:val="222222"/>
                <w:szCs w:val="26"/>
              </w:rPr>
              <w:t>/dan?q=&amp;species=&amp;barn_id=&amp;status=</w:t>
            </w:r>
          </w:p>
        </w:tc>
        <w:tc>
          <w:tcPr>
            <w:tcW w:w="2268" w:type="dxa"/>
            <w:tcBorders>
              <w:top w:val="single" w:sz="4" w:space="0" w:color="D5DCE3"/>
              <w:left w:val="single" w:sz="4" w:space="0" w:color="E2E6EA"/>
              <w:bottom w:val="single" w:sz="4" w:space="0" w:color="D5DCE3"/>
              <w:right w:val="single" w:sz="8" w:space="0" w:color="91C4C9"/>
            </w:tcBorders>
            <w:shd w:val="clear" w:color="auto" w:fill="E6F4F5"/>
            <w:vAlign w:val="center"/>
          </w:tcPr>
          <w:p w14:paraId="07018ED2" w14:textId="77777777" w:rsidR="00510A3F" w:rsidRDefault="00595865">
            <w:pPr>
              <w:pStyle w:val="BangBaoCaoGon"/>
              <w:spacing w:after="0" w:line="240" w:lineRule="auto"/>
              <w:jc w:val="center"/>
              <w:rPr>
                <w:rFonts w:cs="Times New Roman"/>
                <w:szCs w:val="26"/>
              </w:rPr>
            </w:pPr>
            <w:r>
              <w:rPr>
                <w:rFonts w:cs="Times New Roman"/>
                <w:color w:val="222222"/>
                <w:szCs w:val="26"/>
              </w:rPr>
              <w:t>T02</w:t>
            </w:r>
          </w:p>
        </w:tc>
      </w:tr>
      <w:tr w:rsidR="00510A3F" w14:paraId="4EF41EE4" w14:textId="77777777">
        <w:trPr>
          <w:cantSplit/>
          <w:jc w:val="center"/>
        </w:trPr>
        <w:tc>
          <w:tcPr>
            <w:tcW w:w="2177" w:type="dxa"/>
            <w:tcBorders>
              <w:top w:val="single" w:sz="4" w:space="0" w:color="D5DCE3"/>
              <w:left w:val="single" w:sz="8" w:space="0" w:color="91C4C9"/>
              <w:bottom w:val="single" w:sz="4" w:space="0" w:color="D5DCE3"/>
              <w:right w:val="single" w:sz="4" w:space="0" w:color="E2E6EA"/>
            </w:tcBorders>
            <w:shd w:val="clear" w:color="auto" w:fill="EEF4F9"/>
            <w:vAlign w:val="center"/>
          </w:tcPr>
          <w:p w14:paraId="2105299C" w14:textId="77777777" w:rsidR="00510A3F" w:rsidRDefault="00595865">
            <w:pPr>
              <w:pStyle w:val="BangBaoCaoGon"/>
              <w:spacing w:after="0" w:line="240" w:lineRule="auto"/>
              <w:jc w:val="center"/>
              <w:rPr>
                <w:rFonts w:cs="Times New Roman"/>
                <w:szCs w:val="26"/>
              </w:rPr>
            </w:pPr>
            <w:r>
              <w:rPr>
                <w:rFonts w:cs="Times New Roman"/>
                <w:b/>
                <w:color w:val="0F6B78"/>
                <w:szCs w:val="26"/>
              </w:rPr>
              <w:t>FR-08 Thống kê</w:t>
            </w:r>
          </w:p>
        </w:tc>
        <w:tc>
          <w:tcPr>
            <w:tcW w:w="4627"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5E1A0A28" w14:textId="77777777" w:rsidR="00510A3F" w:rsidRDefault="00595865">
            <w:pPr>
              <w:pStyle w:val="BangBaoCaoGon"/>
              <w:spacing w:after="0" w:line="240" w:lineRule="auto"/>
              <w:rPr>
                <w:rFonts w:cs="Times New Roman"/>
                <w:szCs w:val="26"/>
              </w:rPr>
            </w:pPr>
            <w:r>
              <w:rPr>
                <w:rFonts w:cs="Times New Roman"/>
                <w:color w:val="222222"/>
                <w:szCs w:val="26"/>
              </w:rPr>
              <w:t>dashboard()</w:t>
            </w:r>
          </w:p>
        </w:tc>
        <w:tc>
          <w:tcPr>
            <w:tcW w:w="2268" w:type="dxa"/>
            <w:tcBorders>
              <w:top w:val="single" w:sz="4" w:space="0" w:color="D5DCE3"/>
              <w:left w:val="single" w:sz="4" w:space="0" w:color="E2E6EA"/>
              <w:bottom w:val="single" w:sz="4" w:space="0" w:color="D5DCE3"/>
              <w:right w:val="single" w:sz="8" w:space="0" w:color="91C4C9"/>
            </w:tcBorders>
            <w:shd w:val="clear" w:color="auto" w:fill="FFFFFF"/>
            <w:vAlign w:val="center"/>
          </w:tcPr>
          <w:p w14:paraId="28047B1F" w14:textId="77777777" w:rsidR="00510A3F" w:rsidRDefault="00595865">
            <w:pPr>
              <w:pStyle w:val="BangBaoCaoGon"/>
              <w:spacing w:after="0" w:line="240" w:lineRule="auto"/>
              <w:jc w:val="center"/>
              <w:rPr>
                <w:rFonts w:cs="Times New Roman"/>
                <w:szCs w:val="26"/>
              </w:rPr>
            </w:pPr>
            <w:r>
              <w:rPr>
                <w:rFonts w:cs="Times New Roman"/>
                <w:color w:val="222222"/>
                <w:szCs w:val="26"/>
              </w:rPr>
              <w:t>T01</w:t>
            </w:r>
          </w:p>
        </w:tc>
      </w:tr>
      <w:tr w:rsidR="00510A3F" w14:paraId="52EFA004" w14:textId="77777777">
        <w:trPr>
          <w:cantSplit/>
          <w:jc w:val="center"/>
        </w:trPr>
        <w:tc>
          <w:tcPr>
            <w:tcW w:w="2177" w:type="dxa"/>
            <w:tcBorders>
              <w:top w:val="single" w:sz="4" w:space="0" w:color="D5DCE3"/>
              <w:left w:val="single" w:sz="8" w:space="0" w:color="91C4C9"/>
              <w:bottom w:val="single" w:sz="8" w:space="0" w:color="91C4C9"/>
              <w:right w:val="single" w:sz="4" w:space="0" w:color="E2E6EA"/>
            </w:tcBorders>
            <w:shd w:val="clear" w:color="auto" w:fill="EEF4F9"/>
            <w:vAlign w:val="center"/>
          </w:tcPr>
          <w:p w14:paraId="0651E760" w14:textId="77777777" w:rsidR="00510A3F" w:rsidRDefault="00595865">
            <w:pPr>
              <w:pStyle w:val="BangBaoCaoGon"/>
              <w:spacing w:after="0" w:line="240" w:lineRule="auto"/>
              <w:jc w:val="center"/>
              <w:rPr>
                <w:rFonts w:cs="Times New Roman"/>
                <w:szCs w:val="26"/>
              </w:rPr>
            </w:pPr>
            <w:r>
              <w:rPr>
                <w:rFonts w:cs="Times New Roman"/>
                <w:b/>
                <w:color w:val="0F6B78"/>
                <w:szCs w:val="26"/>
              </w:rPr>
              <w:t>FR-AI-01 Tóm tắt đàn</w:t>
            </w:r>
          </w:p>
        </w:tc>
        <w:tc>
          <w:tcPr>
            <w:tcW w:w="4627" w:type="dxa"/>
            <w:tcBorders>
              <w:top w:val="single" w:sz="4" w:space="0" w:color="D5DCE3"/>
              <w:left w:val="single" w:sz="4" w:space="0" w:color="E2E6EA"/>
              <w:bottom w:val="single" w:sz="8" w:space="0" w:color="91C4C9"/>
              <w:right w:val="single" w:sz="4" w:space="0" w:color="E2E6EA"/>
            </w:tcBorders>
            <w:shd w:val="clear" w:color="auto" w:fill="E6F4F5"/>
            <w:vAlign w:val="center"/>
          </w:tcPr>
          <w:p w14:paraId="0F25F97D" w14:textId="77777777" w:rsidR="00510A3F" w:rsidRDefault="00595865">
            <w:pPr>
              <w:pStyle w:val="BangBaoCaoGon"/>
              <w:spacing w:after="0" w:line="240" w:lineRule="auto"/>
              <w:rPr>
                <w:rFonts w:cs="Times New Roman"/>
                <w:szCs w:val="26"/>
              </w:rPr>
            </w:pPr>
            <w:r>
              <w:rPr>
                <w:rFonts w:cs="Times New Roman"/>
                <w:color w:val="222222"/>
                <w:szCs w:val="26"/>
              </w:rPr>
              <w:t>services/ai_service.py; /tro-ly-ai</w:t>
            </w:r>
          </w:p>
        </w:tc>
        <w:tc>
          <w:tcPr>
            <w:tcW w:w="2268" w:type="dxa"/>
            <w:tcBorders>
              <w:top w:val="single" w:sz="4" w:space="0" w:color="D5DCE3"/>
              <w:left w:val="single" w:sz="4" w:space="0" w:color="E2E6EA"/>
              <w:bottom w:val="single" w:sz="8" w:space="0" w:color="91C4C9"/>
              <w:right w:val="single" w:sz="8" w:space="0" w:color="91C4C9"/>
            </w:tcBorders>
            <w:shd w:val="clear" w:color="auto" w:fill="E6F4F5"/>
            <w:vAlign w:val="center"/>
          </w:tcPr>
          <w:p w14:paraId="3EE0D8F2" w14:textId="77777777" w:rsidR="00510A3F" w:rsidRDefault="00595865">
            <w:pPr>
              <w:pStyle w:val="BangBaoCaoGon"/>
              <w:spacing w:after="0" w:line="240" w:lineRule="auto"/>
              <w:jc w:val="center"/>
              <w:rPr>
                <w:rFonts w:cs="Times New Roman"/>
                <w:szCs w:val="26"/>
              </w:rPr>
            </w:pPr>
            <w:r>
              <w:rPr>
                <w:rFonts w:cs="Times New Roman"/>
                <w:color w:val="222222"/>
                <w:szCs w:val="26"/>
              </w:rPr>
              <w:t>T05</w:t>
            </w:r>
          </w:p>
        </w:tc>
      </w:tr>
    </w:tbl>
    <w:p w14:paraId="4DDAAD11" w14:textId="77777777" w:rsidR="00510A3F" w:rsidRDefault="00510A3F">
      <w:pPr>
        <w:spacing w:after="20"/>
      </w:pPr>
    </w:p>
    <w:p w14:paraId="592E496E" w14:textId="77777777" w:rsidR="00510A3F" w:rsidRDefault="00595865">
      <w:pPr>
        <w:pStyle w:val="Heading2"/>
        <w:spacing w:before="120" w:after="60"/>
      </w:pPr>
      <w:r>
        <w:rPr>
          <w:rFonts w:ascii="Times New Roman" w:eastAsia="Times New Roman" w:hAnsi="Times New Roman"/>
        </w:rPr>
        <w:t>6.</w:t>
      </w:r>
      <w:r>
        <w:rPr>
          <w:rFonts w:ascii="Times New Roman" w:eastAsia="Times New Roman" w:hAnsi="Times New Roman"/>
          <w:lang w:val="vi-VN"/>
        </w:rPr>
        <w:t>7</w:t>
      </w:r>
      <w:r>
        <w:rPr>
          <w:rFonts w:ascii="Times New Roman" w:eastAsia="Times New Roman" w:hAnsi="Times New Roman"/>
        </w:rPr>
        <w:t>. Đối chiếu đủ 10 tiêu chí KT1</w:t>
      </w:r>
    </w:p>
    <w:p w14:paraId="5FC3DC26" w14:textId="77777777" w:rsidR="00510A3F" w:rsidRDefault="00595865">
      <w:r>
        <w:t>Phân tích bổ sung: bảng đối chiếu KT1 cho thấy các nội dung phân tích và thiết kế đã được tổ chức theo đúng từng tiêu chí đánh giá.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tuyến xử lý và gi</w:t>
      </w:r>
      <w:r>
        <w:t>ao diện ở KT2, đồng thời làm rõ phần nào là chức năng đã có và phần nào chỉ là định hướng phát triển.</w:t>
      </w:r>
    </w:p>
    <w:p w14:paraId="77E179D0" w14:textId="77777777" w:rsidR="00510A3F" w:rsidRDefault="00595865">
      <w:r>
        <w:t xml:space="preserve">Về luồng dữ liệu, để thuyết phục hơn khi bảo vệ, mỗi tiêu chí nên được minh họa bằng một minh chứng cụ thể như sơ đồ, bảng yêu cầu, ERD, prompt mẫu hoặc nhật ký AI thay vì chỉ đọc lại tên mục. Điểm cần nhấn mạnh là dữ liệu nên được kiểm tra càng sớm càng tốt trước khi ghi vào CSDL hoặc trước khi đưa vào prompt AI. Việc duy trì </w:t>
      </w:r>
      <w:r>
        <w:lastRenderedPageBreak/>
        <w:t>mối liên hệ giữa bản ghi nguồn và kết quả hiển thị giúp truy vết khi có sai lệch, hỗ trợ kiểm thử và giảm nguy cơ người dùng dựa trên thông tin không rõ nguồn gốc. Với các dữ liệu theo thời gian như nhật ký, lịch tiêm và tăng trưởng, thứ tự thời gian cũng là một phần quan trọng của ngữ nghĩa dữ liệu.</w:t>
      </w:r>
    </w:p>
    <w:p w14:paraId="200B22DD" w14:textId="77777777" w:rsidR="00510A3F" w:rsidRDefault="00595865">
      <w:r>
        <w:t>Về kiểm soát và đánh giá, việc mở rộng nội dung trong bản này không thay đổi mức đáp ứng đã ghi; mục đích là giải thích sâu hơn để người đọc hiểu cách các tiêu chí liên hệ với hệ thống.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 thống kê truy về CSDL</w:t>
      </w:r>
      <w:r>
        <w:t xml:space="preserve"> và AI không vượt qua ranh giới hỗ trợ quản lý đã xác định.</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725"/>
        <w:gridCol w:w="2631"/>
        <w:gridCol w:w="1361"/>
        <w:gridCol w:w="4355"/>
      </w:tblGrid>
      <w:tr w:rsidR="00510A3F" w14:paraId="2EC16335" w14:textId="77777777">
        <w:trPr>
          <w:cantSplit/>
          <w:tblHeader/>
          <w:jc w:val="center"/>
        </w:trPr>
        <w:tc>
          <w:tcPr>
            <w:tcW w:w="724" w:type="dxa"/>
            <w:tcBorders>
              <w:top w:val="single" w:sz="8" w:space="0" w:color="9DB7CF"/>
              <w:left w:val="single" w:sz="8" w:space="0" w:color="9DB7CF"/>
              <w:bottom w:val="single" w:sz="4" w:space="0" w:color="D5DCE3"/>
              <w:right w:val="single" w:sz="4" w:space="0" w:color="E2E6EA"/>
            </w:tcBorders>
            <w:shd w:val="clear" w:color="auto" w:fill="1F4E78"/>
            <w:vAlign w:val="center"/>
          </w:tcPr>
          <w:p w14:paraId="66454D54" w14:textId="77777777" w:rsidR="00510A3F" w:rsidRDefault="00595865">
            <w:pPr>
              <w:pStyle w:val="BangBaoCaoGon"/>
              <w:spacing w:after="0" w:line="240" w:lineRule="auto"/>
              <w:jc w:val="center"/>
              <w:rPr>
                <w:rFonts w:cs="Times New Roman"/>
                <w:szCs w:val="26"/>
              </w:rPr>
            </w:pPr>
            <w:r>
              <w:rPr>
                <w:rFonts w:cs="Times New Roman"/>
                <w:b/>
                <w:color w:val="FFFFFF"/>
                <w:szCs w:val="26"/>
              </w:rPr>
              <w:t>STT</w:t>
            </w:r>
          </w:p>
        </w:tc>
        <w:tc>
          <w:tcPr>
            <w:tcW w:w="2631" w:type="dxa"/>
            <w:tcBorders>
              <w:top w:val="single" w:sz="8" w:space="0" w:color="9DB7CF"/>
              <w:left w:val="single" w:sz="4" w:space="0" w:color="E2E6EA"/>
              <w:bottom w:val="single" w:sz="4" w:space="0" w:color="D5DCE3"/>
              <w:right w:val="single" w:sz="4" w:space="0" w:color="E2E6EA"/>
            </w:tcBorders>
            <w:shd w:val="clear" w:color="auto" w:fill="1F4E78"/>
            <w:vAlign w:val="center"/>
          </w:tcPr>
          <w:p w14:paraId="0BB46F94" w14:textId="77777777" w:rsidR="00510A3F" w:rsidRDefault="00595865">
            <w:pPr>
              <w:pStyle w:val="BangBaoCaoGon"/>
              <w:spacing w:after="0" w:line="240" w:lineRule="auto"/>
              <w:jc w:val="center"/>
              <w:rPr>
                <w:rFonts w:cs="Times New Roman"/>
                <w:szCs w:val="26"/>
              </w:rPr>
            </w:pPr>
            <w:r>
              <w:rPr>
                <w:rFonts w:cs="Times New Roman"/>
                <w:b/>
                <w:color w:val="FFFFFF"/>
                <w:szCs w:val="26"/>
              </w:rPr>
              <w:t>Tiêu chí KT1</w:t>
            </w:r>
          </w:p>
        </w:tc>
        <w:tc>
          <w:tcPr>
            <w:tcW w:w="1361" w:type="dxa"/>
            <w:tcBorders>
              <w:top w:val="single" w:sz="8" w:space="0" w:color="9DB7CF"/>
              <w:left w:val="single" w:sz="4" w:space="0" w:color="E2E6EA"/>
              <w:bottom w:val="single" w:sz="4" w:space="0" w:color="D5DCE3"/>
              <w:right w:val="single" w:sz="4" w:space="0" w:color="E2E6EA"/>
            </w:tcBorders>
            <w:shd w:val="clear" w:color="auto" w:fill="1F4E78"/>
            <w:vAlign w:val="center"/>
          </w:tcPr>
          <w:p w14:paraId="24292F00" w14:textId="77777777" w:rsidR="00510A3F" w:rsidRDefault="00595865">
            <w:pPr>
              <w:pStyle w:val="BangBaoCaoGon"/>
              <w:spacing w:after="0" w:line="240" w:lineRule="auto"/>
              <w:jc w:val="center"/>
              <w:rPr>
                <w:rFonts w:cs="Times New Roman"/>
                <w:szCs w:val="26"/>
              </w:rPr>
            </w:pPr>
            <w:r>
              <w:rPr>
                <w:rFonts w:cs="Times New Roman"/>
                <w:b/>
                <w:color w:val="FFFFFF"/>
                <w:szCs w:val="26"/>
              </w:rPr>
              <w:t>Mức đáp ứng</w:t>
            </w:r>
          </w:p>
        </w:tc>
        <w:tc>
          <w:tcPr>
            <w:tcW w:w="4355" w:type="dxa"/>
            <w:tcBorders>
              <w:top w:val="single" w:sz="8" w:space="0" w:color="9DB7CF"/>
              <w:left w:val="single" w:sz="4" w:space="0" w:color="E2E6EA"/>
              <w:bottom w:val="single" w:sz="4" w:space="0" w:color="D5DCE3"/>
              <w:right w:val="single" w:sz="8" w:space="0" w:color="9DB7CF"/>
            </w:tcBorders>
            <w:shd w:val="clear" w:color="auto" w:fill="1F4E78"/>
            <w:vAlign w:val="center"/>
          </w:tcPr>
          <w:p w14:paraId="5AFCC93F" w14:textId="77777777" w:rsidR="00510A3F" w:rsidRDefault="00595865">
            <w:pPr>
              <w:pStyle w:val="BangBaoCaoGon"/>
              <w:spacing w:after="0" w:line="240" w:lineRule="auto"/>
              <w:jc w:val="center"/>
              <w:rPr>
                <w:rFonts w:cs="Times New Roman"/>
                <w:szCs w:val="26"/>
              </w:rPr>
            </w:pPr>
            <w:r>
              <w:rPr>
                <w:rFonts w:cs="Times New Roman"/>
                <w:b/>
                <w:color w:val="FFFFFF"/>
                <w:szCs w:val="26"/>
              </w:rPr>
              <w:t>Minh chứng</w:t>
            </w:r>
          </w:p>
        </w:tc>
      </w:tr>
      <w:tr w:rsidR="00510A3F" w14:paraId="0F274FE1"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4C07C29E" w14:textId="77777777" w:rsidR="00510A3F" w:rsidRDefault="00595865">
            <w:pPr>
              <w:pStyle w:val="BangBaoCaoGon"/>
              <w:spacing w:after="0" w:line="240" w:lineRule="auto"/>
              <w:jc w:val="center"/>
              <w:rPr>
                <w:rFonts w:cs="Times New Roman"/>
                <w:szCs w:val="26"/>
              </w:rPr>
            </w:pPr>
            <w:r>
              <w:rPr>
                <w:rFonts w:cs="Times New Roman"/>
                <w:color w:val="222222"/>
                <w:szCs w:val="26"/>
              </w:rPr>
              <w:t>1</w:t>
            </w:r>
          </w:p>
        </w:tc>
        <w:tc>
          <w:tcPr>
            <w:tcW w:w="2631"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60C2037C" w14:textId="77777777" w:rsidR="00510A3F" w:rsidRDefault="00595865">
            <w:pPr>
              <w:pStyle w:val="BangBaoCaoGon"/>
              <w:spacing w:after="0" w:line="240" w:lineRule="auto"/>
              <w:rPr>
                <w:rFonts w:cs="Times New Roman"/>
                <w:szCs w:val="26"/>
              </w:rPr>
            </w:pPr>
            <w:r>
              <w:rPr>
                <w:rFonts w:cs="Times New Roman"/>
                <w:color w:val="222222"/>
                <w:szCs w:val="26"/>
              </w:rPr>
              <w:t>Phân tích đúng bài toán</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0E0C8EF5"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12D4F77E" w14:textId="77777777" w:rsidR="00510A3F" w:rsidRDefault="00595865">
            <w:pPr>
              <w:pStyle w:val="BangBaoCaoGon"/>
              <w:spacing w:after="0" w:line="240" w:lineRule="auto"/>
              <w:rPr>
                <w:rFonts w:cs="Times New Roman"/>
                <w:szCs w:val="26"/>
              </w:rPr>
            </w:pPr>
            <w:r>
              <w:rPr>
                <w:rFonts w:cs="Times New Roman"/>
                <w:color w:val="222222"/>
                <w:szCs w:val="26"/>
              </w:rPr>
              <w:t>Mục 2.1: bối cảnh, người dùng, dữ liệu, quy trình, vấn đề.</w:t>
            </w:r>
          </w:p>
        </w:tc>
      </w:tr>
      <w:tr w:rsidR="00510A3F" w14:paraId="2530F1E0"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EAF2F8"/>
            <w:vAlign w:val="center"/>
          </w:tcPr>
          <w:p w14:paraId="72301991" w14:textId="77777777" w:rsidR="00510A3F" w:rsidRDefault="00595865">
            <w:pPr>
              <w:pStyle w:val="BangBaoCaoGon"/>
              <w:spacing w:after="0" w:line="240" w:lineRule="auto"/>
              <w:jc w:val="center"/>
              <w:rPr>
                <w:rFonts w:cs="Times New Roman"/>
                <w:szCs w:val="26"/>
              </w:rPr>
            </w:pPr>
            <w:r>
              <w:rPr>
                <w:rFonts w:cs="Times New Roman"/>
                <w:color w:val="222222"/>
                <w:szCs w:val="26"/>
              </w:rPr>
              <w:t>2</w:t>
            </w:r>
          </w:p>
        </w:tc>
        <w:tc>
          <w:tcPr>
            <w:tcW w:w="2631"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3A51BDAC" w14:textId="77777777" w:rsidR="00510A3F" w:rsidRDefault="00595865">
            <w:pPr>
              <w:pStyle w:val="BangBaoCaoGon"/>
              <w:spacing w:after="0" w:line="240" w:lineRule="auto"/>
              <w:rPr>
                <w:rFonts w:cs="Times New Roman"/>
                <w:szCs w:val="26"/>
              </w:rPr>
            </w:pPr>
            <w:r>
              <w:rPr>
                <w:rFonts w:cs="Times New Roman"/>
                <w:color w:val="222222"/>
                <w:szCs w:val="26"/>
              </w:rPr>
              <w:t>Yêu cầu chức năng</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6CE63BD5"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57925E1A" w14:textId="77777777" w:rsidR="00510A3F" w:rsidRDefault="00595865">
            <w:pPr>
              <w:pStyle w:val="BangBaoCaoGon"/>
              <w:spacing w:after="0" w:line="240" w:lineRule="auto"/>
              <w:rPr>
                <w:rFonts w:cs="Times New Roman"/>
                <w:szCs w:val="26"/>
              </w:rPr>
            </w:pPr>
            <w:r>
              <w:rPr>
                <w:rFonts w:cs="Times New Roman"/>
                <w:color w:val="222222"/>
                <w:szCs w:val="26"/>
              </w:rPr>
              <w:t>Mục 2.2: bảng FR có đầu vào - xử lý - đầu ra.</w:t>
            </w:r>
          </w:p>
        </w:tc>
      </w:tr>
      <w:tr w:rsidR="00510A3F" w14:paraId="17BBBDDF"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61BBDD77" w14:textId="77777777" w:rsidR="00510A3F" w:rsidRDefault="00595865">
            <w:pPr>
              <w:pStyle w:val="BangBaoCaoGon"/>
              <w:spacing w:after="0" w:line="240" w:lineRule="auto"/>
              <w:jc w:val="center"/>
              <w:rPr>
                <w:rFonts w:cs="Times New Roman"/>
                <w:szCs w:val="26"/>
              </w:rPr>
            </w:pPr>
            <w:r>
              <w:rPr>
                <w:rFonts w:cs="Times New Roman"/>
                <w:color w:val="222222"/>
                <w:szCs w:val="26"/>
              </w:rPr>
              <w:t>3</w:t>
            </w:r>
          </w:p>
        </w:tc>
        <w:tc>
          <w:tcPr>
            <w:tcW w:w="2631"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7F2BF5D1" w14:textId="77777777" w:rsidR="00510A3F" w:rsidRDefault="00595865">
            <w:pPr>
              <w:pStyle w:val="BangBaoCaoGon"/>
              <w:spacing w:after="0" w:line="240" w:lineRule="auto"/>
              <w:rPr>
                <w:rFonts w:cs="Times New Roman"/>
                <w:szCs w:val="26"/>
              </w:rPr>
            </w:pPr>
            <w:r>
              <w:rPr>
                <w:rFonts w:cs="Times New Roman"/>
                <w:color w:val="222222"/>
                <w:szCs w:val="26"/>
              </w:rPr>
              <w:t>Yêu cầu phi chức năng</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54826017"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28AD344A" w14:textId="77777777" w:rsidR="00510A3F" w:rsidRDefault="00595865">
            <w:pPr>
              <w:pStyle w:val="BangBaoCaoGon"/>
              <w:spacing w:after="0" w:line="240" w:lineRule="auto"/>
              <w:rPr>
                <w:rFonts w:cs="Times New Roman"/>
                <w:szCs w:val="26"/>
              </w:rPr>
            </w:pPr>
            <w:r>
              <w:rPr>
                <w:rFonts w:cs="Times New Roman"/>
                <w:color w:val="222222"/>
                <w:szCs w:val="26"/>
              </w:rPr>
              <w:t>Mục 2.3: bảo mật, hiệu năng, khả dụng, sao lưu, phân quyền, trải nghiệm.</w:t>
            </w:r>
          </w:p>
        </w:tc>
      </w:tr>
      <w:tr w:rsidR="00510A3F" w14:paraId="136009D0"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EAF2F8"/>
            <w:vAlign w:val="center"/>
          </w:tcPr>
          <w:p w14:paraId="186FD653" w14:textId="77777777" w:rsidR="00510A3F" w:rsidRDefault="00595865">
            <w:pPr>
              <w:pStyle w:val="BangBaoCaoGon"/>
              <w:spacing w:after="0" w:line="240" w:lineRule="auto"/>
              <w:jc w:val="center"/>
              <w:rPr>
                <w:rFonts w:cs="Times New Roman"/>
                <w:szCs w:val="26"/>
              </w:rPr>
            </w:pPr>
            <w:r>
              <w:rPr>
                <w:rFonts w:cs="Times New Roman"/>
                <w:color w:val="222222"/>
                <w:szCs w:val="26"/>
              </w:rPr>
              <w:t>4</w:t>
            </w:r>
          </w:p>
        </w:tc>
        <w:tc>
          <w:tcPr>
            <w:tcW w:w="2631"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157DFE7A" w14:textId="77777777" w:rsidR="00510A3F" w:rsidRDefault="00595865">
            <w:pPr>
              <w:pStyle w:val="BangBaoCaoGon"/>
              <w:spacing w:after="0" w:line="240" w:lineRule="auto"/>
              <w:rPr>
                <w:rFonts w:cs="Times New Roman"/>
                <w:szCs w:val="26"/>
              </w:rPr>
            </w:pPr>
            <w:r>
              <w:rPr>
                <w:rFonts w:cs="Times New Roman"/>
                <w:color w:val="222222"/>
                <w:szCs w:val="26"/>
              </w:rPr>
              <w:t>Tác nhân và ca sử dụng</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1D985D5F"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7942D130" w14:textId="77777777" w:rsidR="00510A3F" w:rsidRDefault="00595865">
            <w:pPr>
              <w:pStyle w:val="BangBaoCaoGon"/>
              <w:spacing w:after="0" w:line="240" w:lineRule="auto"/>
              <w:rPr>
                <w:rFonts w:cs="Times New Roman"/>
                <w:szCs w:val="26"/>
              </w:rPr>
            </w:pPr>
            <w:r>
              <w:rPr>
                <w:rFonts w:cs="Times New Roman"/>
                <w:color w:val="222222"/>
                <w:szCs w:val="26"/>
              </w:rPr>
              <w:t>Mục 2.4 + Hình 2.1.</w:t>
            </w:r>
          </w:p>
        </w:tc>
      </w:tr>
      <w:tr w:rsidR="00510A3F" w14:paraId="42E4F236"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66652F47" w14:textId="77777777" w:rsidR="00510A3F" w:rsidRDefault="00595865">
            <w:pPr>
              <w:pStyle w:val="BangBaoCaoGon"/>
              <w:spacing w:after="0" w:line="240" w:lineRule="auto"/>
              <w:jc w:val="center"/>
              <w:rPr>
                <w:rFonts w:cs="Times New Roman"/>
                <w:szCs w:val="26"/>
              </w:rPr>
            </w:pPr>
            <w:r>
              <w:rPr>
                <w:rFonts w:cs="Times New Roman"/>
                <w:color w:val="222222"/>
                <w:szCs w:val="26"/>
              </w:rPr>
              <w:t>5</w:t>
            </w:r>
          </w:p>
        </w:tc>
        <w:tc>
          <w:tcPr>
            <w:tcW w:w="2631"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52D391E8" w14:textId="77777777" w:rsidR="00510A3F" w:rsidRDefault="00595865">
            <w:pPr>
              <w:pStyle w:val="BangBaoCaoGon"/>
              <w:spacing w:after="0" w:line="240" w:lineRule="auto"/>
              <w:rPr>
                <w:rFonts w:cs="Times New Roman"/>
                <w:szCs w:val="26"/>
              </w:rPr>
            </w:pPr>
            <w:r>
              <w:rPr>
                <w:rFonts w:cs="Times New Roman"/>
                <w:color w:val="222222"/>
                <w:szCs w:val="26"/>
              </w:rPr>
              <w:t>Cơ sở dữ liệu</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19914654"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7543BE35" w14:textId="77777777" w:rsidR="00510A3F" w:rsidRDefault="00595865">
            <w:pPr>
              <w:pStyle w:val="BangBaoCaoGon"/>
              <w:spacing w:after="0" w:line="240" w:lineRule="auto"/>
              <w:rPr>
                <w:rFonts w:cs="Times New Roman"/>
                <w:szCs w:val="26"/>
              </w:rPr>
            </w:pPr>
            <w:r>
              <w:rPr>
                <w:rFonts w:cs="Times New Roman"/>
                <w:color w:val="222222"/>
                <w:szCs w:val="26"/>
              </w:rPr>
              <w:t>Mục 2.5 + ERD + PK/FK/ràng buộc.</w:t>
            </w:r>
          </w:p>
        </w:tc>
      </w:tr>
      <w:tr w:rsidR="00510A3F" w14:paraId="123F8464"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EAF2F8"/>
            <w:vAlign w:val="center"/>
          </w:tcPr>
          <w:p w14:paraId="642CDE4D" w14:textId="77777777" w:rsidR="00510A3F" w:rsidRDefault="00595865">
            <w:pPr>
              <w:pStyle w:val="BangBaoCaoGon"/>
              <w:spacing w:after="0" w:line="240" w:lineRule="auto"/>
              <w:jc w:val="center"/>
              <w:rPr>
                <w:rFonts w:cs="Times New Roman"/>
                <w:szCs w:val="26"/>
              </w:rPr>
            </w:pPr>
            <w:r>
              <w:rPr>
                <w:rFonts w:cs="Times New Roman"/>
                <w:color w:val="222222"/>
                <w:szCs w:val="26"/>
              </w:rPr>
              <w:t>6</w:t>
            </w:r>
          </w:p>
        </w:tc>
        <w:tc>
          <w:tcPr>
            <w:tcW w:w="2631"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28592443" w14:textId="77777777" w:rsidR="00510A3F" w:rsidRDefault="00595865">
            <w:pPr>
              <w:pStyle w:val="BangBaoCaoGon"/>
              <w:spacing w:after="0" w:line="240" w:lineRule="auto"/>
              <w:rPr>
                <w:rFonts w:cs="Times New Roman"/>
                <w:szCs w:val="26"/>
              </w:rPr>
            </w:pPr>
            <w:r>
              <w:rPr>
                <w:rFonts w:cs="Times New Roman"/>
                <w:color w:val="222222"/>
                <w:szCs w:val="26"/>
              </w:rPr>
              <w:t>Kiến trúc hệ thống</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7ED0F494"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3143D497" w14:textId="77777777" w:rsidR="00510A3F" w:rsidRDefault="00595865">
            <w:pPr>
              <w:pStyle w:val="BangBaoCaoGon"/>
              <w:spacing w:after="0" w:line="240" w:lineRule="auto"/>
              <w:rPr>
                <w:rFonts w:cs="Times New Roman"/>
                <w:szCs w:val="26"/>
              </w:rPr>
            </w:pPr>
            <w:r>
              <w:rPr>
                <w:rFonts w:cs="Times New Roman"/>
                <w:color w:val="222222"/>
                <w:szCs w:val="26"/>
              </w:rPr>
              <w:t>Mục 2.6 + Hình 2.3 + luồng dữ liệu.</w:t>
            </w:r>
          </w:p>
        </w:tc>
      </w:tr>
      <w:tr w:rsidR="00510A3F" w14:paraId="3086D4AF"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29C6BA82" w14:textId="77777777" w:rsidR="00510A3F" w:rsidRDefault="00595865">
            <w:pPr>
              <w:pStyle w:val="BangBaoCaoGon"/>
              <w:spacing w:after="0" w:line="240" w:lineRule="auto"/>
              <w:jc w:val="center"/>
              <w:rPr>
                <w:rFonts w:cs="Times New Roman"/>
                <w:szCs w:val="26"/>
              </w:rPr>
            </w:pPr>
            <w:r>
              <w:rPr>
                <w:rFonts w:cs="Times New Roman"/>
                <w:color w:val="222222"/>
                <w:szCs w:val="26"/>
              </w:rPr>
              <w:t>7</w:t>
            </w:r>
          </w:p>
        </w:tc>
        <w:tc>
          <w:tcPr>
            <w:tcW w:w="2631"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47EDE052" w14:textId="77777777" w:rsidR="00510A3F" w:rsidRDefault="00595865">
            <w:pPr>
              <w:pStyle w:val="BangBaoCaoGon"/>
              <w:spacing w:after="0" w:line="240" w:lineRule="auto"/>
              <w:rPr>
                <w:rFonts w:cs="Times New Roman"/>
                <w:szCs w:val="26"/>
              </w:rPr>
            </w:pPr>
            <w:r>
              <w:rPr>
                <w:rFonts w:cs="Times New Roman"/>
                <w:color w:val="222222"/>
                <w:szCs w:val="26"/>
              </w:rPr>
              <w:t>Vị trí ứng dụng AI</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0BC3947E"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69244C0F" w14:textId="77777777" w:rsidR="00510A3F" w:rsidRDefault="00595865">
            <w:pPr>
              <w:pStyle w:val="BangBaoCaoGon"/>
              <w:spacing w:after="0" w:line="240" w:lineRule="auto"/>
              <w:rPr>
                <w:rFonts w:cs="Times New Roman"/>
                <w:szCs w:val="26"/>
              </w:rPr>
            </w:pPr>
            <w:r>
              <w:rPr>
                <w:rFonts w:cs="Times New Roman"/>
                <w:color w:val="222222"/>
                <w:szCs w:val="26"/>
              </w:rPr>
              <w:t>Mục 2.7: 3 chức năng AI gắn dữ liệu thật.</w:t>
            </w:r>
          </w:p>
        </w:tc>
      </w:tr>
      <w:tr w:rsidR="00510A3F" w14:paraId="38DFA450"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EAF2F8"/>
            <w:vAlign w:val="center"/>
          </w:tcPr>
          <w:p w14:paraId="3F9A135E" w14:textId="77777777" w:rsidR="00510A3F" w:rsidRDefault="00595865">
            <w:pPr>
              <w:pStyle w:val="BangBaoCaoGon"/>
              <w:spacing w:after="0" w:line="240" w:lineRule="auto"/>
              <w:jc w:val="center"/>
              <w:rPr>
                <w:rFonts w:cs="Times New Roman"/>
                <w:szCs w:val="26"/>
              </w:rPr>
            </w:pPr>
            <w:r>
              <w:rPr>
                <w:rFonts w:cs="Times New Roman"/>
                <w:color w:val="222222"/>
                <w:szCs w:val="26"/>
              </w:rPr>
              <w:t>8</w:t>
            </w:r>
          </w:p>
        </w:tc>
        <w:tc>
          <w:tcPr>
            <w:tcW w:w="2631"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14E5D62B" w14:textId="77777777" w:rsidR="00510A3F" w:rsidRDefault="00595865">
            <w:pPr>
              <w:pStyle w:val="BangBaoCaoGon"/>
              <w:spacing w:after="0" w:line="240" w:lineRule="auto"/>
              <w:rPr>
                <w:rFonts w:cs="Times New Roman"/>
                <w:szCs w:val="26"/>
              </w:rPr>
            </w:pPr>
            <w:r>
              <w:rPr>
                <w:rFonts w:cs="Times New Roman"/>
                <w:color w:val="222222"/>
                <w:szCs w:val="26"/>
              </w:rPr>
              <w:t>Prompt và luồng gọi AI</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5055DB01"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08BF95BA" w14:textId="77777777" w:rsidR="00510A3F" w:rsidRDefault="00595865">
            <w:pPr>
              <w:pStyle w:val="BangBaoCaoGon"/>
              <w:spacing w:after="0" w:line="240" w:lineRule="auto"/>
              <w:rPr>
                <w:rFonts w:cs="Times New Roman"/>
                <w:szCs w:val="26"/>
              </w:rPr>
            </w:pPr>
            <w:r>
              <w:rPr>
                <w:rFonts w:cs="Times New Roman"/>
                <w:color w:val="222222"/>
                <w:szCs w:val="26"/>
              </w:rPr>
              <w:t>Mục 2.8 + Hình 2.4 + system/user prompt + giới hạn.</w:t>
            </w:r>
          </w:p>
        </w:tc>
      </w:tr>
      <w:tr w:rsidR="00510A3F" w14:paraId="4339FBCD"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76AF5D30" w14:textId="77777777" w:rsidR="00510A3F" w:rsidRDefault="00595865">
            <w:pPr>
              <w:pStyle w:val="BangBaoCaoGon"/>
              <w:spacing w:after="0" w:line="240" w:lineRule="auto"/>
              <w:jc w:val="center"/>
              <w:rPr>
                <w:rFonts w:cs="Times New Roman"/>
                <w:szCs w:val="26"/>
              </w:rPr>
            </w:pPr>
            <w:r>
              <w:rPr>
                <w:rFonts w:cs="Times New Roman"/>
                <w:color w:val="222222"/>
                <w:szCs w:val="26"/>
              </w:rPr>
              <w:t>9</w:t>
            </w:r>
          </w:p>
        </w:tc>
        <w:tc>
          <w:tcPr>
            <w:tcW w:w="2631"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4096E942" w14:textId="77777777" w:rsidR="00510A3F" w:rsidRDefault="00595865">
            <w:pPr>
              <w:pStyle w:val="BangBaoCaoGon"/>
              <w:spacing w:after="0" w:line="240" w:lineRule="auto"/>
              <w:rPr>
                <w:rFonts w:cs="Times New Roman"/>
                <w:szCs w:val="26"/>
              </w:rPr>
            </w:pPr>
            <w:r>
              <w:rPr>
                <w:rFonts w:cs="Times New Roman"/>
                <w:color w:val="222222"/>
                <w:szCs w:val="26"/>
              </w:rPr>
              <w:t>Minh chứng AI trong phân tích/thiết kế</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787F5553"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47F954E0" w14:textId="77777777" w:rsidR="00510A3F" w:rsidRDefault="00595865">
            <w:pPr>
              <w:pStyle w:val="BangBaoCaoGon"/>
              <w:spacing w:after="0" w:line="240" w:lineRule="auto"/>
              <w:rPr>
                <w:rFonts w:cs="Times New Roman"/>
                <w:szCs w:val="26"/>
              </w:rPr>
            </w:pPr>
            <w:r>
              <w:rPr>
                <w:rFonts w:cs="Times New Roman"/>
                <w:color w:val="222222"/>
                <w:szCs w:val="26"/>
              </w:rPr>
              <w:t>Mục 2.9 và Chương 4.</w:t>
            </w:r>
          </w:p>
        </w:tc>
      </w:tr>
      <w:tr w:rsidR="00510A3F" w14:paraId="3728B735" w14:textId="77777777">
        <w:trPr>
          <w:cantSplit/>
          <w:jc w:val="center"/>
        </w:trPr>
        <w:tc>
          <w:tcPr>
            <w:tcW w:w="724" w:type="dxa"/>
            <w:tcBorders>
              <w:top w:val="single" w:sz="4" w:space="0" w:color="D5DCE3"/>
              <w:left w:val="single" w:sz="8" w:space="0" w:color="9DB7CF"/>
              <w:bottom w:val="single" w:sz="8" w:space="0" w:color="9DB7CF"/>
              <w:right w:val="single" w:sz="4" w:space="0" w:color="E2E6EA"/>
            </w:tcBorders>
            <w:shd w:val="clear" w:color="auto" w:fill="EAF2F8"/>
            <w:vAlign w:val="center"/>
          </w:tcPr>
          <w:p w14:paraId="227DCCED" w14:textId="77777777" w:rsidR="00510A3F" w:rsidRDefault="00595865">
            <w:pPr>
              <w:pStyle w:val="BangBaoCaoGon"/>
              <w:spacing w:after="0" w:line="240" w:lineRule="auto"/>
              <w:jc w:val="center"/>
              <w:rPr>
                <w:rFonts w:cs="Times New Roman"/>
                <w:szCs w:val="26"/>
              </w:rPr>
            </w:pPr>
            <w:r>
              <w:rPr>
                <w:rFonts w:cs="Times New Roman"/>
                <w:color w:val="222222"/>
                <w:szCs w:val="26"/>
              </w:rPr>
              <w:t>10</w:t>
            </w:r>
          </w:p>
        </w:tc>
        <w:tc>
          <w:tcPr>
            <w:tcW w:w="2631" w:type="dxa"/>
            <w:tcBorders>
              <w:top w:val="single" w:sz="4" w:space="0" w:color="D5DCE3"/>
              <w:left w:val="single" w:sz="4" w:space="0" w:color="E2E6EA"/>
              <w:bottom w:val="single" w:sz="8" w:space="0" w:color="9DB7CF"/>
              <w:right w:val="single" w:sz="4" w:space="0" w:color="E2E6EA"/>
            </w:tcBorders>
            <w:shd w:val="clear" w:color="auto" w:fill="EAF2F8"/>
            <w:vAlign w:val="center"/>
          </w:tcPr>
          <w:p w14:paraId="4F2B77B0" w14:textId="77777777" w:rsidR="00510A3F" w:rsidRDefault="00595865">
            <w:pPr>
              <w:pStyle w:val="BangBaoCaoGon"/>
              <w:spacing w:after="0" w:line="240" w:lineRule="auto"/>
              <w:rPr>
                <w:rFonts w:cs="Times New Roman"/>
                <w:szCs w:val="26"/>
              </w:rPr>
            </w:pPr>
            <w:r>
              <w:rPr>
                <w:rFonts w:cs="Times New Roman"/>
                <w:color w:val="222222"/>
                <w:szCs w:val="26"/>
              </w:rPr>
              <w:t>Tài liệu phân tích thiết kế</w:t>
            </w:r>
          </w:p>
        </w:tc>
        <w:tc>
          <w:tcPr>
            <w:tcW w:w="1361" w:type="dxa"/>
            <w:tcBorders>
              <w:top w:val="single" w:sz="4" w:space="0" w:color="D5DCE3"/>
              <w:left w:val="single" w:sz="4" w:space="0" w:color="E2E6EA"/>
              <w:bottom w:val="single" w:sz="8" w:space="0" w:color="9DB7CF"/>
              <w:right w:val="single" w:sz="4" w:space="0" w:color="E2E6EA"/>
            </w:tcBorders>
            <w:shd w:val="clear" w:color="auto" w:fill="E2F0D9"/>
            <w:vAlign w:val="center"/>
          </w:tcPr>
          <w:p w14:paraId="519B81BD"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8" w:space="0" w:color="9DB7CF"/>
              <w:right w:val="single" w:sz="8" w:space="0" w:color="9DB7CF"/>
            </w:tcBorders>
            <w:shd w:val="clear" w:color="auto" w:fill="EAF2F8"/>
            <w:vAlign w:val="center"/>
          </w:tcPr>
          <w:p w14:paraId="55CD1197" w14:textId="77777777" w:rsidR="00510A3F" w:rsidRDefault="00595865">
            <w:pPr>
              <w:pStyle w:val="BangBaoCaoGon"/>
              <w:spacing w:after="0" w:line="240" w:lineRule="auto"/>
              <w:rPr>
                <w:rFonts w:cs="Times New Roman"/>
                <w:szCs w:val="26"/>
              </w:rPr>
            </w:pPr>
            <w:r>
              <w:rPr>
                <w:rFonts w:cs="Times New Roman"/>
                <w:color w:val="222222"/>
                <w:szCs w:val="26"/>
              </w:rPr>
              <w:t>Tài liệu có cấu trúc và truy vết sang KT2.</w:t>
            </w:r>
          </w:p>
        </w:tc>
      </w:tr>
    </w:tbl>
    <w:p w14:paraId="30092E91" w14:textId="77777777" w:rsidR="00510A3F" w:rsidRDefault="00510A3F">
      <w:pPr>
        <w:spacing w:after="20"/>
      </w:pPr>
    </w:p>
    <w:p w14:paraId="6B4C40FF" w14:textId="77777777" w:rsidR="00510A3F" w:rsidRDefault="00595865">
      <w:pPr>
        <w:pStyle w:val="Heading2"/>
        <w:spacing w:before="120" w:after="60"/>
      </w:pPr>
      <w:r>
        <w:rPr>
          <w:rFonts w:ascii="Times New Roman" w:eastAsia="Times New Roman" w:hAnsi="Times New Roman"/>
        </w:rPr>
        <w:t>6.</w:t>
      </w:r>
      <w:r>
        <w:rPr>
          <w:rFonts w:ascii="Times New Roman" w:eastAsia="Times New Roman" w:hAnsi="Times New Roman"/>
          <w:lang w:val="vi-VN"/>
        </w:rPr>
        <w:t>8</w:t>
      </w:r>
      <w:r>
        <w:rPr>
          <w:rFonts w:ascii="Times New Roman" w:eastAsia="Times New Roman" w:hAnsi="Times New Roman"/>
        </w:rPr>
        <w:t>. Đối chiếu đủ 10 tiêu chí KT2</w:t>
      </w:r>
    </w:p>
    <w:p w14:paraId="67666C0C" w14:textId="77777777" w:rsidR="00510A3F" w:rsidRDefault="00595865">
      <w:r>
        <w:t>Phân tích bổ sung: bảng KT2 tập trung vào phần hiện thực, từ cấu trúc dự án đến đăng nhập, CRUD, tìm kiếm, dashboard, CSDL, lỗi, AI và tài liệu chạy thử.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w:t>
      </w:r>
      <w:r>
        <w:t>iệu, tuyến xử lý và giao diện ở KT2, đồng thời làm rõ phần nào là chức năng đã có và phần nào chỉ là định hướng phát triển.</w:t>
      </w:r>
    </w:p>
    <w:p w14:paraId="5F4BFA79" w14:textId="77777777" w:rsidR="00510A3F" w:rsidRDefault="00595865">
      <w:r>
        <w:lastRenderedPageBreak/>
        <w:t>Về luồng dữ liệu, khi trình bày nên ưu tiên demo theo một chuỗi nghiệp vụ ngắn: đăng nhập đúng vai trò, thêm hoặc tìm đàn, xem dữ liệu liên quan, kiểm tra dashboard, thử một lỗi quyền và cuối cùng chạy trợ lý AI.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 gốc.</w:t>
      </w:r>
      <w:r>
        <w:t xml:space="preserve"> Với các dữ liệu theo thời gian như nhật ký, lịch tiêm và tăng trưởng, thứ tự thời gian cũng là một phần quan trọng của ngữ nghĩa dữ liệu.</w:t>
      </w:r>
    </w:p>
    <w:p w14:paraId="00D4E64D" w14:textId="77777777" w:rsidR="00510A3F" w:rsidRDefault="00595865">
      <w:r>
        <w:t xml:space="preserve">Về kiểm soát và đánh giá, mức đạt của từng tiêu chí phải bám vào bản mã nguồn đang nộp; những chức năng thuộc hướng phát triển không nên dùng để thay thế minh chứng của chức năng đã yêu cầu trong KT2.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 thống </w:t>
      </w:r>
      <w:r>
        <w:t>kê truy về CSDL và AI không vượt qua ranh giới hỗ trợ quản lý đã xác định.</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725"/>
        <w:gridCol w:w="2631"/>
        <w:gridCol w:w="1361"/>
        <w:gridCol w:w="4355"/>
      </w:tblGrid>
      <w:tr w:rsidR="00510A3F" w14:paraId="2C8F3721" w14:textId="77777777">
        <w:trPr>
          <w:cantSplit/>
          <w:tblHeader/>
          <w:jc w:val="center"/>
        </w:trPr>
        <w:tc>
          <w:tcPr>
            <w:tcW w:w="724" w:type="dxa"/>
            <w:tcBorders>
              <w:top w:val="single" w:sz="8" w:space="0" w:color="9DB7CF"/>
              <w:left w:val="single" w:sz="8" w:space="0" w:color="9DB7CF"/>
              <w:bottom w:val="single" w:sz="4" w:space="0" w:color="D5DCE3"/>
              <w:right w:val="single" w:sz="4" w:space="0" w:color="E2E6EA"/>
            </w:tcBorders>
            <w:shd w:val="clear" w:color="auto" w:fill="1F4E78"/>
            <w:vAlign w:val="center"/>
          </w:tcPr>
          <w:p w14:paraId="0293D27F" w14:textId="77777777" w:rsidR="00510A3F" w:rsidRDefault="00595865">
            <w:pPr>
              <w:pStyle w:val="BangBaoCaoGon"/>
              <w:spacing w:after="0" w:line="240" w:lineRule="auto"/>
              <w:jc w:val="center"/>
              <w:rPr>
                <w:rFonts w:cs="Times New Roman"/>
                <w:szCs w:val="26"/>
              </w:rPr>
            </w:pPr>
            <w:r>
              <w:rPr>
                <w:rFonts w:cs="Times New Roman"/>
                <w:b/>
                <w:color w:val="FFFFFF"/>
                <w:szCs w:val="26"/>
              </w:rPr>
              <w:t>STT</w:t>
            </w:r>
          </w:p>
        </w:tc>
        <w:tc>
          <w:tcPr>
            <w:tcW w:w="2631" w:type="dxa"/>
            <w:tcBorders>
              <w:top w:val="single" w:sz="8" w:space="0" w:color="9DB7CF"/>
              <w:left w:val="single" w:sz="4" w:space="0" w:color="E2E6EA"/>
              <w:bottom w:val="single" w:sz="4" w:space="0" w:color="D5DCE3"/>
              <w:right w:val="single" w:sz="4" w:space="0" w:color="E2E6EA"/>
            </w:tcBorders>
            <w:shd w:val="clear" w:color="auto" w:fill="1F4E78"/>
            <w:vAlign w:val="center"/>
          </w:tcPr>
          <w:p w14:paraId="7BFF004A" w14:textId="77777777" w:rsidR="00510A3F" w:rsidRDefault="00595865">
            <w:pPr>
              <w:pStyle w:val="BangBaoCaoGon"/>
              <w:spacing w:after="0" w:line="240" w:lineRule="auto"/>
              <w:jc w:val="center"/>
              <w:rPr>
                <w:rFonts w:cs="Times New Roman"/>
                <w:szCs w:val="26"/>
              </w:rPr>
            </w:pPr>
            <w:r>
              <w:rPr>
                <w:rFonts w:cs="Times New Roman"/>
                <w:b/>
                <w:color w:val="FFFFFF"/>
                <w:szCs w:val="26"/>
              </w:rPr>
              <w:t>Tiêu chí KT2</w:t>
            </w:r>
          </w:p>
        </w:tc>
        <w:tc>
          <w:tcPr>
            <w:tcW w:w="1361" w:type="dxa"/>
            <w:tcBorders>
              <w:top w:val="single" w:sz="8" w:space="0" w:color="9DB7CF"/>
              <w:left w:val="single" w:sz="4" w:space="0" w:color="E2E6EA"/>
              <w:bottom w:val="single" w:sz="4" w:space="0" w:color="D5DCE3"/>
              <w:right w:val="single" w:sz="4" w:space="0" w:color="E2E6EA"/>
            </w:tcBorders>
            <w:shd w:val="clear" w:color="auto" w:fill="1F4E78"/>
            <w:vAlign w:val="center"/>
          </w:tcPr>
          <w:p w14:paraId="00BB1E64" w14:textId="77777777" w:rsidR="00510A3F" w:rsidRDefault="00595865">
            <w:pPr>
              <w:pStyle w:val="BangBaoCaoGon"/>
              <w:spacing w:after="0" w:line="240" w:lineRule="auto"/>
              <w:jc w:val="center"/>
              <w:rPr>
                <w:rFonts w:cs="Times New Roman"/>
                <w:szCs w:val="26"/>
              </w:rPr>
            </w:pPr>
            <w:r>
              <w:rPr>
                <w:rFonts w:cs="Times New Roman"/>
                <w:b/>
                <w:color w:val="FFFFFF"/>
                <w:szCs w:val="26"/>
              </w:rPr>
              <w:t>Mức đáp ứng</w:t>
            </w:r>
          </w:p>
        </w:tc>
        <w:tc>
          <w:tcPr>
            <w:tcW w:w="4355" w:type="dxa"/>
            <w:tcBorders>
              <w:top w:val="single" w:sz="8" w:space="0" w:color="9DB7CF"/>
              <w:left w:val="single" w:sz="4" w:space="0" w:color="E2E6EA"/>
              <w:bottom w:val="single" w:sz="4" w:space="0" w:color="D5DCE3"/>
              <w:right w:val="single" w:sz="8" w:space="0" w:color="9DB7CF"/>
            </w:tcBorders>
            <w:shd w:val="clear" w:color="auto" w:fill="1F4E78"/>
            <w:vAlign w:val="center"/>
          </w:tcPr>
          <w:p w14:paraId="2589A517" w14:textId="77777777" w:rsidR="00510A3F" w:rsidRDefault="00595865">
            <w:pPr>
              <w:pStyle w:val="BangBaoCaoGon"/>
              <w:spacing w:after="0" w:line="240" w:lineRule="auto"/>
              <w:jc w:val="center"/>
              <w:rPr>
                <w:rFonts w:cs="Times New Roman"/>
                <w:szCs w:val="26"/>
              </w:rPr>
            </w:pPr>
            <w:r>
              <w:rPr>
                <w:rFonts w:cs="Times New Roman"/>
                <w:b/>
                <w:color w:val="FFFFFF"/>
                <w:szCs w:val="26"/>
              </w:rPr>
              <w:t>Minh chứng</w:t>
            </w:r>
          </w:p>
        </w:tc>
      </w:tr>
      <w:tr w:rsidR="00510A3F" w14:paraId="29FBBC1A"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0D42AED1" w14:textId="77777777" w:rsidR="00510A3F" w:rsidRDefault="00595865">
            <w:pPr>
              <w:pStyle w:val="BangBaoCaoGon"/>
              <w:spacing w:after="0" w:line="240" w:lineRule="auto"/>
              <w:jc w:val="center"/>
              <w:rPr>
                <w:rFonts w:cs="Times New Roman"/>
                <w:szCs w:val="26"/>
              </w:rPr>
            </w:pPr>
            <w:r>
              <w:rPr>
                <w:rFonts w:cs="Times New Roman"/>
                <w:color w:val="222222"/>
                <w:szCs w:val="26"/>
              </w:rPr>
              <w:t>1</w:t>
            </w:r>
          </w:p>
        </w:tc>
        <w:tc>
          <w:tcPr>
            <w:tcW w:w="2631"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52393E23" w14:textId="77777777" w:rsidR="00510A3F" w:rsidRDefault="00595865">
            <w:pPr>
              <w:pStyle w:val="BangBaoCaoGon"/>
              <w:spacing w:after="0" w:line="240" w:lineRule="auto"/>
              <w:rPr>
                <w:rFonts w:cs="Times New Roman"/>
                <w:szCs w:val="26"/>
              </w:rPr>
            </w:pPr>
            <w:r>
              <w:rPr>
                <w:rFonts w:cs="Times New Roman"/>
                <w:color w:val="222222"/>
                <w:szCs w:val="26"/>
              </w:rPr>
              <w:t>Cấu trúc dự án hợp lý</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79119B5E"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338254CB" w14:textId="77777777" w:rsidR="00510A3F" w:rsidRDefault="00595865">
            <w:pPr>
              <w:pStyle w:val="BangBaoCaoGon"/>
              <w:spacing w:after="0" w:line="240" w:lineRule="auto"/>
              <w:rPr>
                <w:rFonts w:cs="Times New Roman"/>
                <w:szCs w:val="26"/>
              </w:rPr>
            </w:pPr>
            <w:r>
              <w:rPr>
                <w:rFonts w:cs="Times New Roman"/>
                <w:color w:val="222222"/>
                <w:szCs w:val="26"/>
              </w:rPr>
              <w:t>Mục 3.1; thư mục app/routers/services/templates/static/tests/docs.</w:t>
            </w:r>
          </w:p>
        </w:tc>
      </w:tr>
      <w:tr w:rsidR="00510A3F" w14:paraId="558CB1B6"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EAF2F8"/>
            <w:vAlign w:val="center"/>
          </w:tcPr>
          <w:p w14:paraId="396BE872" w14:textId="77777777" w:rsidR="00510A3F" w:rsidRDefault="00595865">
            <w:pPr>
              <w:pStyle w:val="BangBaoCaoGon"/>
              <w:spacing w:after="0" w:line="240" w:lineRule="auto"/>
              <w:jc w:val="center"/>
              <w:rPr>
                <w:rFonts w:cs="Times New Roman"/>
                <w:szCs w:val="26"/>
              </w:rPr>
            </w:pPr>
            <w:r>
              <w:rPr>
                <w:rFonts w:cs="Times New Roman"/>
                <w:color w:val="222222"/>
                <w:szCs w:val="26"/>
              </w:rPr>
              <w:t>2</w:t>
            </w:r>
          </w:p>
        </w:tc>
        <w:tc>
          <w:tcPr>
            <w:tcW w:w="2631"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7BC11D53" w14:textId="77777777" w:rsidR="00510A3F" w:rsidRDefault="00595865">
            <w:pPr>
              <w:pStyle w:val="BangBaoCaoGon"/>
              <w:spacing w:after="0" w:line="240" w:lineRule="auto"/>
              <w:rPr>
                <w:rFonts w:cs="Times New Roman"/>
                <w:szCs w:val="26"/>
              </w:rPr>
            </w:pPr>
            <w:r>
              <w:rPr>
                <w:rFonts w:cs="Times New Roman"/>
                <w:color w:val="222222"/>
                <w:szCs w:val="26"/>
              </w:rPr>
              <w:t>Đăng nhập và phân quyền</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3A8EF708"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19A7CDBE" w14:textId="77777777" w:rsidR="00510A3F" w:rsidRDefault="00595865">
            <w:pPr>
              <w:pStyle w:val="BangBaoCaoGon"/>
              <w:spacing w:after="0" w:line="240" w:lineRule="auto"/>
              <w:rPr>
                <w:rFonts w:cs="Times New Roman"/>
                <w:szCs w:val="26"/>
              </w:rPr>
            </w:pPr>
            <w:r>
              <w:rPr>
                <w:rFonts w:cs="Times New Roman"/>
                <w:color w:val="222222"/>
                <w:szCs w:val="26"/>
              </w:rPr>
              <w:t>Mục 3.2; session, PBKDF2, require_roles().</w:t>
            </w:r>
          </w:p>
        </w:tc>
      </w:tr>
      <w:tr w:rsidR="00510A3F" w14:paraId="7037C640"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118A7C18" w14:textId="77777777" w:rsidR="00510A3F" w:rsidRDefault="00595865">
            <w:pPr>
              <w:pStyle w:val="BangBaoCaoGon"/>
              <w:spacing w:after="0" w:line="240" w:lineRule="auto"/>
              <w:jc w:val="center"/>
              <w:rPr>
                <w:rFonts w:cs="Times New Roman"/>
                <w:szCs w:val="26"/>
              </w:rPr>
            </w:pPr>
            <w:r>
              <w:rPr>
                <w:rFonts w:cs="Times New Roman"/>
                <w:color w:val="222222"/>
                <w:szCs w:val="26"/>
              </w:rPr>
              <w:t>3</w:t>
            </w:r>
          </w:p>
        </w:tc>
        <w:tc>
          <w:tcPr>
            <w:tcW w:w="2631"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08C76A8E" w14:textId="77777777" w:rsidR="00510A3F" w:rsidRDefault="00595865">
            <w:pPr>
              <w:pStyle w:val="BangBaoCaoGon"/>
              <w:spacing w:after="0" w:line="240" w:lineRule="auto"/>
              <w:rPr>
                <w:rFonts w:cs="Times New Roman"/>
                <w:szCs w:val="26"/>
              </w:rPr>
            </w:pPr>
            <w:r>
              <w:rPr>
                <w:rFonts w:cs="Times New Roman"/>
                <w:color w:val="222222"/>
                <w:szCs w:val="26"/>
              </w:rPr>
              <w:t>CRUD nghiệp vụ chính</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654F8826"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37270D58" w14:textId="77777777" w:rsidR="00510A3F" w:rsidRDefault="00595865">
            <w:pPr>
              <w:pStyle w:val="BangBaoCaoGon"/>
              <w:spacing w:after="0" w:line="240" w:lineRule="auto"/>
              <w:rPr>
                <w:rFonts w:cs="Times New Roman"/>
                <w:szCs w:val="26"/>
              </w:rPr>
            </w:pPr>
            <w:r>
              <w:rPr>
                <w:rFonts w:cs="Times New Roman"/>
                <w:color w:val="222222"/>
                <w:szCs w:val="26"/>
              </w:rPr>
              <w:t>Mục 3.3; đàn có đủ thêm/xem/sửa/xóa; nghiệp vụ liên quan đã có thao tác chính.</w:t>
            </w:r>
          </w:p>
        </w:tc>
      </w:tr>
      <w:tr w:rsidR="00510A3F" w14:paraId="2E1D586A"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EAF2F8"/>
            <w:vAlign w:val="center"/>
          </w:tcPr>
          <w:p w14:paraId="26BD8AED" w14:textId="77777777" w:rsidR="00510A3F" w:rsidRDefault="00595865">
            <w:pPr>
              <w:pStyle w:val="BangBaoCaoGon"/>
              <w:spacing w:after="0" w:line="240" w:lineRule="auto"/>
              <w:jc w:val="center"/>
              <w:rPr>
                <w:rFonts w:cs="Times New Roman"/>
                <w:szCs w:val="26"/>
              </w:rPr>
            </w:pPr>
            <w:r>
              <w:rPr>
                <w:rFonts w:cs="Times New Roman"/>
                <w:color w:val="222222"/>
                <w:szCs w:val="26"/>
              </w:rPr>
              <w:t>4</w:t>
            </w:r>
          </w:p>
        </w:tc>
        <w:tc>
          <w:tcPr>
            <w:tcW w:w="2631"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50875B5F" w14:textId="77777777" w:rsidR="00510A3F" w:rsidRDefault="00595865">
            <w:pPr>
              <w:pStyle w:val="BangBaoCaoGon"/>
              <w:spacing w:after="0" w:line="240" w:lineRule="auto"/>
              <w:rPr>
                <w:rFonts w:cs="Times New Roman"/>
                <w:szCs w:val="26"/>
              </w:rPr>
            </w:pPr>
            <w:r>
              <w:rPr>
                <w:rFonts w:cs="Times New Roman"/>
                <w:color w:val="222222"/>
                <w:szCs w:val="26"/>
              </w:rPr>
              <w:t>Tìm kiếm và lọc</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73C92AF8"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078255AC" w14:textId="77777777" w:rsidR="00510A3F" w:rsidRDefault="00595865">
            <w:pPr>
              <w:pStyle w:val="BangBaoCaoGon"/>
              <w:spacing w:after="0" w:line="240" w:lineRule="auto"/>
              <w:rPr>
                <w:rFonts w:cs="Times New Roman"/>
                <w:szCs w:val="26"/>
              </w:rPr>
            </w:pPr>
            <w:r>
              <w:rPr>
                <w:rFonts w:cs="Times New Roman"/>
                <w:color w:val="222222"/>
                <w:szCs w:val="26"/>
              </w:rPr>
              <w:t>Mục 3.4; mã/giống/loài/chuồng/trạng thái.</w:t>
            </w:r>
          </w:p>
        </w:tc>
      </w:tr>
      <w:tr w:rsidR="00510A3F" w14:paraId="48F4EFED"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36D5A570" w14:textId="77777777" w:rsidR="00510A3F" w:rsidRDefault="00595865">
            <w:pPr>
              <w:pStyle w:val="BangBaoCaoGon"/>
              <w:spacing w:after="0" w:line="240" w:lineRule="auto"/>
              <w:jc w:val="center"/>
              <w:rPr>
                <w:rFonts w:cs="Times New Roman"/>
                <w:szCs w:val="26"/>
              </w:rPr>
            </w:pPr>
            <w:r>
              <w:rPr>
                <w:rFonts w:cs="Times New Roman"/>
                <w:color w:val="222222"/>
                <w:szCs w:val="26"/>
              </w:rPr>
              <w:t>5</w:t>
            </w:r>
          </w:p>
        </w:tc>
        <w:tc>
          <w:tcPr>
            <w:tcW w:w="2631"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3D3885BD" w14:textId="77777777" w:rsidR="00510A3F" w:rsidRDefault="00595865">
            <w:pPr>
              <w:pStyle w:val="BangBaoCaoGon"/>
              <w:spacing w:after="0" w:line="240" w:lineRule="auto"/>
              <w:rPr>
                <w:rFonts w:cs="Times New Roman"/>
                <w:szCs w:val="26"/>
              </w:rPr>
            </w:pPr>
            <w:r>
              <w:rPr>
                <w:rFonts w:cs="Times New Roman"/>
                <w:color w:val="222222"/>
                <w:szCs w:val="26"/>
              </w:rPr>
              <w:t>Thống kê/báo cáo cơ bản</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3C6F8B83"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1E47F0FE" w14:textId="77777777" w:rsidR="00510A3F" w:rsidRDefault="00595865">
            <w:pPr>
              <w:pStyle w:val="BangBaoCaoGon"/>
              <w:spacing w:after="0" w:line="240" w:lineRule="auto"/>
              <w:rPr>
                <w:rFonts w:cs="Times New Roman"/>
                <w:szCs w:val="26"/>
              </w:rPr>
            </w:pPr>
            <w:r>
              <w:rPr>
                <w:rFonts w:cs="Times New Roman"/>
                <w:color w:val="222222"/>
                <w:szCs w:val="26"/>
              </w:rPr>
              <w:t>Mục 3.5; dashboard số đàn, số vật nuôi, lịch 7 ngày, doanh thu.</w:t>
            </w:r>
          </w:p>
        </w:tc>
      </w:tr>
      <w:tr w:rsidR="00510A3F" w14:paraId="27D01D4F"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EAF2F8"/>
            <w:vAlign w:val="center"/>
          </w:tcPr>
          <w:p w14:paraId="77A54504" w14:textId="77777777" w:rsidR="00510A3F" w:rsidRDefault="00595865">
            <w:pPr>
              <w:pStyle w:val="BangBaoCaoGon"/>
              <w:spacing w:after="0" w:line="240" w:lineRule="auto"/>
              <w:jc w:val="center"/>
              <w:rPr>
                <w:rFonts w:cs="Times New Roman"/>
                <w:szCs w:val="26"/>
              </w:rPr>
            </w:pPr>
            <w:r>
              <w:rPr>
                <w:rFonts w:cs="Times New Roman"/>
                <w:color w:val="222222"/>
                <w:szCs w:val="26"/>
              </w:rPr>
              <w:t>6</w:t>
            </w:r>
          </w:p>
        </w:tc>
        <w:tc>
          <w:tcPr>
            <w:tcW w:w="2631"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1A559634" w14:textId="77777777" w:rsidR="00510A3F" w:rsidRDefault="00595865">
            <w:pPr>
              <w:pStyle w:val="BangBaoCaoGon"/>
              <w:spacing w:after="0" w:line="240" w:lineRule="auto"/>
              <w:rPr>
                <w:rFonts w:cs="Times New Roman"/>
                <w:szCs w:val="26"/>
              </w:rPr>
            </w:pPr>
            <w:r>
              <w:rPr>
                <w:rFonts w:cs="Times New Roman"/>
                <w:color w:val="222222"/>
                <w:szCs w:val="26"/>
              </w:rPr>
              <w:t>Giao diện rõ ràng</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60700428"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445C665F" w14:textId="77777777" w:rsidR="00510A3F" w:rsidRDefault="00595865">
            <w:pPr>
              <w:pStyle w:val="BangBaoCaoGon"/>
              <w:spacing w:after="0" w:line="240" w:lineRule="auto"/>
              <w:rPr>
                <w:rFonts w:cs="Times New Roman"/>
                <w:szCs w:val="26"/>
              </w:rPr>
            </w:pPr>
            <w:r>
              <w:rPr>
                <w:rFonts w:cs="Times New Roman"/>
                <w:color w:val="222222"/>
                <w:szCs w:val="26"/>
              </w:rPr>
              <w:t>Mục 3.6; UI tiếng Việt, điều hướng theo vai trò, thông báo lỗi.</w:t>
            </w:r>
          </w:p>
        </w:tc>
      </w:tr>
      <w:tr w:rsidR="00510A3F" w14:paraId="7BA58D02"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76012E85" w14:textId="77777777" w:rsidR="00510A3F" w:rsidRDefault="00595865">
            <w:pPr>
              <w:pStyle w:val="BangBaoCaoGon"/>
              <w:spacing w:after="0" w:line="240" w:lineRule="auto"/>
              <w:jc w:val="center"/>
              <w:rPr>
                <w:rFonts w:cs="Times New Roman"/>
                <w:szCs w:val="26"/>
              </w:rPr>
            </w:pPr>
            <w:r>
              <w:rPr>
                <w:rFonts w:cs="Times New Roman"/>
                <w:color w:val="222222"/>
                <w:szCs w:val="26"/>
              </w:rPr>
              <w:t>7</w:t>
            </w:r>
          </w:p>
        </w:tc>
        <w:tc>
          <w:tcPr>
            <w:tcW w:w="2631"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2662A7D1" w14:textId="77777777" w:rsidR="00510A3F" w:rsidRDefault="00595865">
            <w:pPr>
              <w:pStyle w:val="BangBaoCaoGon"/>
              <w:spacing w:after="0" w:line="240" w:lineRule="auto"/>
              <w:rPr>
                <w:rFonts w:cs="Times New Roman"/>
                <w:szCs w:val="26"/>
              </w:rPr>
            </w:pPr>
            <w:r>
              <w:rPr>
                <w:rFonts w:cs="Times New Roman"/>
                <w:color w:val="222222"/>
                <w:szCs w:val="26"/>
              </w:rPr>
              <w:t>CSDL ổn định</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31CCCE60"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1915FD5D" w14:textId="77777777" w:rsidR="00510A3F" w:rsidRDefault="00595865">
            <w:pPr>
              <w:pStyle w:val="BangBaoCaoGon"/>
              <w:spacing w:after="0" w:line="240" w:lineRule="auto"/>
              <w:rPr>
                <w:rFonts w:cs="Times New Roman"/>
                <w:szCs w:val="26"/>
              </w:rPr>
            </w:pPr>
            <w:r>
              <w:rPr>
                <w:rFonts w:cs="Times New Roman"/>
                <w:color w:val="222222"/>
                <w:szCs w:val="26"/>
              </w:rPr>
              <w:t>Mục 3.7; SQLite + SQLAlchemy + seed dữ liệu.</w:t>
            </w:r>
          </w:p>
        </w:tc>
      </w:tr>
      <w:tr w:rsidR="00510A3F" w14:paraId="1528A02D"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EAF2F8"/>
            <w:vAlign w:val="center"/>
          </w:tcPr>
          <w:p w14:paraId="191F76B9" w14:textId="77777777" w:rsidR="00510A3F" w:rsidRDefault="00595865">
            <w:pPr>
              <w:pStyle w:val="BangBaoCaoGon"/>
              <w:spacing w:after="0" w:line="240" w:lineRule="auto"/>
              <w:jc w:val="center"/>
              <w:rPr>
                <w:rFonts w:cs="Times New Roman"/>
                <w:szCs w:val="26"/>
              </w:rPr>
            </w:pPr>
            <w:r>
              <w:rPr>
                <w:rFonts w:cs="Times New Roman"/>
                <w:color w:val="222222"/>
                <w:szCs w:val="26"/>
              </w:rPr>
              <w:t>8</w:t>
            </w:r>
          </w:p>
        </w:tc>
        <w:tc>
          <w:tcPr>
            <w:tcW w:w="2631" w:type="dxa"/>
            <w:tcBorders>
              <w:top w:val="single" w:sz="4" w:space="0" w:color="D5DCE3"/>
              <w:left w:val="single" w:sz="4" w:space="0" w:color="E2E6EA"/>
              <w:bottom w:val="single" w:sz="4" w:space="0" w:color="D5DCE3"/>
              <w:right w:val="single" w:sz="4" w:space="0" w:color="E2E6EA"/>
            </w:tcBorders>
            <w:shd w:val="clear" w:color="auto" w:fill="EAF2F8"/>
            <w:vAlign w:val="center"/>
          </w:tcPr>
          <w:p w14:paraId="671A4762" w14:textId="77777777" w:rsidR="00510A3F" w:rsidRDefault="00595865">
            <w:pPr>
              <w:pStyle w:val="BangBaoCaoGon"/>
              <w:spacing w:after="0" w:line="240" w:lineRule="auto"/>
              <w:rPr>
                <w:rFonts w:cs="Times New Roman"/>
                <w:szCs w:val="26"/>
              </w:rPr>
            </w:pPr>
            <w:r>
              <w:rPr>
                <w:rFonts w:cs="Times New Roman"/>
                <w:color w:val="222222"/>
                <w:szCs w:val="26"/>
              </w:rPr>
              <w:t>Xử lý lỗi cơ bản</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763172EF"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EAF2F8"/>
            <w:vAlign w:val="center"/>
          </w:tcPr>
          <w:p w14:paraId="62133016" w14:textId="77777777" w:rsidR="00510A3F" w:rsidRDefault="00595865">
            <w:pPr>
              <w:pStyle w:val="BangBaoCaoGon"/>
              <w:spacing w:after="0" w:line="240" w:lineRule="auto"/>
              <w:rPr>
                <w:rFonts w:cs="Times New Roman"/>
                <w:szCs w:val="26"/>
              </w:rPr>
            </w:pPr>
            <w:r>
              <w:rPr>
                <w:rFonts w:cs="Times New Roman"/>
                <w:color w:val="222222"/>
                <w:szCs w:val="26"/>
              </w:rPr>
              <w:t>Mục 3.8; 400/403/404/409/500 và validation.</w:t>
            </w:r>
          </w:p>
        </w:tc>
      </w:tr>
      <w:tr w:rsidR="00510A3F" w14:paraId="34DD2849" w14:textId="77777777">
        <w:trPr>
          <w:cantSplit/>
          <w:jc w:val="center"/>
        </w:trPr>
        <w:tc>
          <w:tcPr>
            <w:tcW w:w="724" w:type="dxa"/>
            <w:tcBorders>
              <w:top w:val="single" w:sz="4" w:space="0" w:color="D5DCE3"/>
              <w:left w:val="single" w:sz="8" w:space="0" w:color="9DB7CF"/>
              <w:bottom w:val="single" w:sz="4" w:space="0" w:color="D5DCE3"/>
              <w:right w:val="single" w:sz="4" w:space="0" w:color="E2E6EA"/>
            </w:tcBorders>
            <w:shd w:val="clear" w:color="auto" w:fill="FFFFFF"/>
            <w:vAlign w:val="center"/>
          </w:tcPr>
          <w:p w14:paraId="52958C34" w14:textId="77777777" w:rsidR="00510A3F" w:rsidRDefault="00595865">
            <w:pPr>
              <w:pStyle w:val="BangBaoCaoGon"/>
              <w:spacing w:after="0" w:line="240" w:lineRule="auto"/>
              <w:jc w:val="center"/>
              <w:rPr>
                <w:rFonts w:cs="Times New Roman"/>
                <w:szCs w:val="26"/>
              </w:rPr>
            </w:pPr>
            <w:r>
              <w:rPr>
                <w:rFonts w:cs="Times New Roman"/>
                <w:color w:val="222222"/>
                <w:szCs w:val="26"/>
              </w:rPr>
              <w:t>9</w:t>
            </w:r>
          </w:p>
        </w:tc>
        <w:tc>
          <w:tcPr>
            <w:tcW w:w="2631" w:type="dxa"/>
            <w:tcBorders>
              <w:top w:val="single" w:sz="4" w:space="0" w:color="D5DCE3"/>
              <w:left w:val="single" w:sz="4" w:space="0" w:color="E2E6EA"/>
              <w:bottom w:val="single" w:sz="4" w:space="0" w:color="D5DCE3"/>
              <w:right w:val="single" w:sz="4" w:space="0" w:color="E2E6EA"/>
            </w:tcBorders>
            <w:shd w:val="clear" w:color="auto" w:fill="FFFFFF"/>
            <w:vAlign w:val="center"/>
          </w:tcPr>
          <w:p w14:paraId="4E308706" w14:textId="77777777" w:rsidR="00510A3F" w:rsidRDefault="00595865">
            <w:pPr>
              <w:pStyle w:val="BangBaoCaoGon"/>
              <w:spacing w:after="0" w:line="240" w:lineRule="auto"/>
              <w:rPr>
                <w:rFonts w:cs="Times New Roman"/>
                <w:szCs w:val="26"/>
              </w:rPr>
            </w:pPr>
            <w:r>
              <w:rPr>
                <w:rFonts w:cs="Times New Roman"/>
                <w:color w:val="222222"/>
                <w:szCs w:val="26"/>
              </w:rPr>
              <w:t>Minh chứng AI khi lập trình</w:t>
            </w:r>
          </w:p>
        </w:tc>
        <w:tc>
          <w:tcPr>
            <w:tcW w:w="1361"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36B8CCBE"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4" w:space="0" w:color="D5DCE3"/>
              <w:right w:val="single" w:sz="8" w:space="0" w:color="9DB7CF"/>
            </w:tcBorders>
            <w:shd w:val="clear" w:color="auto" w:fill="FFFFFF"/>
            <w:vAlign w:val="center"/>
          </w:tcPr>
          <w:p w14:paraId="6A936D83" w14:textId="77777777" w:rsidR="00510A3F" w:rsidRDefault="00595865">
            <w:pPr>
              <w:pStyle w:val="BangBaoCaoGon"/>
              <w:spacing w:after="0" w:line="240" w:lineRule="auto"/>
              <w:rPr>
                <w:rFonts w:cs="Times New Roman"/>
                <w:szCs w:val="26"/>
              </w:rPr>
            </w:pPr>
            <w:r>
              <w:rPr>
                <w:rFonts w:cs="Times New Roman"/>
                <w:color w:val="222222"/>
                <w:szCs w:val="26"/>
              </w:rPr>
              <w:t>Mục 3.9; docs/NHAT_KY_AI.md + ai_prompt_logs.</w:t>
            </w:r>
          </w:p>
        </w:tc>
      </w:tr>
      <w:tr w:rsidR="00510A3F" w14:paraId="6BA7E90C" w14:textId="77777777">
        <w:trPr>
          <w:cantSplit/>
          <w:jc w:val="center"/>
        </w:trPr>
        <w:tc>
          <w:tcPr>
            <w:tcW w:w="724" w:type="dxa"/>
            <w:tcBorders>
              <w:top w:val="single" w:sz="4" w:space="0" w:color="D5DCE3"/>
              <w:left w:val="single" w:sz="8" w:space="0" w:color="9DB7CF"/>
              <w:bottom w:val="single" w:sz="8" w:space="0" w:color="9DB7CF"/>
              <w:right w:val="single" w:sz="4" w:space="0" w:color="E2E6EA"/>
            </w:tcBorders>
            <w:shd w:val="clear" w:color="auto" w:fill="EAF2F8"/>
            <w:vAlign w:val="center"/>
          </w:tcPr>
          <w:p w14:paraId="235F4F5D" w14:textId="77777777" w:rsidR="00510A3F" w:rsidRDefault="00595865">
            <w:pPr>
              <w:pStyle w:val="BangBaoCaoGon"/>
              <w:spacing w:after="0" w:line="240" w:lineRule="auto"/>
              <w:jc w:val="center"/>
              <w:rPr>
                <w:rFonts w:cs="Times New Roman"/>
                <w:szCs w:val="26"/>
              </w:rPr>
            </w:pPr>
            <w:r>
              <w:rPr>
                <w:rFonts w:cs="Times New Roman"/>
                <w:color w:val="222222"/>
                <w:szCs w:val="26"/>
              </w:rPr>
              <w:t>10</w:t>
            </w:r>
          </w:p>
        </w:tc>
        <w:tc>
          <w:tcPr>
            <w:tcW w:w="2631" w:type="dxa"/>
            <w:tcBorders>
              <w:top w:val="single" w:sz="4" w:space="0" w:color="D5DCE3"/>
              <w:left w:val="single" w:sz="4" w:space="0" w:color="E2E6EA"/>
              <w:bottom w:val="single" w:sz="8" w:space="0" w:color="9DB7CF"/>
              <w:right w:val="single" w:sz="4" w:space="0" w:color="E2E6EA"/>
            </w:tcBorders>
            <w:shd w:val="clear" w:color="auto" w:fill="EAF2F8"/>
            <w:vAlign w:val="center"/>
          </w:tcPr>
          <w:p w14:paraId="1A746A45" w14:textId="77777777" w:rsidR="00510A3F" w:rsidRDefault="00595865">
            <w:pPr>
              <w:pStyle w:val="BangBaoCaoGon"/>
              <w:spacing w:after="0" w:line="240" w:lineRule="auto"/>
              <w:rPr>
                <w:rFonts w:cs="Times New Roman"/>
                <w:szCs w:val="26"/>
              </w:rPr>
            </w:pPr>
            <w:r>
              <w:rPr>
                <w:rFonts w:cs="Times New Roman"/>
                <w:color w:val="222222"/>
                <w:szCs w:val="26"/>
              </w:rPr>
              <w:t>Mã nguồn và tài liệu chạy thử</w:t>
            </w:r>
          </w:p>
        </w:tc>
        <w:tc>
          <w:tcPr>
            <w:tcW w:w="1361" w:type="dxa"/>
            <w:tcBorders>
              <w:top w:val="single" w:sz="4" w:space="0" w:color="D5DCE3"/>
              <w:left w:val="single" w:sz="4" w:space="0" w:color="E2E6EA"/>
              <w:bottom w:val="single" w:sz="8" w:space="0" w:color="9DB7CF"/>
              <w:right w:val="single" w:sz="4" w:space="0" w:color="E2E6EA"/>
            </w:tcBorders>
            <w:shd w:val="clear" w:color="auto" w:fill="E2F0D9"/>
            <w:vAlign w:val="center"/>
          </w:tcPr>
          <w:p w14:paraId="7F1D977A" w14:textId="77777777" w:rsidR="00510A3F" w:rsidRDefault="00595865">
            <w:pPr>
              <w:pStyle w:val="BangBaoCaoGon"/>
              <w:spacing w:after="0" w:line="240" w:lineRule="auto"/>
              <w:jc w:val="center"/>
              <w:rPr>
                <w:rFonts w:cs="Times New Roman"/>
                <w:szCs w:val="26"/>
              </w:rPr>
            </w:pPr>
            <w:r>
              <w:rPr>
                <w:rFonts w:cs="Times New Roman"/>
                <w:b/>
                <w:color w:val="375623"/>
                <w:szCs w:val="26"/>
              </w:rPr>
              <w:t>Đạt</w:t>
            </w:r>
          </w:p>
        </w:tc>
        <w:tc>
          <w:tcPr>
            <w:tcW w:w="4355" w:type="dxa"/>
            <w:tcBorders>
              <w:top w:val="single" w:sz="4" w:space="0" w:color="D5DCE3"/>
              <w:left w:val="single" w:sz="4" w:space="0" w:color="E2E6EA"/>
              <w:bottom w:val="single" w:sz="8" w:space="0" w:color="9DB7CF"/>
              <w:right w:val="single" w:sz="8" w:space="0" w:color="9DB7CF"/>
            </w:tcBorders>
            <w:shd w:val="clear" w:color="auto" w:fill="EAF2F8"/>
            <w:vAlign w:val="center"/>
          </w:tcPr>
          <w:p w14:paraId="2D492F4A" w14:textId="77777777" w:rsidR="00510A3F" w:rsidRDefault="00595865">
            <w:pPr>
              <w:pStyle w:val="BangBaoCaoGon"/>
              <w:spacing w:after="0" w:line="240" w:lineRule="auto"/>
              <w:rPr>
                <w:rFonts w:cs="Times New Roman"/>
                <w:szCs w:val="26"/>
              </w:rPr>
            </w:pPr>
            <w:r>
              <w:rPr>
                <w:rFonts w:cs="Times New Roman"/>
                <w:color w:val="222222"/>
                <w:szCs w:val="26"/>
              </w:rPr>
              <w:t>Mục 3.10; README, .env.example, requirements, Git 3 commit.</w:t>
            </w:r>
          </w:p>
        </w:tc>
      </w:tr>
    </w:tbl>
    <w:p w14:paraId="23A44FEC" w14:textId="77777777" w:rsidR="00510A3F" w:rsidRDefault="00595865">
      <w:pPr>
        <w:spacing w:after="20"/>
      </w:pPr>
      <w:r>
        <w:br w:type="page"/>
      </w:r>
    </w:p>
    <w:p w14:paraId="719ACD33" w14:textId="77777777" w:rsidR="00510A3F" w:rsidRDefault="00595865">
      <w:pPr>
        <w:pStyle w:val="Heading2"/>
        <w:spacing w:before="120" w:after="60"/>
      </w:pPr>
      <w:r>
        <w:rPr>
          <w:rFonts w:ascii="Times New Roman" w:eastAsia="Times New Roman" w:hAnsi="Times New Roman"/>
        </w:rPr>
        <w:lastRenderedPageBreak/>
        <w:t>6.</w:t>
      </w:r>
      <w:r>
        <w:rPr>
          <w:rFonts w:ascii="Times New Roman" w:eastAsia="Times New Roman" w:hAnsi="Times New Roman"/>
          <w:lang w:val="vi-VN"/>
        </w:rPr>
        <w:t>9</w:t>
      </w:r>
      <w:r>
        <w:rPr>
          <w:rFonts w:ascii="Times New Roman" w:eastAsia="Times New Roman" w:hAnsi="Times New Roman"/>
        </w:rPr>
        <w:t>. Đối chiếu đủ 10 tiêu chí KT3</w:t>
      </w:r>
    </w:p>
    <w:p w14:paraId="5ABF0DC5" w14:textId="77777777" w:rsidR="00510A3F" w:rsidRDefault="00595865">
      <w:r>
        <w:t>Bảng dưới đây liên kết trực tiếp từng tiêu chí của bài kiểm tra thường xuyên 3 với phần nội dung và minh chứng tương ứng trong báo cáo. Khi bảo vệ, nhóm có thể dùng bảng này làm checklist để trình bày theo đúng thứ tự của đề.</w:t>
      </w:r>
    </w:p>
    <w:tbl>
      <w:tblPr>
        <w:tblStyle w:val="TableGrid"/>
        <w:tblW w:w="0" w:type="auto"/>
        <w:jc w:val="center"/>
        <w:tblLook w:val="04A0" w:firstRow="1" w:lastRow="0" w:firstColumn="1" w:lastColumn="0" w:noHBand="0" w:noVBand="1"/>
      </w:tblPr>
      <w:tblGrid>
        <w:gridCol w:w="2259"/>
        <w:gridCol w:w="2274"/>
        <w:gridCol w:w="2260"/>
        <w:gridCol w:w="2264"/>
      </w:tblGrid>
      <w:tr w:rsidR="00510A3F" w14:paraId="16F2A693" w14:textId="77777777">
        <w:trPr>
          <w:tblHeader/>
          <w:jc w:val="center"/>
        </w:trPr>
        <w:tc>
          <w:tcPr>
            <w:tcW w:w="2307" w:type="dxa"/>
            <w:shd w:val="clear" w:color="auto" w:fill="1F6D7A"/>
            <w:tcMar>
              <w:top w:w="70" w:type="dxa"/>
              <w:left w:w="80" w:type="dxa"/>
              <w:bottom w:w="70" w:type="dxa"/>
              <w:right w:w="80" w:type="dxa"/>
            </w:tcMar>
            <w:vAlign w:val="center"/>
          </w:tcPr>
          <w:p w14:paraId="6E801C4D" w14:textId="77777777" w:rsidR="00510A3F" w:rsidRDefault="00595865">
            <w:pPr>
              <w:spacing w:after="0" w:line="252" w:lineRule="auto"/>
              <w:ind w:firstLine="0"/>
              <w:jc w:val="left"/>
            </w:pPr>
            <w:r>
              <w:rPr>
                <w:b/>
                <w:color w:val="FFFFFF"/>
                <w:sz w:val="21"/>
              </w:rPr>
              <w:t>STT</w:t>
            </w:r>
          </w:p>
        </w:tc>
        <w:tc>
          <w:tcPr>
            <w:tcW w:w="2307" w:type="dxa"/>
            <w:shd w:val="clear" w:color="auto" w:fill="1F6D7A"/>
            <w:tcMar>
              <w:top w:w="70" w:type="dxa"/>
              <w:left w:w="80" w:type="dxa"/>
              <w:bottom w:w="70" w:type="dxa"/>
              <w:right w:w="80" w:type="dxa"/>
            </w:tcMar>
            <w:vAlign w:val="center"/>
          </w:tcPr>
          <w:p w14:paraId="43CA98BA" w14:textId="77777777" w:rsidR="00510A3F" w:rsidRDefault="00595865">
            <w:pPr>
              <w:spacing w:after="0" w:line="252" w:lineRule="auto"/>
              <w:ind w:firstLine="0"/>
              <w:jc w:val="left"/>
            </w:pPr>
            <w:r>
              <w:rPr>
                <w:b/>
                <w:color w:val="FFFFFF"/>
                <w:sz w:val="21"/>
              </w:rPr>
              <w:t>Tiêu chí KT3</w:t>
            </w:r>
          </w:p>
        </w:tc>
        <w:tc>
          <w:tcPr>
            <w:tcW w:w="2307" w:type="dxa"/>
            <w:shd w:val="clear" w:color="auto" w:fill="1F6D7A"/>
            <w:tcMar>
              <w:top w:w="70" w:type="dxa"/>
              <w:left w:w="80" w:type="dxa"/>
              <w:bottom w:w="70" w:type="dxa"/>
              <w:right w:w="80" w:type="dxa"/>
            </w:tcMar>
            <w:vAlign w:val="center"/>
          </w:tcPr>
          <w:p w14:paraId="4E5200FE" w14:textId="77777777" w:rsidR="00510A3F" w:rsidRDefault="00595865">
            <w:pPr>
              <w:spacing w:after="0" w:line="252" w:lineRule="auto"/>
              <w:ind w:firstLine="0"/>
              <w:jc w:val="left"/>
            </w:pPr>
            <w:r>
              <w:rPr>
                <w:b/>
                <w:color w:val="FFFFFF"/>
                <w:sz w:val="21"/>
              </w:rPr>
              <w:t>Mức đáp ứng</w:t>
            </w:r>
          </w:p>
        </w:tc>
        <w:tc>
          <w:tcPr>
            <w:tcW w:w="2307" w:type="dxa"/>
            <w:shd w:val="clear" w:color="auto" w:fill="1F6D7A"/>
            <w:tcMar>
              <w:top w:w="70" w:type="dxa"/>
              <w:left w:w="80" w:type="dxa"/>
              <w:bottom w:w="70" w:type="dxa"/>
              <w:right w:w="80" w:type="dxa"/>
            </w:tcMar>
            <w:vAlign w:val="center"/>
          </w:tcPr>
          <w:p w14:paraId="3AFCFFEB" w14:textId="77777777" w:rsidR="00510A3F" w:rsidRDefault="00595865">
            <w:pPr>
              <w:spacing w:after="0" w:line="252" w:lineRule="auto"/>
              <w:ind w:firstLine="0"/>
              <w:jc w:val="left"/>
              <w:rPr>
                <w:b/>
                <w:color w:val="FFFFFF"/>
                <w:sz w:val="21"/>
              </w:rPr>
            </w:pPr>
            <w:r>
              <w:rPr>
                <w:b/>
                <w:color w:val="FFFFFF"/>
                <w:sz w:val="21"/>
              </w:rPr>
              <w:t>Minh chứng trong báo cáo</w:t>
            </w:r>
          </w:p>
        </w:tc>
      </w:tr>
      <w:tr w:rsidR="00510A3F" w14:paraId="00AB4BEB" w14:textId="77777777">
        <w:trPr>
          <w:jc w:val="center"/>
        </w:trPr>
        <w:tc>
          <w:tcPr>
            <w:tcW w:w="2307" w:type="dxa"/>
            <w:tcMar>
              <w:top w:w="70" w:type="dxa"/>
              <w:left w:w="80" w:type="dxa"/>
              <w:bottom w:w="70" w:type="dxa"/>
              <w:right w:w="80" w:type="dxa"/>
            </w:tcMar>
            <w:vAlign w:val="center"/>
          </w:tcPr>
          <w:p w14:paraId="75ED24D3" w14:textId="77777777" w:rsidR="00510A3F" w:rsidRDefault="00595865">
            <w:pPr>
              <w:spacing w:after="0" w:line="252" w:lineRule="auto"/>
              <w:ind w:firstLine="0"/>
              <w:jc w:val="left"/>
            </w:pPr>
            <w:r>
              <w:rPr>
                <w:sz w:val="21"/>
              </w:rPr>
              <w:t>1</w:t>
            </w:r>
          </w:p>
        </w:tc>
        <w:tc>
          <w:tcPr>
            <w:tcW w:w="2307" w:type="dxa"/>
            <w:tcMar>
              <w:top w:w="70" w:type="dxa"/>
              <w:left w:w="80" w:type="dxa"/>
              <w:bottom w:w="70" w:type="dxa"/>
              <w:right w:w="80" w:type="dxa"/>
            </w:tcMar>
            <w:vAlign w:val="center"/>
          </w:tcPr>
          <w:p w14:paraId="25AAA12C" w14:textId="77777777" w:rsidR="00510A3F" w:rsidRDefault="00595865">
            <w:pPr>
              <w:spacing w:after="0" w:line="252" w:lineRule="auto"/>
              <w:ind w:firstLine="0"/>
              <w:jc w:val="left"/>
            </w:pPr>
            <w:r>
              <w:rPr>
                <w:sz w:val="21"/>
              </w:rPr>
              <w:t>Tích hợp chức năng AI vào hệ thống</w:t>
            </w:r>
          </w:p>
        </w:tc>
        <w:tc>
          <w:tcPr>
            <w:tcW w:w="2307" w:type="dxa"/>
            <w:tcMar>
              <w:top w:w="70" w:type="dxa"/>
              <w:left w:w="80" w:type="dxa"/>
              <w:bottom w:w="70" w:type="dxa"/>
              <w:right w:w="80" w:type="dxa"/>
            </w:tcMar>
            <w:vAlign w:val="center"/>
          </w:tcPr>
          <w:p w14:paraId="1DF5EBD4" w14:textId="77777777" w:rsidR="00510A3F" w:rsidRDefault="00595865">
            <w:pPr>
              <w:pStyle w:val="BangBaoCaoGon"/>
              <w:spacing w:after="0" w:line="240" w:lineRule="auto"/>
              <w:jc w:val="center"/>
            </w:pPr>
            <w:r>
              <w:rPr>
                <w:rFonts w:cs="Times New Roman"/>
                <w:b/>
                <w:color w:val="375623"/>
                <w:szCs w:val="26"/>
              </w:rPr>
              <w:t>Đạt</w:t>
            </w:r>
          </w:p>
        </w:tc>
        <w:tc>
          <w:tcPr>
            <w:tcW w:w="2307" w:type="dxa"/>
            <w:tcMar>
              <w:top w:w="70" w:type="dxa"/>
              <w:left w:w="80" w:type="dxa"/>
              <w:bottom w:w="70" w:type="dxa"/>
              <w:right w:w="80" w:type="dxa"/>
            </w:tcMar>
            <w:vAlign w:val="center"/>
          </w:tcPr>
          <w:p w14:paraId="7E64EB7E" w14:textId="77777777" w:rsidR="00510A3F" w:rsidRDefault="00595865">
            <w:pPr>
              <w:spacing w:after="0" w:line="252" w:lineRule="auto"/>
              <w:ind w:firstLine="0"/>
              <w:jc w:val="left"/>
              <w:rPr>
                <w:sz w:val="21"/>
              </w:rPr>
            </w:pPr>
            <w:r>
              <w:rPr>
                <w:sz w:val="21"/>
              </w:rPr>
              <w:t>Mục 4.1 - Bảng 4.1</w:t>
            </w:r>
          </w:p>
        </w:tc>
      </w:tr>
      <w:tr w:rsidR="00510A3F" w14:paraId="1C92FD6F" w14:textId="77777777">
        <w:trPr>
          <w:jc w:val="center"/>
        </w:trPr>
        <w:tc>
          <w:tcPr>
            <w:tcW w:w="2307" w:type="dxa"/>
            <w:shd w:val="clear" w:color="auto" w:fill="E7F1F4"/>
            <w:tcMar>
              <w:top w:w="70" w:type="dxa"/>
              <w:left w:w="80" w:type="dxa"/>
              <w:bottom w:w="70" w:type="dxa"/>
              <w:right w:w="80" w:type="dxa"/>
            </w:tcMar>
            <w:vAlign w:val="center"/>
          </w:tcPr>
          <w:p w14:paraId="468C35AF" w14:textId="77777777" w:rsidR="00510A3F" w:rsidRDefault="00595865">
            <w:pPr>
              <w:spacing w:after="0" w:line="252" w:lineRule="auto"/>
              <w:ind w:firstLine="0"/>
              <w:jc w:val="left"/>
            </w:pPr>
            <w:r>
              <w:rPr>
                <w:sz w:val="21"/>
              </w:rPr>
              <w:t>2</w:t>
            </w:r>
          </w:p>
        </w:tc>
        <w:tc>
          <w:tcPr>
            <w:tcW w:w="2307" w:type="dxa"/>
            <w:shd w:val="clear" w:color="auto" w:fill="E7F1F4"/>
            <w:tcMar>
              <w:top w:w="70" w:type="dxa"/>
              <w:left w:w="80" w:type="dxa"/>
              <w:bottom w:w="70" w:type="dxa"/>
              <w:right w:w="80" w:type="dxa"/>
            </w:tcMar>
            <w:vAlign w:val="center"/>
          </w:tcPr>
          <w:p w14:paraId="0BF46713" w14:textId="77777777" w:rsidR="00510A3F" w:rsidRDefault="00595865">
            <w:pPr>
              <w:spacing w:after="0" w:line="252" w:lineRule="auto"/>
              <w:ind w:firstLine="0"/>
              <w:jc w:val="left"/>
            </w:pPr>
            <w:r>
              <w:rPr>
                <w:sz w:val="21"/>
              </w:rPr>
              <w:t>Kết nối API/model và bảo vệ API key</w:t>
            </w:r>
          </w:p>
        </w:tc>
        <w:tc>
          <w:tcPr>
            <w:tcW w:w="2307" w:type="dxa"/>
            <w:shd w:val="clear" w:color="auto" w:fill="E7F1F4"/>
            <w:tcMar>
              <w:top w:w="70" w:type="dxa"/>
              <w:left w:w="80" w:type="dxa"/>
              <w:bottom w:w="70" w:type="dxa"/>
              <w:right w:w="80" w:type="dxa"/>
            </w:tcMar>
            <w:vAlign w:val="center"/>
          </w:tcPr>
          <w:p w14:paraId="3A230371" w14:textId="77777777" w:rsidR="00510A3F" w:rsidRDefault="00595865">
            <w:pPr>
              <w:pStyle w:val="BangBaoCaoGon"/>
              <w:spacing w:after="0" w:line="240" w:lineRule="auto"/>
              <w:jc w:val="center"/>
            </w:pPr>
            <w:r>
              <w:rPr>
                <w:rFonts w:cs="Times New Roman"/>
                <w:b/>
                <w:color w:val="375623"/>
                <w:szCs w:val="26"/>
              </w:rPr>
              <w:t>Đạt</w:t>
            </w:r>
          </w:p>
        </w:tc>
        <w:tc>
          <w:tcPr>
            <w:tcW w:w="2307" w:type="dxa"/>
            <w:shd w:val="clear" w:color="auto" w:fill="E7F1F4"/>
            <w:tcMar>
              <w:top w:w="70" w:type="dxa"/>
              <w:left w:w="80" w:type="dxa"/>
              <w:bottom w:w="70" w:type="dxa"/>
              <w:right w:w="80" w:type="dxa"/>
            </w:tcMar>
            <w:vAlign w:val="center"/>
          </w:tcPr>
          <w:p w14:paraId="6C47E116" w14:textId="77777777" w:rsidR="00510A3F" w:rsidRDefault="00595865">
            <w:pPr>
              <w:spacing w:after="0" w:line="252" w:lineRule="auto"/>
              <w:ind w:firstLine="0"/>
              <w:jc w:val="left"/>
              <w:rPr>
                <w:sz w:val="21"/>
              </w:rPr>
            </w:pPr>
            <w:r>
              <w:rPr>
                <w:sz w:val="21"/>
              </w:rPr>
              <w:t>Mục 4.2 - Bảng 4.2</w:t>
            </w:r>
          </w:p>
        </w:tc>
      </w:tr>
      <w:tr w:rsidR="00510A3F" w14:paraId="64C2D6B8" w14:textId="77777777">
        <w:trPr>
          <w:jc w:val="center"/>
        </w:trPr>
        <w:tc>
          <w:tcPr>
            <w:tcW w:w="2307" w:type="dxa"/>
            <w:tcMar>
              <w:top w:w="70" w:type="dxa"/>
              <w:left w:w="80" w:type="dxa"/>
              <w:bottom w:w="70" w:type="dxa"/>
              <w:right w:w="80" w:type="dxa"/>
            </w:tcMar>
            <w:vAlign w:val="center"/>
          </w:tcPr>
          <w:p w14:paraId="4E11494A" w14:textId="77777777" w:rsidR="00510A3F" w:rsidRDefault="00595865">
            <w:pPr>
              <w:spacing w:after="0" w:line="252" w:lineRule="auto"/>
              <w:ind w:firstLine="0"/>
              <w:jc w:val="left"/>
            </w:pPr>
            <w:r>
              <w:rPr>
                <w:sz w:val="21"/>
              </w:rPr>
              <w:t>3</w:t>
            </w:r>
          </w:p>
        </w:tc>
        <w:tc>
          <w:tcPr>
            <w:tcW w:w="2307" w:type="dxa"/>
            <w:tcMar>
              <w:top w:w="70" w:type="dxa"/>
              <w:left w:w="80" w:type="dxa"/>
              <w:bottom w:w="70" w:type="dxa"/>
              <w:right w:w="80" w:type="dxa"/>
            </w:tcMar>
            <w:vAlign w:val="center"/>
          </w:tcPr>
          <w:p w14:paraId="08357E0B" w14:textId="77777777" w:rsidR="00510A3F" w:rsidRDefault="00595865">
            <w:pPr>
              <w:spacing w:after="0" w:line="252" w:lineRule="auto"/>
              <w:ind w:firstLine="0"/>
              <w:jc w:val="left"/>
            </w:pPr>
            <w:r>
              <w:rPr>
                <w:sz w:val="21"/>
              </w:rPr>
              <w:t>Thiết kế prompt có hệ thống</w:t>
            </w:r>
          </w:p>
        </w:tc>
        <w:tc>
          <w:tcPr>
            <w:tcW w:w="2307" w:type="dxa"/>
            <w:tcMar>
              <w:top w:w="70" w:type="dxa"/>
              <w:left w:w="80" w:type="dxa"/>
              <w:bottom w:w="70" w:type="dxa"/>
              <w:right w:w="80" w:type="dxa"/>
            </w:tcMar>
            <w:vAlign w:val="center"/>
          </w:tcPr>
          <w:p w14:paraId="07311D87" w14:textId="77777777" w:rsidR="00510A3F" w:rsidRDefault="00595865">
            <w:pPr>
              <w:pStyle w:val="BangBaoCaoGon"/>
              <w:spacing w:after="0" w:line="240" w:lineRule="auto"/>
              <w:jc w:val="center"/>
            </w:pPr>
            <w:r>
              <w:rPr>
                <w:rFonts w:cs="Times New Roman"/>
                <w:b/>
                <w:color w:val="375623"/>
                <w:szCs w:val="26"/>
              </w:rPr>
              <w:t>Đạt</w:t>
            </w:r>
          </w:p>
        </w:tc>
        <w:tc>
          <w:tcPr>
            <w:tcW w:w="2307" w:type="dxa"/>
            <w:tcMar>
              <w:top w:w="70" w:type="dxa"/>
              <w:left w:w="80" w:type="dxa"/>
              <w:bottom w:w="70" w:type="dxa"/>
              <w:right w:w="80" w:type="dxa"/>
            </w:tcMar>
            <w:vAlign w:val="center"/>
          </w:tcPr>
          <w:p w14:paraId="024679FF" w14:textId="77777777" w:rsidR="00510A3F" w:rsidRDefault="00595865">
            <w:pPr>
              <w:spacing w:after="0" w:line="252" w:lineRule="auto"/>
              <w:ind w:firstLine="0"/>
              <w:jc w:val="left"/>
              <w:rPr>
                <w:sz w:val="21"/>
              </w:rPr>
            </w:pPr>
            <w:r>
              <w:rPr>
                <w:sz w:val="21"/>
              </w:rPr>
              <w:t>Mục 4.3 - Bảng 4.3</w:t>
            </w:r>
          </w:p>
        </w:tc>
      </w:tr>
      <w:tr w:rsidR="00510A3F" w14:paraId="0C1AB795" w14:textId="77777777">
        <w:trPr>
          <w:jc w:val="center"/>
        </w:trPr>
        <w:tc>
          <w:tcPr>
            <w:tcW w:w="2307" w:type="dxa"/>
            <w:shd w:val="clear" w:color="auto" w:fill="E7F1F4"/>
            <w:tcMar>
              <w:top w:w="70" w:type="dxa"/>
              <w:left w:w="80" w:type="dxa"/>
              <w:bottom w:w="70" w:type="dxa"/>
              <w:right w:w="80" w:type="dxa"/>
            </w:tcMar>
            <w:vAlign w:val="center"/>
          </w:tcPr>
          <w:p w14:paraId="21B43BB2" w14:textId="77777777" w:rsidR="00510A3F" w:rsidRDefault="00595865">
            <w:pPr>
              <w:spacing w:after="0" w:line="252" w:lineRule="auto"/>
              <w:ind w:firstLine="0"/>
              <w:jc w:val="left"/>
            </w:pPr>
            <w:r>
              <w:rPr>
                <w:sz w:val="21"/>
              </w:rPr>
              <w:t>4</w:t>
            </w:r>
          </w:p>
        </w:tc>
        <w:tc>
          <w:tcPr>
            <w:tcW w:w="2307" w:type="dxa"/>
            <w:shd w:val="clear" w:color="auto" w:fill="E7F1F4"/>
            <w:tcMar>
              <w:top w:w="70" w:type="dxa"/>
              <w:left w:w="80" w:type="dxa"/>
              <w:bottom w:w="70" w:type="dxa"/>
              <w:right w:w="80" w:type="dxa"/>
            </w:tcMar>
            <w:vAlign w:val="center"/>
          </w:tcPr>
          <w:p w14:paraId="1A62E6E5" w14:textId="77777777" w:rsidR="00510A3F" w:rsidRDefault="00595865">
            <w:pPr>
              <w:spacing w:after="0" w:line="252" w:lineRule="auto"/>
              <w:ind w:firstLine="0"/>
              <w:jc w:val="left"/>
            </w:pPr>
            <w:r>
              <w:rPr>
                <w:sz w:val="21"/>
              </w:rPr>
              <w:t>Tối ưu prompt qua ít nhất 3 vòng</w:t>
            </w:r>
          </w:p>
        </w:tc>
        <w:tc>
          <w:tcPr>
            <w:tcW w:w="2307" w:type="dxa"/>
            <w:shd w:val="clear" w:color="auto" w:fill="E7F1F4"/>
            <w:tcMar>
              <w:top w:w="70" w:type="dxa"/>
              <w:left w:w="80" w:type="dxa"/>
              <w:bottom w:w="70" w:type="dxa"/>
              <w:right w:w="80" w:type="dxa"/>
            </w:tcMar>
            <w:vAlign w:val="center"/>
          </w:tcPr>
          <w:p w14:paraId="5F40A0C1" w14:textId="77777777" w:rsidR="00510A3F" w:rsidRDefault="00595865">
            <w:pPr>
              <w:pStyle w:val="BangBaoCaoGon"/>
              <w:spacing w:after="0" w:line="240" w:lineRule="auto"/>
              <w:jc w:val="center"/>
            </w:pPr>
            <w:r>
              <w:rPr>
                <w:rFonts w:cs="Times New Roman"/>
                <w:b/>
                <w:color w:val="375623"/>
                <w:szCs w:val="26"/>
              </w:rPr>
              <w:t>Đạt</w:t>
            </w:r>
          </w:p>
        </w:tc>
        <w:tc>
          <w:tcPr>
            <w:tcW w:w="2307" w:type="dxa"/>
            <w:shd w:val="clear" w:color="auto" w:fill="E7F1F4"/>
            <w:tcMar>
              <w:top w:w="70" w:type="dxa"/>
              <w:left w:w="80" w:type="dxa"/>
              <w:bottom w:w="70" w:type="dxa"/>
              <w:right w:w="80" w:type="dxa"/>
            </w:tcMar>
            <w:vAlign w:val="center"/>
          </w:tcPr>
          <w:p w14:paraId="4D63E37B" w14:textId="77777777" w:rsidR="00510A3F" w:rsidRDefault="00595865">
            <w:pPr>
              <w:spacing w:after="0" w:line="252" w:lineRule="auto"/>
              <w:ind w:firstLine="0"/>
              <w:jc w:val="left"/>
              <w:rPr>
                <w:sz w:val="21"/>
              </w:rPr>
            </w:pPr>
            <w:r>
              <w:rPr>
                <w:sz w:val="21"/>
              </w:rPr>
              <w:t>Mục 4.4 - Bảng 4.4</w:t>
            </w:r>
          </w:p>
        </w:tc>
      </w:tr>
      <w:tr w:rsidR="00510A3F" w14:paraId="5DCB41BD" w14:textId="77777777">
        <w:trPr>
          <w:jc w:val="center"/>
        </w:trPr>
        <w:tc>
          <w:tcPr>
            <w:tcW w:w="2307" w:type="dxa"/>
            <w:tcMar>
              <w:top w:w="70" w:type="dxa"/>
              <w:left w:w="80" w:type="dxa"/>
              <w:bottom w:w="70" w:type="dxa"/>
              <w:right w:w="80" w:type="dxa"/>
            </w:tcMar>
            <w:vAlign w:val="center"/>
          </w:tcPr>
          <w:p w14:paraId="7801970F" w14:textId="77777777" w:rsidR="00510A3F" w:rsidRDefault="00595865">
            <w:pPr>
              <w:spacing w:after="0" w:line="252" w:lineRule="auto"/>
              <w:ind w:firstLine="0"/>
              <w:jc w:val="left"/>
            </w:pPr>
            <w:r>
              <w:rPr>
                <w:sz w:val="21"/>
              </w:rPr>
              <w:t>5</w:t>
            </w:r>
          </w:p>
        </w:tc>
        <w:tc>
          <w:tcPr>
            <w:tcW w:w="2307" w:type="dxa"/>
            <w:tcMar>
              <w:top w:w="70" w:type="dxa"/>
              <w:left w:w="80" w:type="dxa"/>
              <w:bottom w:w="70" w:type="dxa"/>
              <w:right w:w="80" w:type="dxa"/>
            </w:tcMar>
            <w:vAlign w:val="center"/>
          </w:tcPr>
          <w:p w14:paraId="700D02AC" w14:textId="77777777" w:rsidR="00510A3F" w:rsidRDefault="00595865">
            <w:pPr>
              <w:spacing w:after="0" w:line="252" w:lineRule="auto"/>
              <w:ind w:firstLine="0"/>
              <w:jc w:val="left"/>
            </w:pPr>
            <w:r>
              <w:rPr>
                <w:sz w:val="21"/>
              </w:rPr>
              <w:t>Dùng dữ liệu hệ thống trong AI</w:t>
            </w:r>
          </w:p>
        </w:tc>
        <w:tc>
          <w:tcPr>
            <w:tcW w:w="2307" w:type="dxa"/>
            <w:tcMar>
              <w:top w:w="70" w:type="dxa"/>
              <w:left w:w="80" w:type="dxa"/>
              <w:bottom w:w="70" w:type="dxa"/>
              <w:right w:w="80" w:type="dxa"/>
            </w:tcMar>
            <w:vAlign w:val="center"/>
          </w:tcPr>
          <w:p w14:paraId="3E2C73CD" w14:textId="77777777" w:rsidR="00510A3F" w:rsidRDefault="00595865">
            <w:pPr>
              <w:pStyle w:val="BangBaoCaoGon"/>
              <w:spacing w:after="0" w:line="240" w:lineRule="auto"/>
              <w:jc w:val="center"/>
            </w:pPr>
            <w:r>
              <w:rPr>
                <w:rFonts w:cs="Times New Roman"/>
                <w:b/>
                <w:color w:val="375623"/>
                <w:szCs w:val="26"/>
              </w:rPr>
              <w:t>Đạt</w:t>
            </w:r>
          </w:p>
        </w:tc>
        <w:tc>
          <w:tcPr>
            <w:tcW w:w="2307" w:type="dxa"/>
            <w:tcMar>
              <w:top w:w="70" w:type="dxa"/>
              <w:left w:w="80" w:type="dxa"/>
              <w:bottom w:w="70" w:type="dxa"/>
              <w:right w:w="80" w:type="dxa"/>
            </w:tcMar>
            <w:vAlign w:val="center"/>
          </w:tcPr>
          <w:p w14:paraId="4A6347EE" w14:textId="77777777" w:rsidR="00510A3F" w:rsidRDefault="00595865">
            <w:pPr>
              <w:spacing w:after="0" w:line="252" w:lineRule="auto"/>
              <w:ind w:firstLine="0"/>
              <w:jc w:val="left"/>
              <w:rPr>
                <w:sz w:val="21"/>
              </w:rPr>
            </w:pPr>
            <w:r>
              <w:rPr>
                <w:sz w:val="21"/>
              </w:rPr>
              <w:t>Mục 4.5 - Bảng 4.5</w:t>
            </w:r>
          </w:p>
        </w:tc>
      </w:tr>
      <w:tr w:rsidR="00510A3F" w14:paraId="43D99D39" w14:textId="77777777">
        <w:trPr>
          <w:jc w:val="center"/>
        </w:trPr>
        <w:tc>
          <w:tcPr>
            <w:tcW w:w="2307" w:type="dxa"/>
            <w:shd w:val="clear" w:color="auto" w:fill="E7F1F4"/>
            <w:tcMar>
              <w:top w:w="70" w:type="dxa"/>
              <w:left w:w="80" w:type="dxa"/>
              <w:bottom w:w="70" w:type="dxa"/>
              <w:right w:w="80" w:type="dxa"/>
            </w:tcMar>
            <w:vAlign w:val="center"/>
          </w:tcPr>
          <w:p w14:paraId="59A5C60D" w14:textId="77777777" w:rsidR="00510A3F" w:rsidRDefault="00595865">
            <w:pPr>
              <w:spacing w:after="0" w:line="252" w:lineRule="auto"/>
              <w:ind w:firstLine="0"/>
              <w:jc w:val="left"/>
            </w:pPr>
            <w:r>
              <w:rPr>
                <w:sz w:val="21"/>
              </w:rPr>
              <w:t>6</w:t>
            </w:r>
          </w:p>
        </w:tc>
        <w:tc>
          <w:tcPr>
            <w:tcW w:w="2307" w:type="dxa"/>
            <w:shd w:val="clear" w:color="auto" w:fill="E7F1F4"/>
            <w:tcMar>
              <w:top w:w="70" w:type="dxa"/>
              <w:left w:w="80" w:type="dxa"/>
              <w:bottom w:w="70" w:type="dxa"/>
              <w:right w:w="80" w:type="dxa"/>
            </w:tcMar>
            <w:vAlign w:val="center"/>
          </w:tcPr>
          <w:p w14:paraId="47ABCB1F" w14:textId="77777777" w:rsidR="00510A3F" w:rsidRDefault="00595865">
            <w:pPr>
              <w:spacing w:after="0" w:line="252" w:lineRule="auto"/>
              <w:ind w:firstLine="0"/>
              <w:jc w:val="left"/>
            </w:pPr>
            <w:r>
              <w:rPr>
                <w:sz w:val="21"/>
              </w:rPr>
              <w:t>Hiển thị kết quả AI rõ ràng</w:t>
            </w:r>
          </w:p>
        </w:tc>
        <w:tc>
          <w:tcPr>
            <w:tcW w:w="2307" w:type="dxa"/>
            <w:shd w:val="clear" w:color="auto" w:fill="E7F1F4"/>
            <w:tcMar>
              <w:top w:w="70" w:type="dxa"/>
              <w:left w:w="80" w:type="dxa"/>
              <w:bottom w:w="70" w:type="dxa"/>
              <w:right w:w="80" w:type="dxa"/>
            </w:tcMar>
            <w:vAlign w:val="center"/>
          </w:tcPr>
          <w:p w14:paraId="249C3B68" w14:textId="77777777" w:rsidR="00510A3F" w:rsidRDefault="00595865">
            <w:pPr>
              <w:pStyle w:val="BangBaoCaoGon"/>
              <w:spacing w:after="0" w:line="240" w:lineRule="auto"/>
              <w:jc w:val="center"/>
            </w:pPr>
            <w:r>
              <w:rPr>
                <w:rFonts w:cs="Times New Roman"/>
                <w:b/>
                <w:color w:val="375623"/>
                <w:szCs w:val="26"/>
              </w:rPr>
              <w:t>Đạt</w:t>
            </w:r>
          </w:p>
        </w:tc>
        <w:tc>
          <w:tcPr>
            <w:tcW w:w="2307" w:type="dxa"/>
            <w:shd w:val="clear" w:color="auto" w:fill="E7F1F4"/>
            <w:tcMar>
              <w:top w:w="70" w:type="dxa"/>
              <w:left w:w="80" w:type="dxa"/>
              <w:bottom w:w="70" w:type="dxa"/>
              <w:right w:w="80" w:type="dxa"/>
            </w:tcMar>
            <w:vAlign w:val="center"/>
          </w:tcPr>
          <w:p w14:paraId="189FC1C7" w14:textId="77777777" w:rsidR="00510A3F" w:rsidRDefault="00595865">
            <w:pPr>
              <w:spacing w:after="0" w:line="252" w:lineRule="auto"/>
              <w:ind w:firstLine="0"/>
              <w:jc w:val="left"/>
              <w:rPr>
                <w:sz w:val="21"/>
              </w:rPr>
            </w:pPr>
            <w:r>
              <w:rPr>
                <w:sz w:val="21"/>
              </w:rPr>
              <w:t>Mục 4.6 - Bảng 4.6</w:t>
            </w:r>
          </w:p>
        </w:tc>
      </w:tr>
      <w:tr w:rsidR="00510A3F" w14:paraId="3AB6FA4F" w14:textId="77777777">
        <w:trPr>
          <w:jc w:val="center"/>
        </w:trPr>
        <w:tc>
          <w:tcPr>
            <w:tcW w:w="2307" w:type="dxa"/>
            <w:tcMar>
              <w:top w:w="70" w:type="dxa"/>
              <w:left w:w="80" w:type="dxa"/>
              <w:bottom w:w="70" w:type="dxa"/>
              <w:right w:w="80" w:type="dxa"/>
            </w:tcMar>
            <w:vAlign w:val="center"/>
          </w:tcPr>
          <w:p w14:paraId="0E717AD0" w14:textId="77777777" w:rsidR="00510A3F" w:rsidRDefault="00595865">
            <w:pPr>
              <w:spacing w:after="0" w:line="252" w:lineRule="auto"/>
              <w:ind w:firstLine="0"/>
              <w:jc w:val="left"/>
            </w:pPr>
            <w:r>
              <w:rPr>
                <w:sz w:val="21"/>
              </w:rPr>
              <w:t>7</w:t>
            </w:r>
          </w:p>
        </w:tc>
        <w:tc>
          <w:tcPr>
            <w:tcW w:w="2307" w:type="dxa"/>
            <w:tcMar>
              <w:top w:w="70" w:type="dxa"/>
              <w:left w:w="80" w:type="dxa"/>
              <w:bottom w:w="70" w:type="dxa"/>
              <w:right w:w="80" w:type="dxa"/>
            </w:tcMar>
            <w:vAlign w:val="center"/>
          </w:tcPr>
          <w:p w14:paraId="32812EA4" w14:textId="77777777" w:rsidR="00510A3F" w:rsidRDefault="00595865">
            <w:pPr>
              <w:spacing w:after="0" w:line="252" w:lineRule="auto"/>
              <w:ind w:firstLine="0"/>
              <w:jc w:val="left"/>
            </w:pPr>
            <w:r>
              <w:rPr>
                <w:sz w:val="21"/>
              </w:rPr>
              <w:t>Xử lý lỗi và giới hạn AI</w:t>
            </w:r>
          </w:p>
        </w:tc>
        <w:tc>
          <w:tcPr>
            <w:tcW w:w="2307" w:type="dxa"/>
            <w:tcMar>
              <w:top w:w="70" w:type="dxa"/>
              <w:left w:w="80" w:type="dxa"/>
              <w:bottom w:w="70" w:type="dxa"/>
              <w:right w:w="80" w:type="dxa"/>
            </w:tcMar>
            <w:vAlign w:val="center"/>
          </w:tcPr>
          <w:p w14:paraId="20E72272" w14:textId="77777777" w:rsidR="00510A3F" w:rsidRDefault="00595865">
            <w:pPr>
              <w:pStyle w:val="BangBaoCaoGon"/>
              <w:spacing w:after="0" w:line="240" w:lineRule="auto"/>
              <w:jc w:val="center"/>
            </w:pPr>
            <w:r>
              <w:rPr>
                <w:rFonts w:cs="Times New Roman"/>
                <w:b/>
                <w:color w:val="375623"/>
                <w:szCs w:val="26"/>
              </w:rPr>
              <w:t>Đạt</w:t>
            </w:r>
          </w:p>
        </w:tc>
        <w:tc>
          <w:tcPr>
            <w:tcW w:w="2307" w:type="dxa"/>
            <w:tcMar>
              <w:top w:w="70" w:type="dxa"/>
              <w:left w:w="80" w:type="dxa"/>
              <w:bottom w:w="70" w:type="dxa"/>
              <w:right w:w="80" w:type="dxa"/>
            </w:tcMar>
            <w:vAlign w:val="center"/>
          </w:tcPr>
          <w:p w14:paraId="5E213339" w14:textId="77777777" w:rsidR="00510A3F" w:rsidRDefault="00595865">
            <w:pPr>
              <w:spacing w:after="0" w:line="252" w:lineRule="auto"/>
              <w:ind w:firstLine="0"/>
              <w:jc w:val="left"/>
              <w:rPr>
                <w:sz w:val="21"/>
              </w:rPr>
            </w:pPr>
            <w:r>
              <w:rPr>
                <w:sz w:val="21"/>
              </w:rPr>
              <w:t>Mục 4.7 - Bảng 4.7</w:t>
            </w:r>
          </w:p>
        </w:tc>
      </w:tr>
      <w:tr w:rsidR="00510A3F" w14:paraId="6988522E" w14:textId="77777777">
        <w:trPr>
          <w:jc w:val="center"/>
        </w:trPr>
        <w:tc>
          <w:tcPr>
            <w:tcW w:w="2307" w:type="dxa"/>
            <w:shd w:val="clear" w:color="auto" w:fill="E7F1F4"/>
            <w:tcMar>
              <w:top w:w="70" w:type="dxa"/>
              <w:left w:w="80" w:type="dxa"/>
              <w:bottom w:w="70" w:type="dxa"/>
              <w:right w:w="80" w:type="dxa"/>
            </w:tcMar>
            <w:vAlign w:val="center"/>
          </w:tcPr>
          <w:p w14:paraId="18AD720F" w14:textId="77777777" w:rsidR="00510A3F" w:rsidRDefault="00595865">
            <w:pPr>
              <w:spacing w:after="0" w:line="252" w:lineRule="auto"/>
              <w:ind w:firstLine="0"/>
              <w:jc w:val="left"/>
            </w:pPr>
            <w:r>
              <w:rPr>
                <w:sz w:val="21"/>
              </w:rPr>
              <w:t>8</w:t>
            </w:r>
          </w:p>
        </w:tc>
        <w:tc>
          <w:tcPr>
            <w:tcW w:w="2307" w:type="dxa"/>
            <w:shd w:val="clear" w:color="auto" w:fill="E7F1F4"/>
            <w:tcMar>
              <w:top w:w="70" w:type="dxa"/>
              <w:left w:w="80" w:type="dxa"/>
              <w:bottom w:w="70" w:type="dxa"/>
              <w:right w:w="80" w:type="dxa"/>
            </w:tcMar>
            <w:vAlign w:val="center"/>
          </w:tcPr>
          <w:p w14:paraId="50FD5641" w14:textId="77777777" w:rsidR="00510A3F" w:rsidRDefault="00595865">
            <w:pPr>
              <w:spacing w:after="0" w:line="252" w:lineRule="auto"/>
              <w:ind w:firstLine="0"/>
              <w:jc w:val="left"/>
            </w:pPr>
            <w:r>
              <w:rPr>
                <w:sz w:val="21"/>
              </w:rPr>
              <w:t>Kiểm thử quản lý và AI</w:t>
            </w:r>
          </w:p>
        </w:tc>
        <w:tc>
          <w:tcPr>
            <w:tcW w:w="2307" w:type="dxa"/>
            <w:shd w:val="clear" w:color="auto" w:fill="E7F1F4"/>
            <w:tcMar>
              <w:top w:w="70" w:type="dxa"/>
              <w:left w:w="80" w:type="dxa"/>
              <w:bottom w:w="70" w:type="dxa"/>
              <w:right w:w="80" w:type="dxa"/>
            </w:tcMar>
            <w:vAlign w:val="center"/>
          </w:tcPr>
          <w:p w14:paraId="21E2ED48" w14:textId="77777777" w:rsidR="00510A3F" w:rsidRDefault="00595865">
            <w:pPr>
              <w:pStyle w:val="BangBaoCaoGon"/>
              <w:spacing w:after="0" w:line="240" w:lineRule="auto"/>
              <w:jc w:val="center"/>
            </w:pPr>
            <w:r>
              <w:rPr>
                <w:rFonts w:cs="Times New Roman"/>
                <w:b/>
                <w:color w:val="375623"/>
                <w:szCs w:val="26"/>
              </w:rPr>
              <w:t>Đạt</w:t>
            </w:r>
          </w:p>
        </w:tc>
        <w:tc>
          <w:tcPr>
            <w:tcW w:w="2307" w:type="dxa"/>
            <w:shd w:val="clear" w:color="auto" w:fill="E7F1F4"/>
            <w:tcMar>
              <w:top w:w="70" w:type="dxa"/>
              <w:left w:w="80" w:type="dxa"/>
              <w:bottom w:w="70" w:type="dxa"/>
              <w:right w:w="80" w:type="dxa"/>
            </w:tcMar>
            <w:vAlign w:val="center"/>
          </w:tcPr>
          <w:p w14:paraId="19B5ABB1" w14:textId="77777777" w:rsidR="00510A3F" w:rsidRDefault="00595865">
            <w:pPr>
              <w:spacing w:after="0" w:line="252" w:lineRule="auto"/>
              <w:ind w:firstLine="0"/>
              <w:jc w:val="left"/>
              <w:rPr>
                <w:sz w:val="21"/>
              </w:rPr>
            </w:pPr>
            <w:r>
              <w:rPr>
                <w:sz w:val="21"/>
              </w:rPr>
              <w:t>Mục 4.8 - Bảng 4.8</w:t>
            </w:r>
          </w:p>
        </w:tc>
      </w:tr>
      <w:tr w:rsidR="00510A3F" w14:paraId="2CE34978" w14:textId="77777777">
        <w:trPr>
          <w:jc w:val="center"/>
        </w:trPr>
        <w:tc>
          <w:tcPr>
            <w:tcW w:w="2307" w:type="dxa"/>
            <w:tcMar>
              <w:top w:w="70" w:type="dxa"/>
              <w:left w:w="80" w:type="dxa"/>
              <w:bottom w:w="70" w:type="dxa"/>
              <w:right w:w="80" w:type="dxa"/>
            </w:tcMar>
            <w:vAlign w:val="center"/>
          </w:tcPr>
          <w:p w14:paraId="2DC5A759" w14:textId="77777777" w:rsidR="00510A3F" w:rsidRDefault="00595865">
            <w:pPr>
              <w:spacing w:after="0" w:line="252" w:lineRule="auto"/>
              <w:ind w:firstLine="0"/>
              <w:jc w:val="left"/>
            </w:pPr>
            <w:r>
              <w:rPr>
                <w:sz w:val="21"/>
              </w:rPr>
              <w:t>9</w:t>
            </w:r>
          </w:p>
        </w:tc>
        <w:tc>
          <w:tcPr>
            <w:tcW w:w="2307" w:type="dxa"/>
            <w:tcMar>
              <w:top w:w="70" w:type="dxa"/>
              <w:left w:w="80" w:type="dxa"/>
              <w:bottom w:w="70" w:type="dxa"/>
              <w:right w:w="80" w:type="dxa"/>
            </w:tcMar>
            <w:vAlign w:val="center"/>
          </w:tcPr>
          <w:p w14:paraId="12B1C5BF" w14:textId="77777777" w:rsidR="00510A3F" w:rsidRDefault="00595865">
            <w:pPr>
              <w:spacing w:after="0" w:line="252" w:lineRule="auto"/>
              <w:ind w:firstLine="0"/>
              <w:jc w:val="left"/>
            </w:pPr>
            <w:r>
              <w:rPr>
                <w:sz w:val="21"/>
              </w:rPr>
              <w:t>Review code và cải thiện bằng AI</w:t>
            </w:r>
          </w:p>
        </w:tc>
        <w:tc>
          <w:tcPr>
            <w:tcW w:w="2307" w:type="dxa"/>
            <w:tcMar>
              <w:top w:w="70" w:type="dxa"/>
              <w:left w:w="80" w:type="dxa"/>
              <w:bottom w:w="70" w:type="dxa"/>
              <w:right w:w="80" w:type="dxa"/>
            </w:tcMar>
            <w:vAlign w:val="center"/>
          </w:tcPr>
          <w:p w14:paraId="48FBDDA5" w14:textId="77777777" w:rsidR="00510A3F" w:rsidRDefault="00595865">
            <w:pPr>
              <w:pStyle w:val="BangBaoCaoGon"/>
              <w:spacing w:after="0" w:line="240" w:lineRule="auto"/>
              <w:jc w:val="center"/>
            </w:pPr>
            <w:r>
              <w:rPr>
                <w:rFonts w:cs="Times New Roman"/>
                <w:b/>
                <w:color w:val="375623"/>
                <w:szCs w:val="26"/>
              </w:rPr>
              <w:t>Đạt</w:t>
            </w:r>
          </w:p>
        </w:tc>
        <w:tc>
          <w:tcPr>
            <w:tcW w:w="2307" w:type="dxa"/>
            <w:tcMar>
              <w:top w:w="70" w:type="dxa"/>
              <w:left w:w="80" w:type="dxa"/>
              <w:bottom w:w="70" w:type="dxa"/>
              <w:right w:w="80" w:type="dxa"/>
            </w:tcMar>
            <w:vAlign w:val="center"/>
          </w:tcPr>
          <w:p w14:paraId="0172D1B2" w14:textId="77777777" w:rsidR="00510A3F" w:rsidRDefault="00595865">
            <w:pPr>
              <w:spacing w:after="0" w:line="252" w:lineRule="auto"/>
              <w:ind w:firstLine="0"/>
              <w:jc w:val="left"/>
              <w:rPr>
                <w:sz w:val="21"/>
              </w:rPr>
            </w:pPr>
            <w:r>
              <w:rPr>
                <w:sz w:val="21"/>
              </w:rPr>
              <w:t>Mục 4.9 - Bảng 4.9</w:t>
            </w:r>
          </w:p>
        </w:tc>
      </w:tr>
      <w:tr w:rsidR="00510A3F" w14:paraId="49981814" w14:textId="77777777">
        <w:trPr>
          <w:jc w:val="center"/>
        </w:trPr>
        <w:tc>
          <w:tcPr>
            <w:tcW w:w="2307" w:type="dxa"/>
            <w:shd w:val="clear" w:color="auto" w:fill="E7F1F4"/>
            <w:tcMar>
              <w:top w:w="70" w:type="dxa"/>
              <w:left w:w="80" w:type="dxa"/>
              <w:bottom w:w="70" w:type="dxa"/>
              <w:right w:w="80" w:type="dxa"/>
            </w:tcMar>
            <w:vAlign w:val="center"/>
          </w:tcPr>
          <w:p w14:paraId="26865617" w14:textId="77777777" w:rsidR="00510A3F" w:rsidRDefault="00595865">
            <w:pPr>
              <w:spacing w:after="0" w:line="252" w:lineRule="auto"/>
              <w:ind w:firstLine="0"/>
              <w:jc w:val="left"/>
            </w:pPr>
            <w:r>
              <w:rPr>
                <w:sz w:val="21"/>
              </w:rPr>
              <w:t>10</w:t>
            </w:r>
          </w:p>
        </w:tc>
        <w:tc>
          <w:tcPr>
            <w:tcW w:w="2307" w:type="dxa"/>
            <w:shd w:val="clear" w:color="auto" w:fill="E7F1F4"/>
            <w:tcMar>
              <w:top w:w="70" w:type="dxa"/>
              <w:left w:w="80" w:type="dxa"/>
              <w:bottom w:w="70" w:type="dxa"/>
              <w:right w:w="80" w:type="dxa"/>
            </w:tcMar>
            <w:vAlign w:val="center"/>
          </w:tcPr>
          <w:p w14:paraId="0AA17901" w14:textId="77777777" w:rsidR="00510A3F" w:rsidRDefault="00595865">
            <w:pPr>
              <w:spacing w:after="0" w:line="252" w:lineRule="auto"/>
              <w:ind w:firstLine="0"/>
              <w:jc w:val="left"/>
            </w:pPr>
            <w:r>
              <w:rPr>
                <w:sz w:val="21"/>
              </w:rPr>
              <w:t>Tích hợp AI với trải nghiệm người dùng</w:t>
            </w:r>
          </w:p>
        </w:tc>
        <w:tc>
          <w:tcPr>
            <w:tcW w:w="2307" w:type="dxa"/>
            <w:shd w:val="clear" w:color="auto" w:fill="E7F1F4"/>
            <w:tcMar>
              <w:top w:w="70" w:type="dxa"/>
              <w:left w:w="80" w:type="dxa"/>
              <w:bottom w:w="70" w:type="dxa"/>
              <w:right w:w="80" w:type="dxa"/>
            </w:tcMar>
            <w:vAlign w:val="center"/>
          </w:tcPr>
          <w:p w14:paraId="6FABBF83" w14:textId="77777777" w:rsidR="00510A3F" w:rsidRDefault="00595865">
            <w:pPr>
              <w:pStyle w:val="BangBaoCaoGon"/>
              <w:spacing w:after="0" w:line="240" w:lineRule="auto"/>
              <w:jc w:val="center"/>
            </w:pPr>
            <w:r>
              <w:rPr>
                <w:rFonts w:cs="Times New Roman"/>
                <w:b/>
                <w:color w:val="375623"/>
                <w:szCs w:val="26"/>
              </w:rPr>
              <w:t>Đạt</w:t>
            </w:r>
          </w:p>
        </w:tc>
        <w:tc>
          <w:tcPr>
            <w:tcW w:w="2307" w:type="dxa"/>
            <w:shd w:val="clear" w:color="auto" w:fill="E7F1F4"/>
            <w:tcMar>
              <w:top w:w="70" w:type="dxa"/>
              <w:left w:w="80" w:type="dxa"/>
              <w:bottom w:w="70" w:type="dxa"/>
              <w:right w:w="80" w:type="dxa"/>
            </w:tcMar>
            <w:vAlign w:val="center"/>
          </w:tcPr>
          <w:p w14:paraId="2ADF0A3A" w14:textId="77777777" w:rsidR="00510A3F" w:rsidRDefault="00595865">
            <w:pPr>
              <w:spacing w:after="0" w:line="252" w:lineRule="auto"/>
              <w:ind w:firstLine="0"/>
              <w:jc w:val="left"/>
              <w:rPr>
                <w:sz w:val="21"/>
              </w:rPr>
            </w:pPr>
            <w:r>
              <w:rPr>
                <w:sz w:val="21"/>
              </w:rPr>
              <w:t>Mục 4.10 - Bảng 4.10</w:t>
            </w:r>
          </w:p>
        </w:tc>
      </w:tr>
    </w:tbl>
    <w:p w14:paraId="6AE09C44" w14:textId="77777777" w:rsidR="00510A3F" w:rsidRDefault="00595865">
      <w:pPr>
        <w:ind w:firstLine="0"/>
        <w:jc w:val="center"/>
      </w:pPr>
      <w:r>
        <w:rPr>
          <w:i/>
          <w:sz w:val="24"/>
        </w:rPr>
        <w:t>Bảng 6.</w:t>
      </w:r>
      <w:r>
        <w:rPr>
          <w:i/>
          <w:sz w:val="24"/>
          <w:lang w:val="vi-VN"/>
        </w:rPr>
        <w:t>9</w:t>
      </w:r>
      <w:r>
        <w:rPr>
          <w:i/>
          <w:sz w:val="24"/>
        </w:rPr>
        <w:t>. Đối chiếu 10 tiêu chí KT3</w:t>
      </w:r>
    </w:p>
    <w:p w14:paraId="45D7D736" w14:textId="77777777" w:rsidR="00510A3F" w:rsidRDefault="00595865">
      <w:pPr>
        <w:pStyle w:val="Heading1"/>
        <w:pageBreakBefore/>
        <w:spacing w:before="120" w:after="60"/>
      </w:pPr>
      <w:r>
        <w:rPr>
          <w:rFonts w:ascii="Times New Roman" w:eastAsia="Times New Roman" w:hAnsi="Times New Roman"/>
        </w:rPr>
        <w:lastRenderedPageBreak/>
        <w:t>CHƯƠNG 7. KẾT LUẬN VÀ HƯỚNG PHÁT TRIỂN</w:t>
      </w:r>
    </w:p>
    <w:p w14:paraId="04680BDC" w14:textId="77777777" w:rsidR="00510A3F" w:rsidRDefault="00595865">
      <w:pPr>
        <w:pStyle w:val="Heading2"/>
        <w:keepNext w:val="0"/>
        <w:keepLines w:val="0"/>
      </w:pPr>
      <w:r>
        <w:rPr>
          <w:lang w:val="vi-VN"/>
        </w:rPr>
        <w:t>7</w:t>
      </w:r>
      <w:r>
        <w:t>.1. M</w:t>
      </w:r>
      <w:r>
        <w:t>ụ</w:t>
      </w:r>
      <w:r>
        <w:t>c đích kh</w:t>
      </w:r>
      <w:r>
        <w:t>ả</w:t>
      </w:r>
      <w:r>
        <w:t>o sát</w:t>
      </w:r>
    </w:p>
    <w:p w14:paraId="269BB736" w14:textId="77777777" w:rsidR="00510A3F" w:rsidRDefault="00595865">
      <w:pPr>
        <w:pStyle w:val="NormalWeb"/>
      </w:pPr>
      <w:r>
        <w:t>Kh</w:t>
      </w:r>
      <w:r>
        <w:t>ả</w:t>
      </w:r>
      <w:r>
        <w:t>o sát đư</w:t>
      </w:r>
      <w:r>
        <w:t>ợ</w:t>
      </w:r>
      <w:r>
        <w:t>c xây d</w:t>
      </w:r>
      <w:r>
        <w:t>ự</w:t>
      </w:r>
      <w:r>
        <w:t>ng nh</w:t>
      </w:r>
      <w:r>
        <w:t>ằ</w:t>
      </w:r>
      <w:r>
        <w:t>m đánh giá m</w:t>
      </w:r>
      <w:r>
        <w:t>ứ</w:t>
      </w:r>
      <w:r>
        <w:t>c đ</w:t>
      </w:r>
      <w:r>
        <w:t>ộ</w:t>
      </w:r>
      <w:r>
        <w:t xml:space="preserve"> phù h</w:t>
      </w:r>
      <w:r>
        <w:t>ợ</w:t>
      </w:r>
      <w:r>
        <w:t>p c</w:t>
      </w:r>
      <w:r>
        <w:t>ủ</w:t>
      </w:r>
      <w:r>
        <w:t xml:space="preserve">a </w:t>
      </w:r>
      <w:r>
        <w:rPr>
          <w:rStyle w:val="Strong"/>
          <w:rFonts w:eastAsia="SimSun"/>
        </w:rPr>
        <w:t>H</w:t>
      </w:r>
      <w:r>
        <w:rPr>
          <w:rStyle w:val="Strong"/>
          <w:rFonts w:eastAsia="SimSun"/>
        </w:rPr>
        <w:t>ệ</w:t>
      </w:r>
      <w:r>
        <w:rPr>
          <w:rStyle w:val="Strong"/>
          <w:rFonts w:eastAsia="SimSun"/>
        </w:rPr>
        <w:t xml:space="preserve"> th</w:t>
      </w:r>
      <w:r>
        <w:rPr>
          <w:rStyle w:val="Strong"/>
          <w:rFonts w:eastAsia="SimSun"/>
        </w:rPr>
        <w:t>ố</w:t>
      </w:r>
      <w:r>
        <w:rPr>
          <w:rStyle w:val="Strong"/>
          <w:rFonts w:eastAsia="SimSun"/>
        </w:rPr>
        <w:t>ng qu</w:t>
      </w:r>
      <w:r>
        <w:rPr>
          <w:rStyle w:val="Strong"/>
          <w:rFonts w:eastAsia="SimSun"/>
        </w:rPr>
        <w:t>ả</w:t>
      </w:r>
      <w:r>
        <w:rPr>
          <w:rStyle w:val="Strong"/>
          <w:rFonts w:eastAsia="SimSun"/>
        </w:rPr>
        <w:t>n lý chăn nuôi có tích h</w:t>
      </w:r>
      <w:r>
        <w:rPr>
          <w:rStyle w:val="Strong"/>
          <w:rFonts w:eastAsia="SimSun"/>
        </w:rPr>
        <w:t>ợ</w:t>
      </w:r>
      <w:r>
        <w:rPr>
          <w:rStyle w:val="Strong"/>
          <w:rFonts w:eastAsia="SimSun"/>
        </w:rPr>
        <w:t>p AI</w:t>
      </w:r>
      <w:r>
        <w:t xml:space="preserve"> dư</w:t>
      </w:r>
      <w:r>
        <w:t>ớ</w:t>
      </w:r>
      <w:r>
        <w:t>i góc nhìn ngư</w:t>
      </w:r>
      <w:r>
        <w:t>ờ</w:t>
      </w:r>
      <w:r>
        <w:t>i s</w:t>
      </w:r>
      <w:r>
        <w:t>ử</w:t>
      </w:r>
      <w:r>
        <w:t xml:space="preserve"> d</w:t>
      </w:r>
      <w:r>
        <w:t>ụ</w:t>
      </w:r>
      <w:r>
        <w:t>ng.</w:t>
      </w:r>
    </w:p>
    <w:p w14:paraId="3ED0669D" w14:textId="77777777" w:rsidR="00510A3F" w:rsidRDefault="00595865">
      <w:pPr>
        <w:pStyle w:val="NormalWeb"/>
      </w:pPr>
      <w:r>
        <w:t>N</w:t>
      </w:r>
      <w:r>
        <w:t>ộ</w:t>
      </w:r>
      <w:r>
        <w:t>i dung kh</w:t>
      </w:r>
      <w:r>
        <w:t>ả</w:t>
      </w:r>
      <w:r>
        <w:t>o sát t</w:t>
      </w:r>
      <w:r>
        <w:t>ậ</w:t>
      </w:r>
      <w:r>
        <w:t>p trung vào các y</w:t>
      </w:r>
      <w:r>
        <w:t>ế</w:t>
      </w:r>
      <w:r>
        <w:t>u t</w:t>
      </w:r>
      <w:r>
        <w:t>ố</w:t>
      </w:r>
      <w:r>
        <w:t xml:space="preserve"> g</w:t>
      </w:r>
      <w:r>
        <w:t>ồ</w:t>
      </w:r>
      <w:r>
        <w:t>m:</w:t>
      </w:r>
    </w:p>
    <w:p w14:paraId="5BFD6043" w14:textId="77777777" w:rsidR="00510A3F" w:rsidRDefault="00595865">
      <w:pPr>
        <w:numPr>
          <w:ilvl w:val="0"/>
          <w:numId w:val="7"/>
        </w:numPr>
        <w:spacing w:beforeAutospacing="1" w:after="0" w:afterAutospacing="1"/>
      </w:pPr>
      <w:r>
        <w:t xml:space="preserve">Mức độ dễ sử dụng của giao diện. </w:t>
      </w:r>
    </w:p>
    <w:p w14:paraId="2262D244" w14:textId="77777777" w:rsidR="00510A3F" w:rsidRDefault="00595865">
      <w:pPr>
        <w:numPr>
          <w:ilvl w:val="0"/>
          <w:numId w:val="7"/>
        </w:numPr>
        <w:spacing w:beforeAutospacing="1" w:after="0" w:afterAutospacing="1"/>
      </w:pPr>
      <w:r>
        <w:t xml:space="preserve">Khả năng tìm kiếm và quản lý dữ liệu. </w:t>
      </w:r>
    </w:p>
    <w:p w14:paraId="44295212" w14:textId="77777777" w:rsidR="00510A3F" w:rsidRDefault="00595865">
      <w:pPr>
        <w:numPr>
          <w:ilvl w:val="0"/>
          <w:numId w:val="7"/>
        </w:numPr>
        <w:spacing w:beforeAutospacing="1" w:after="0" w:afterAutospacing="1"/>
      </w:pPr>
      <w:r>
        <w:t xml:space="preserve">Tính rõ ràng của các chức năng. </w:t>
      </w:r>
    </w:p>
    <w:p w14:paraId="003E4E71" w14:textId="77777777" w:rsidR="00510A3F" w:rsidRDefault="00595865">
      <w:pPr>
        <w:numPr>
          <w:ilvl w:val="0"/>
          <w:numId w:val="7"/>
        </w:numPr>
        <w:spacing w:beforeAutospacing="1" w:after="0" w:afterAutospacing="1"/>
      </w:pPr>
      <w:r>
        <w:t xml:space="preserve">Khả năng hỗ trợ công việc quản lý chăn nuôi. </w:t>
      </w:r>
    </w:p>
    <w:p w14:paraId="7153E69E" w14:textId="77777777" w:rsidR="00510A3F" w:rsidRDefault="00595865">
      <w:pPr>
        <w:numPr>
          <w:ilvl w:val="0"/>
          <w:numId w:val="7"/>
        </w:numPr>
        <w:spacing w:beforeAutospacing="1" w:after="0" w:afterAutospacing="1"/>
      </w:pPr>
      <w:r>
        <w:t xml:space="preserve">Mức độ hữu ích của chức năng AI. </w:t>
      </w:r>
    </w:p>
    <w:p w14:paraId="3AC323A0" w14:textId="77777777" w:rsidR="00510A3F" w:rsidRDefault="00595865">
      <w:pPr>
        <w:numPr>
          <w:ilvl w:val="0"/>
          <w:numId w:val="7"/>
        </w:numPr>
        <w:spacing w:beforeAutospacing="1" w:after="0" w:afterAutospacing="1"/>
      </w:pPr>
      <w:r>
        <w:t xml:space="preserve">Mức độ tin tưởng đối với kết quả AI. </w:t>
      </w:r>
    </w:p>
    <w:p w14:paraId="6B3A8C76" w14:textId="77777777" w:rsidR="00510A3F" w:rsidRDefault="00595865">
      <w:pPr>
        <w:numPr>
          <w:ilvl w:val="0"/>
          <w:numId w:val="7"/>
        </w:numPr>
        <w:spacing w:beforeAutospacing="1" w:after="0" w:afterAutospacing="1"/>
      </w:pPr>
      <w:r>
        <w:t xml:space="preserve">Tốc độ phản hồi của hệ thống. </w:t>
      </w:r>
    </w:p>
    <w:p w14:paraId="402B74D1" w14:textId="77777777" w:rsidR="00510A3F" w:rsidRDefault="00595865">
      <w:pPr>
        <w:numPr>
          <w:ilvl w:val="0"/>
          <w:numId w:val="7"/>
        </w:numPr>
        <w:spacing w:beforeAutospacing="1" w:after="0" w:afterAutospacing="1"/>
      </w:pPr>
      <w:r>
        <w:t>Mức độ hài lòng chung.</w:t>
      </w:r>
    </w:p>
    <w:p w14:paraId="5E2D49C5" w14:textId="77777777" w:rsidR="00510A3F" w:rsidRDefault="00595865">
      <w:pPr>
        <w:pStyle w:val="Heading2"/>
        <w:keepNext w:val="0"/>
        <w:keepLines w:val="0"/>
      </w:pPr>
      <w:r>
        <w:rPr>
          <w:lang w:val="vi-VN"/>
        </w:rPr>
        <w:t>7</w:t>
      </w:r>
      <w:r>
        <w:t>.2. Đ</w:t>
      </w:r>
      <w:r>
        <w:t>ố</w:t>
      </w:r>
      <w:r>
        <w:t>i tư</w:t>
      </w:r>
      <w:r>
        <w:t>ợ</w:t>
      </w:r>
      <w:r>
        <w:t>ng kh</w:t>
      </w:r>
      <w:r>
        <w:t>ả</w:t>
      </w:r>
      <w:r>
        <w:t>o sát</w:t>
      </w:r>
    </w:p>
    <w:p w14:paraId="0A73EE3A" w14:textId="77777777" w:rsidR="00510A3F" w:rsidRDefault="00595865">
      <w:pPr>
        <w:pStyle w:val="Heading2"/>
        <w:keepNext w:val="0"/>
        <w:keepLines w:val="0"/>
        <w:rPr>
          <w:b w:val="0"/>
          <w:bCs w:val="0"/>
        </w:rPr>
      </w:pPr>
      <w:r>
        <w:rPr>
          <w:b w:val="0"/>
          <w:bCs w:val="0"/>
        </w:rPr>
        <w:t>Đ</w:t>
      </w:r>
      <w:r>
        <w:rPr>
          <w:b w:val="0"/>
          <w:bCs w:val="0"/>
        </w:rPr>
        <w:t>ố</w:t>
      </w:r>
      <w:r>
        <w:rPr>
          <w:b w:val="0"/>
          <w:bCs w:val="0"/>
        </w:rPr>
        <w:t>i tư</w:t>
      </w:r>
      <w:r>
        <w:rPr>
          <w:b w:val="0"/>
          <w:bCs w:val="0"/>
        </w:rPr>
        <w:t>ợ</w:t>
      </w:r>
      <w:r>
        <w:rPr>
          <w:b w:val="0"/>
          <w:bCs w:val="0"/>
        </w:rPr>
        <w:t>ng có th</w:t>
      </w:r>
      <w:r>
        <w:rPr>
          <w:b w:val="0"/>
          <w:bCs w:val="0"/>
        </w:rPr>
        <w:t>ể</w:t>
      </w:r>
      <w:r>
        <w:rPr>
          <w:b w:val="0"/>
          <w:bCs w:val="0"/>
        </w:rPr>
        <w:t xml:space="preserve"> tham gia kh</w:t>
      </w:r>
      <w:r>
        <w:rPr>
          <w:b w:val="0"/>
          <w:bCs w:val="0"/>
        </w:rPr>
        <w:t>ả</w:t>
      </w:r>
      <w:r>
        <w:rPr>
          <w:b w:val="0"/>
          <w:bCs w:val="0"/>
        </w:rPr>
        <w:t>o sát g</w:t>
      </w:r>
      <w:r>
        <w:rPr>
          <w:b w:val="0"/>
          <w:bCs w:val="0"/>
        </w:rPr>
        <w:t>ồ</w:t>
      </w:r>
      <w:r>
        <w:rPr>
          <w:b w:val="0"/>
          <w:bCs w:val="0"/>
        </w:rPr>
        <w:t>m:</w:t>
      </w:r>
    </w:p>
    <w:p w14:paraId="1C86CA84" w14:textId="77777777" w:rsidR="00510A3F" w:rsidRDefault="00595865">
      <w:pPr>
        <w:numPr>
          <w:ilvl w:val="0"/>
          <w:numId w:val="8"/>
        </w:numPr>
        <w:spacing w:beforeAutospacing="1" w:after="0" w:afterAutospacing="1"/>
      </w:pPr>
      <w:r>
        <w:t xml:space="preserve">Sinh viên ngành Công nghệ thông tin. </w:t>
      </w:r>
    </w:p>
    <w:p w14:paraId="7A13DA34" w14:textId="77777777" w:rsidR="00510A3F" w:rsidRDefault="00595865">
      <w:pPr>
        <w:numPr>
          <w:ilvl w:val="0"/>
          <w:numId w:val="8"/>
        </w:numPr>
        <w:spacing w:beforeAutospacing="1" w:after="0" w:afterAutospacing="1"/>
      </w:pPr>
      <w:r>
        <w:t xml:space="preserve">Người đã từng sử dụng các phần mềm quản lý. </w:t>
      </w:r>
    </w:p>
    <w:p w14:paraId="66A6FC31" w14:textId="77777777" w:rsidR="00510A3F" w:rsidRDefault="00595865">
      <w:pPr>
        <w:numPr>
          <w:ilvl w:val="0"/>
          <w:numId w:val="8"/>
        </w:numPr>
        <w:spacing w:beforeAutospacing="1" w:after="0" w:afterAutospacing="1"/>
      </w:pPr>
      <w:r>
        <w:t xml:space="preserve">Người có hiểu biết cơ bản về chăn nuôi. </w:t>
      </w:r>
    </w:p>
    <w:p w14:paraId="2F25D505" w14:textId="77777777" w:rsidR="00510A3F" w:rsidRDefault="00595865">
      <w:pPr>
        <w:numPr>
          <w:ilvl w:val="0"/>
          <w:numId w:val="8"/>
        </w:numPr>
        <w:spacing w:beforeAutospacing="1" w:after="0" w:afterAutospacing="1"/>
      </w:pPr>
      <w:r>
        <w:t xml:space="preserve">Người đóng vai trò Quản lý, Kỹ thuật viên hoặc Nhân viên khi chạy thử hệ thống. </w:t>
      </w:r>
    </w:p>
    <w:p w14:paraId="5969E5E6" w14:textId="77777777" w:rsidR="00510A3F" w:rsidRDefault="00595865">
      <w:pPr>
        <w:pStyle w:val="NormalWeb"/>
      </w:pPr>
      <w:r>
        <w:t>Ngư</w:t>
      </w:r>
      <w:r>
        <w:t>ờ</w:t>
      </w:r>
      <w:r>
        <w:t>i tham gia đư</w:t>
      </w:r>
      <w:r>
        <w:t>ợ</w:t>
      </w:r>
      <w:r>
        <w:t>c s</w:t>
      </w:r>
      <w:r>
        <w:t>ử</w:t>
      </w:r>
      <w:r>
        <w:t xml:space="preserve"> d</w:t>
      </w:r>
      <w:r>
        <w:t>ụ</w:t>
      </w:r>
      <w:r>
        <w:t>ng th</w:t>
      </w:r>
      <w:r>
        <w:t>ử</w:t>
      </w:r>
      <w:r>
        <w:t xml:space="preserve"> m</w:t>
      </w:r>
      <w:r>
        <w:t>ộ</w:t>
      </w:r>
      <w:r>
        <w:t>t s</w:t>
      </w:r>
      <w:r>
        <w:t>ố</w:t>
      </w:r>
      <w:r>
        <w:t xml:space="preserve"> ch</w:t>
      </w:r>
      <w:r>
        <w:t>ứ</w:t>
      </w:r>
      <w:r>
        <w:t>c năng chính c</w:t>
      </w:r>
      <w:r>
        <w:t>ủ</w:t>
      </w:r>
      <w:r>
        <w:t>a h</w:t>
      </w:r>
      <w:r>
        <w:t>ệ</w:t>
      </w:r>
      <w:r>
        <w:t xml:space="preserve"> th</w:t>
      </w:r>
      <w:r>
        <w:t>ố</w:t>
      </w:r>
      <w:r>
        <w:t>ng trư</w:t>
      </w:r>
      <w:r>
        <w:t>ớ</w:t>
      </w:r>
      <w:r>
        <w:t>c khi tr</w:t>
      </w:r>
      <w:r>
        <w:t>ả</w:t>
      </w:r>
      <w:r>
        <w:t xml:space="preserve"> l</w:t>
      </w:r>
      <w:r>
        <w:t>ờ</w:t>
      </w:r>
      <w:r>
        <w:t>i b</w:t>
      </w:r>
      <w:r>
        <w:t>ả</w:t>
      </w:r>
      <w:r>
        <w:t>ng h</w:t>
      </w:r>
      <w:r>
        <w:t>ỏ</w:t>
      </w:r>
      <w:r>
        <w:t>i.</w:t>
      </w:r>
    </w:p>
    <w:p w14:paraId="4EA59487" w14:textId="77777777" w:rsidR="00510A3F" w:rsidRDefault="00595865">
      <w:pPr>
        <w:pStyle w:val="Heading2"/>
        <w:keepNext w:val="0"/>
        <w:keepLines w:val="0"/>
        <w:rPr>
          <w:rFonts w:ascii="Times New Roman" w:hAnsi="Times New Roman" w:cs="Times New Roman"/>
        </w:rPr>
      </w:pPr>
      <w:r>
        <w:rPr>
          <w:rFonts w:ascii="Times New Roman" w:hAnsi="Times New Roman" w:cs="Times New Roman"/>
          <w:lang w:val="vi-VN"/>
        </w:rPr>
        <w:t>7</w:t>
      </w:r>
      <w:r>
        <w:rPr>
          <w:rFonts w:ascii="Times New Roman" w:hAnsi="Times New Roman" w:cs="Times New Roman"/>
        </w:rPr>
        <w:t>.3. Phương pháp kh</w:t>
      </w:r>
      <w:r>
        <w:rPr>
          <w:rFonts w:ascii="Times New Roman" w:hAnsi="Times New Roman" w:cs="Times New Roman"/>
        </w:rPr>
        <w:t>ả</w:t>
      </w:r>
      <w:r>
        <w:rPr>
          <w:rFonts w:ascii="Times New Roman" w:hAnsi="Times New Roman" w:cs="Times New Roman"/>
        </w:rPr>
        <w:t>o sát</w:t>
      </w:r>
    </w:p>
    <w:p w14:paraId="413FCF11" w14:textId="77777777" w:rsidR="00510A3F" w:rsidRDefault="00595865">
      <w:pPr>
        <w:pStyle w:val="NormalWeb"/>
      </w:pPr>
      <w:r>
        <w:t>Kh</w:t>
      </w:r>
      <w:r>
        <w:t>ả</w:t>
      </w:r>
      <w:r>
        <w:t>o sát s</w:t>
      </w:r>
      <w:r>
        <w:t>ử</w:t>
      </w:r>
      <w:r>
        <w:t xml:space="preserve"> d</w:t>
      </w:r>
      <w:r>
        <w:t>ụ</w:t>
      </w:r>
      <w:r>
        <w:t>ng thang đo Likert 5 m</w:t>
      </w:r>
      <w:r>
        <w:t>ứ</w:t>
      </w:r>
      <w:r>
        <w:t>c:</w:t>
      </w:r>
    </w:p>
    <w:tbl>
      <w:tblPr>
        <w:tblStyle w:val="TableGrid"/>
        <w:tblW w:w="0" w:type="auto"/>
        <w:tblLook w:val="04A0" w:firstRow="1" w:lastRow="0" w:firstColumn="1" w:lastColumn="0" w:noHBand="0" w:noVBand="1"/>
      </w:tblPr>
      <w:tblGrid>
        <w:gridCol w:w="4526"/>
        <w:gridCol w:w="4531"/>
      </w:tblGrid>
      <w:tr w:rsidR="00510A3F" w14:paraId="2815FD74" w14:textId="77777777">
        <w:tc>
          <w:tcPr>
            <w:tcW w:w="4643" w:type="dxa"/>
            <w:vAlign w:val="center"/>
          </w:tcPr>
          <w:p w14:paraId="47F798B7" w14:textId="77777777" w:rsidR="00510A3F" w:rsidRDefault="00595865">
            <w:pPr>
              <w:jc w:val="center"/>
              <w:rPr>
                <w:b/>
              </w:rPr>
            </w:pPr>
            <w:r>
              <w:rPr>
                <w:rFonts w:eastAsia="SimSun"/>
                <w:b/>
                <w:bCs/>
                <w:lang w:eastAsia="zh-CN" w:bidi="ar"/>
              </w:rPr>
              <w:t>Đi</w:t>
            </w:r>
            <w:r>
              <w:rPr>
                <w:rFonts w:eastAsia="SimSun"/>
                <w:b/>
                <w:bCs/>
                <w:lang w:eastAsia="zh-CN" w:bidi="ar"/>
              </w:rPr>
              <w:t>ể</w:t>
            </w:r>
            <w:r>
              <w:rPr>
                <w:rFonts w:eastAsia="SimSun"/>
                <w:b/>
                <w:bCs/>
                <w:lang w:eastAsia="zh-CN" w:bidi="ar"/>
              </w:rPr>
              <w:t>m</w:t>
            </w:r>
          </w:p>
        </w:tc>
        <w:tc>
          <w:tcPr>
            <w:tcW w:w="4644" w:type="dxa"/>
            <w:vAlign w:val="center"/>
          </w:tcPr>
          <w:p w14:paraId="00AA80A5" w14:textId="77777777" w:rsidR="00510A3F" w:rsidRDefault="00595865">
            <w:pPr>
              <w:jc w:val="center"/>
              <w:rPr>
                <w:b/>
              </w:rPr>
            </w:pPr>
            <w:r>
              <w:rPr>
                <w:rFonts w:eastAsia="SimSun"/>
                <w:b/>
                <w:bCs/>
                <w:lang w:eastAsia="zh-CN" w:bidi="ar"/>
              </w:rPr>
              <w:t>Ý nghĩa</w:t>
            </w:r>
          </w:p>
        </w:tc>
      </w:tr>
      <w:tr w:rsidR="00510A3F" w14:paraId="36CBBE58" w14:textId="77777777">
        <w:tc>
          <w:tcPr>
            <w:tcW w:w="4643" w:type="dxa"/>
            <w:vAlign w:val="center"/>
          </w:tcPr>
          <w:p w14:paraId="6EA917DE" w14:textId="77777777" w:rsidR="00510A3F" w:rsidRDefault="00595865">
            <w:pPr>
              <w:jc w:val="left"/>
              <w:rPr>
                <w:b/>
              </w:rPr>
            </w:pPr>
            <w:r>
              <w:rPr>
                <w:rFonts w:eastAsia="SimSun"/>
                <w:lang w:eastAsia="zh-CN" w:bidi="ar"/>
              </w:rPr>
              <w:t>1</w:t>
            </w:r>
          </w:p>
        </w:tc>
        <w:tc>
          <w:tcPr>
            <w:tcW w:w="4644" w:type="dxa"/>
            <w:vAlign w:val="center"/>
          </w:tcPr>
          <w:p w14:paraId="680584FD" w14:textId="77777777" w:rsidR="00510A3F" w:rsidRDefault="00595865">
            <w:pPr>
              <w:jc w:val="left"/>
              <w:rPr>
                <w:b/>
              </w:rPr>
            </w:pPr>
            <w:r>
              <w:rPr>
                <w:rFonts w:eastAsia="SimSun"/>
                <w:lang w:eastAsia="zh-CN" w:bidi="ar"/>
              </w:rPr>
              <w:t>Hoàn toàn không đ</w:t>
            </w:r>
            <w:r>
              <w:rPr>
                <w:rFonts w:eastAsia="SimSun"/>
                <w:lang w:eastAsia="zh-CN" w:bidi="ar"/>
              </w:rPr>
              <w:t>ồ</w:t>
            </w:r>
            <w:r>
              <w:rPr>
                <w:rFonts w:eastAsia="SimSun"/>
                <w:lang w:eastAsia="zh-CN" w:bidi="ar"/>
              </w:rPr>
              <w:t>ng ý / R</w:t>
            </w:r>
            <w:r>
              <w:rPr>
                <w:rFonts w:eastAsia="SimSun"/>
                <w:lang w:eastAsia="zh-CN" w:bidi="ar"/>
              </w:rPr>
              <w:t>ấ</w:t>
            </w:r>
            <w:r>
              <w:rPr>
                <w:rFonts w:eastAsia="SimSun"/>
                <w:lang w:eastAsia="zh-CN" w:bidi="ar"/>
              </w:rPr>
              <w:t>t không hài lòng</w:t>
            </w:r>
          </w:p>
        </w:tc>
      </w:tr>
      <w:tr w:rsidR="00510A3F" w14:paraId="25316432" w14:textId="77777777">
        <w:tc>
          <w:tcPr>
            <w:tcW w:w="4643" w:type="dxa"/>
            <w:vAlign w:val="center"/>
          </w:tcPr>
          <w:p w14:paraId="4152070B" w14:textId="77777777" w:rsidR="00510A3F" w:rsidRDefault="00595865">
            <w:pPr>
              <w:jc w:val="left"/>
              <w:rPr>
                <w:b/>
              </w:rPr>
            </w:pPr>
            <w:r>
              <w:rPr>
                <w:rFonts w:eastAsia="SimSun"/>
                <w:lang w:eastAsia="zh-CN" w:bidi="ar"/>
              </w:rPr>
              <w:t>2</w:t>
            </w:r>
          </w:p>
        </w:tc>
        <w:tc>
          <w:tcPr>
            <w:tcW w:w="4644" w:type="dxa"/>
            <w:vAlign w:val="center"/>
          </w:tcPr>
          <w:p w14:paraId="02E4F902" w14:textId="77777777" w:rsidR="00510A3F" w:rsidRDefault="00595865">
            <w:pPr>
              <w:jc w:val="left"/>
              <w:rPr>
                <w:b/>
              </w:rPr>
            </w:pPr>
            <w:r>
              <w:rPr>
                <w:rFonts w:eastAsia="SimSun"/>
                <w:lang w:eastAsia="zh-CN" w:bidi="ar"/>
              </w:rPr>
              <w:t>Không đ</w:t>
            </w:r>
            <w:r>
              <w:rPr>
                <w:rFonts w:eastAsia="SimSun"/>
                <w:lang w:eastAsia="zh-CN" w:bidi="ar"/>
              </w:rPr>
              <w:t>ồ</w:t>
            </w:r>
            <w:r>
              <w:rPr>
                <w:rFonts w:eastAsia="SimSun"/>
                <w:lang w:eastAsia="zh-CN" w:bidi="ar"/>
              </w:rPr>
              <w:t>ng ý / Không hài lòng</w:t>
            </w:r>
          </w:p>
        </w:tc>
      </w:tr>
      <w:tr w:rsidR="00510A3F" w14:paraId="54587FF5" w14:textId="77777777">
        <w:tc>
          <w:tcPr>
            <w:tcW w:w="4643" w:type="dxa"/>
            <w:vAlign w:val="center"/>
          </w:tcPr>
          <w:p w14:paraId="72DD9AEB" w14:textId="77777777" w:rsidR="00510A3F" w:rsidRDefault="00595865">
            <w:pPr>
              <w:jc w:val="left"/>
              <w:rPr>
                <w:b/>
              </w:rPr>
            </w:pPr>
            <w:r>
              <w:rPr>
                <w:rFonts w:eastAsia="SimSun"/>
                <w:lang w:eastAsia="zh-CN" w:bidi="ar"/>
              </w:rPr>
              <w:t>3</w:t>
            </w:r>
          </w:p>
        </w:tc>
        <w:tc>
          <w:tcPr>
            <w:tcW w:w="4644" w:type="dxa"/>
            <w:vAlign w:val="center"/>
          </w:tcPr>
          <w:p w14:paraId="3A8D2886" w14:textId="77777777" w:rsidR="00510A3F" w:rsidRDefault="00595865">
            <w:pPr>
              <w:jc w:val="left"/>
              <w:rPr>
                <w:b/>
              </w:rPr>
            </w:pPr>
            <w:r>
              <w:rPr>
                <w:rFonts w:eastAsia="SimSun"/>
                <w:lang w:eastAsia="zh-CN" w:bidi="ar"/>
              </w:rPr>
              <w:t>Bình thư</w:t>
            </w:r>
            <w:r>
              <w:rPr>
                <w:rFonts w:eastAsia="SimSun"/>
                <w:lang w:eastAsia="zh-CN" w:bidi="ar"/>
              </w:rPr>
              <w:t>ờ</w:t>
            </w:r>
            <w:r>
              <w:rPr>
                <w:rFonts w:eastAsia="SimSun"/>
                <w:lang w:eastAsia="zh-CN" w:bidi="ar"/>
              </w:rPr>
              <w:t>ng</w:t>
            </w:r>
          </w:p>
        </w:tc>
      </w:tr>
      <w:tr w:rsidR="00510A3F" w14:paraId="23ADEDC0" w14:textId="77777777">
        <w:tc>
          <w:tcPr>
            <w:tcW w:w="4643" w:type="dxa"/>
            <w:vAlign w:val="center"/>
          </w:tcPr>
          <w:p w14:paraId="6231CDB1" w14:textId="77777777" w:rsidR="00510A3F" w:rsidRDefault="00595865">
            <w:pPr>
              <w:jc w:val="left"/>
              <w:rPr>
                <w:b/>
              </w:rPr>
            </w:pPr>
            <w:r>
              <w:rPr>
                <w:rFonts w:eastAsia="SimSun"/>
                <w:lang w:eastAsia="zh-CN" w:bidi="ar"/>
              </w:rPr>
              <w:t>4</w:t>
            </w:r>
          </w:p>
        </w:tc>
        <w:tc>
          <w:tcPr>
            <w:tcW w:w="4644" w:type="dxa"/>
            <w:vAlign w:val="center"/>
          </w:tcPr>
          <w:p w14:paraId="2BACEA86" w14:textId="77777777" w:rsidR="00510A3F" w:rsidRDefault="00595865">
            <w:pPr>
              <w:jc w:val="left"/>
              <w:rPr>
                <w:b/>
              </w:rPr>
            </w:pPr>
            <w:r>
              <w:rPr>
                <w:rFonts w:eastAsia="SimSun"/>
                <w:lang w:eastAsia="zh-CN" w:bidi="ar"/>
              </w:rPr>
              <w:t>Đ</w:t>
            </w:r>
            <w:r>
              <w:rPr>
                <w:rFonts w:eastAsia="SimSun"/>
                <w:lang w:eastAsia="zh-CN" w:bidi="ar"/>
              </w:rPr>
              <w:t>ồ</w:t>
            </w:r>
            <w:r>
              <w:rPr>
                <w:rFonts w:eastAsia="SimSun"/>
                <w:lang w:eastAsia="zh-CN" w:bidi="ar"/>
              </w:rPr>
              <w:t>ng ý / Hài lòng</w:t>
            </w:r>
          </w:p>
        </w:tc>
      </w:tr>
      <w:tr w:rsidR="00510A3F" w14:paraId="6C123EB1" w14:textId="77777777">
        <w:tc>
          <w:tcPr>
            <w:tcW w:w="4643" w:type="dxa"/>
            <w:vAlign w:val="center"/>
          </w:tcPr>
          <w:p w14:paraId="628694C6" w14:textId="77777777" w:rsidR="00510A3F" w:rsidRDefault="00595865">
            <w:pPr>
              <w:jc w:val="left"/>
              <w:rPr>
                <w:b/>
              </w:rPr>
            </w:pPr>
            <w:r>
              <w:rPr>
                <w:rFonts w:eastAsia="SimSun"/>
                <w:lang w:eastAsia="zh-CN" w:bidi="ar"/>
              </w:rPr>
              <w:t>5</w:t>
            </w:r>
          </w:p>
        </w:tc>
        <w:tc>
          <w:tcPr>
            <w:tcW w:w="4644" w:type="dxa"/>
            <w:vAlign w:val="center"/>
          </w:tcPr>
          <w:p w14:paraId="60064858" w14:textId="77777777" w:rsidR="00510A3F" w:rsidRDefault="00595865">
            <w:pPr>
              <w:jc w:val="left"/>
              <w:rPr>
                <w:b/>
              </w:rPr>
            </w:pPr>
            <w:r>
              <w:rPr>
                <w:rFonts w:eastAsia="SimSun"/>
                <w:lang w:eastAsia="zh-CN" w:bidi="ar"/>
              </w:rPr>
              <w:t>Hoàn toàn đ</w:t>
            </w:r>
            <w:r>
              <w:rPr>
                <w:rFonts w:eastAsia="SimSun"/>
                <w:lang w:eastAsia="zh-CN" w:bidi="ar"/>
              </w:rPr>
              <w:t>ồ</w:t>
            </w:r>
            <w:r>
              <w:rPr>
                <w:rFonts w:eastAsia="SimSun"/>
                <w:lang w:eastAsia="zh-CN" w:bidi="ar"/>
              </w:rPr>
              <w:t>ng ý / R</w:t>
            </w:r>
            <w:r>
              <w:rPr>
                <w:rFonts w:eastAsia="SimSun"/>
                <w:lang w:eastAsia="zh-CN" w:bidi="ar"/>
              </w:rPr>
              <w:t>ấ</w:t>
            </w:r>
            <w:r>
              <w:rPr>
                <w:rFonts w:eastAsia="SimSun"/>
                <w:lang w:eastAsia="zh-CN" w:bidi="ar"/>
              </w:rPr>
              <w:t>t hài lòng</w:t>
            </w:r>
          </w:p>
        </w:tc>
      </w:tr>
    </w:tbl>
    <w:p w14:paraId="12FC0DA1" w14:textId="77777777" w:rsidR="00510A3F" w:rsidRDefault="00510A3F">
      <w:pPr>
        <w:pStyle w:val="Heading2"/>
        <w:spacing w:before="120" w:after="60"/>
        <w:rPr>
          <w:rFonts w:ascii="Times New Roman" w:eastAsia="Times New Roman" w:hAnsi="Times New Roman"/>
        </w:rPr>
      </w:pPr>
    </w:p>
    <w:p w14:paraId="6AA3A0BE" w14:textId="77777777" w:rsidR="00510A3F" w:rsidRDefault="00595865">
      <w:pPr>
        <w:pStyle w:val="Heading2"/>
        <w:spacing w:before="120" w:after="60"/>
      </w:pPr>
      <w:r>
        <w:rPr>
          <w:rFonts w:ascii="Times New Roman" w:eastAsia="Times New Roman" w:hAnsi="Times New Roman"/>
        </w:rPr>
        <w:t>7.</w:t>
      </w:r>
      <w:r>
        <w:rPr>
          <w:rFonts w:ascii="Times New Roman" w:eastAsia="Times New Roman" w:hAnsi="Times New Roman"/>
          <w:lang w:val="vi-VN"/>
        </w:rPr>
        <w:t>4</w:t>
      </w:r>
      <w:r>
        <w:rPr>
          <w:rFonts w:ascii="Times New Roman" w:eastAsia="Times New Roman" w:hAnsi="Times New Roman"/>
        </w:rPr>
        <w:t>. Kết luận</w:t>
      </w:r>
    </w:p>
    <w:p w14:paraId="225A8F43" w14:textId="77777777" w:rsidR="00510A3F" w:rsidRDefault="00595865">
      <w:r>
        <w:t xml:space="preserve">Phân tích bổ sung: kết quả quan trọng nhất của đề tài là tạo được chuỗi liên tục từ phân tích yêu cầu đến thiết kế, hiện thực và kiểm thử trong cùng một phạm vi nghiệp vụ. Khi đặt nội dung này trong toàn bộ đề tài, cần nhìn hệ thống như một chuỗi nghiệp vụ liên tục chứ không phải tập hợp các 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w:t>
      </w:r>
      <w:r>
        <w:t>thiết kế bảng dữ liệu, tuyến xử lý và giao diện ở KT2, đồng thời làm rõ phần nào là chức năng đã có và phần nào chỉ là định hướng phát triển.</w:t>
      </w:r>
    </w:p>
    <w:p w14:paraId="0736C8F2" w14:textId="77777777" w:rsidR="00510A3F" w:rsidRDefault="00595865">
      <w:r>
        <w:t>Về luồng dữ liệu, các thành phần như CSDL quan hệ, phân quyền, CRUD, tìm kiếm, dashboard, xử lý lỗi và AIService hỗ trợ nhau thay vì tồn tại độc lập; dữ liệu từ nghiệp vụ cũng là nền tảng để tạo báo cáo và tóm tắt AI.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rõ nguồn</w:t>
      </w:r>
      <w:r>
        <w:t xml:space="preserve"> gốc. Với các dữ liệu theo thời gian như nhật ký, lịch tiêm và tăng trưởng, thứ tự thời gian cũng là một phần quan trọng của ngữ nghĩa dữ liệu.</w:t>
      </w:r>
    </w:p>
    <w:p w14:paraId="5BC7A9F4" w14:textId="77777777" w:rsidR="00510A3F" w:rsidRDefault="00595865">
      <w:r>
        <w:t>Về kiểm soát và đánh giá, bản mở rộng nhấn mạnh cách giải thích và truy vết nhưng không thay đổi kết luận kỹ thuật đã có trong báo cáo gốc.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 thống kê truy về CSDL và AI không vượt qua ranh giới hỗ trợ quản lý</w:t>
      </w:r>
      <w:r>
        <w:t xml:space="preserve"> đã xác định.</w:t>
      </w:r>
    </w:p>
    <w:p w14:paraId="15CFDEC5" w14:textId="77777777" w:rsidR="00510A3F" w:rsidRDefault="00595865">
      <w:r>
        <w:t>Dự án đã nối được ba bài kiểm tra thành một quy trình liền mạch. KT1 tạo ra mô hình nghiệp vụ, chức năng, CSDL, kiến trúc, vị trí AI và prompt sơ bộ; KT2 hiện thực các kết quả đó thành ứng dụng FastAPI có đăng nhập/phân quyền, CRUD, tìm kiếm/lọc, tổng quan, CSDL SQLite và xử lý lỗi; KT3 tiếp tục tích hợp AI vào đúng luồng nghiệp vụ, cấu hình model/API an toàn, tối ưu prompt qua ba vòng, kiểm soát dữ liệu, xử lý lỗi AI, kiểm thử và review code. Ma trận truy vết giúp đối chiếu từ yêu cầu trong tài liệu đến mô</w:t>
      </w:r>
      <w:r>
        <w:t>-đun, dữ liệu và ca kiểm thử tương ứng.</w:t>
      </w:r>
    </w:p>
    <w:p w14:paraId="62A1D8F9" w14:textId="77777777" w:rsidR="00510A3F" w:rsidRDefault="00595865">
      <w:pPr>
        <w:pStyle w:val="Heading2"/>
        <w:spacing w:before="120" w:after="60"/>
      </w:pPr>
      <w:r>
        <w:rPr>
          <w:rFonts w:ascii="Times New Roman" w:eastAsia="Times New Roman" w:hAnsi="Times New Roman"/>
        </w:rPr>
        <w:t>7.</w:t>
      </w:r>
      <w:r>
        <w:rPr>
          <w:rFonts w:ascii="Times New Roman" w:eastAsia="Times New Roman" w:hAnsi="Times New Roman"/>
          <w:lang w:val="vi-VN"/>
        </w:rPr>
        <w:t>5</w:t>
      </w:r>
      <w:r>
        <w:rPr>
          <w:rFonts w:ascii="Times New Roman" w:eastAsia="Times New Roman" w:hAnsi="Times New Roman"/>
        </w:rPr>
        <w:t>. Hạn chế hiện tại</w:t>
      </w:r>
    </w:p>
    <w:p w14:paraId="760DA524" w14:textId="77777777" w:rsidR="00510A3F" w:rsidRDefault="00595865">
      <w:r>
        <w:t xml:space="preserve">Phân tích bổ sung: việc nêu hạn chế giúp xác định chính xác ranh giới giữa sản phẩm hiện tại và sản phẩm kỳ vọng trong tương lai. Khi đặt nội dung này trong toàn bộ đề tài, cần nhìn hệ thống như một chuỗi nghiệp vụ liên tục chứ không phải tập hợp các </w:t>
      </w:r>
      <w:r>
        <w:lastRenderedPageBreak/>
        <w:t>màn hình rời rạc. Mỗi thao tác của người dùng đều phải gắn với một đối tượng dữ liệu, một quyền truy cập và một kết quả có thể kiểm tra lại. Cách tiếp cận này giúp các phần phân tích ở KT1 trở thành cơ sở trực tiếp cho thiết kế bảng dữ liệu, tuyến xử lý và giao diện ở KT2, đồng thời làm rõ phần nào là chức năng đã có và phần nào chỉ là định hướng phát triển.</w:t>
      </w:r>
    </w:p>
    <w:p w14:paraId="04854A5F" w14:textId="77777777" w:rsidR="00510A3F" w:rsidRDefault="00595865">
      <w:r>
        <w:t>Về luồng dữ liệu, các mô-đun thức ăn/thuốc, sinh sản, xuất bán và doanh thu chưa đầy đủ CRUD; AI thật chưa phải thành phần bắt buộc của bản demo; SQLite phù hợp quy mô đồ án nhưng có giới hạn khi triển khai nhiều người dùng. Điểm cần nhấn mạnh là dữ liệu nên được kiểm tra càng sớm càng tốt trước khi ghi vào CSDL hoặc trước khi đưa vào prompt AI. Việc duy trì mối liên hệ giữa bản ghi nguồn và kết quả hiển thị giúp truy vết khi có sai lệch, hỗ trợ kiểm thử và giảm nguy cơ người dùng dựa trên thông tin không r</w:t>
      </w:r>
      <w:r>
        <w:t>õ nguồn gốc. Với các dữ liệu theo thời gian như nhật ký, lịch tiêm và tăng trưởng, thứ tự thời gian cũng là một phần quan trọng của ngữ nghĩa dữ liệu.</w:t>
      </w:r>
    </w:p>
    <w:p w14:paraId="0882CE65" w14:textId="77777777" w:rsidR="00510A3F" w:rsidRDefault="00595865">
      <w:r>
        <w:t>Về kiểm soát và đánh giá, những hạn chế này nên được xem là đầu vào cho kế hoạch phát triển, không nên che giấu bằng mô tả quá mức vì điều đó làm giảm tính nhất quán giữa báo cáo và sản phẩm. Những nguyên tắc này không bổ sung một chức năng mới ngoài báo cáo gốc mà làm rõ tiêu chí chất lượng của chức năng đã nêu. Khi bảo vệ hoặc nghiệm thu, có thể dùng các tình huống đầu vào cụ thể để chứng minh: dữ liệu hợp lệ được chấp nhận, dữ liệu sai bị từ chối, quyền truy cập được áp dụng đúng, kết quả thống kê truy v</w:t>
      </w:r>
      <w:r>
        <w:t>ề CSDL và AI không vượt qua ranh giới hỗ trợ quản lý đã xác định.</w:t>
      </w:r>
    </w:p>
    <w:p w14:paraId="1D34AECB" w14:textId="77777777" w:rsidR="00510A3F" w:rsidRDefault="00595865">
      <w:pPr>
        <w:pStyle w:val="NoIndent"/>
        <w:spacing w:after="40"/>
        <w:ind w:left="397" w:hanging="227"/>
      </w:pPr>
      <w:r>
        <w:t>• Mô-đun thức ăn/thuốc, sinh sản, xuất bán và doanh thu mới có mô hình/định hướng hoặc dữ liệu mẫu; chưa xây đầy đủ tất cả màn hình CRUD.</w:t>
      </w:r>
    </w:p>
    <w:p w14:paraId="09225AC5" w14:textId="77777777" w:rsidR="00510A3F" w:rsidRDefault="00595865">
      <w:pPr>
        <w:pStyle w:val="NoIndent"/>
        <w:spacing w:after="60" w:line="312" w:lineRule="auto"/>
        <w:ind w:left="397"/>
        <w:jc w:val="both"/>
      </w:pPr>
      <w:r>
        <w:t>• Tích hợp AI ở KT3 đã được đặc tả đầy đủ về lớp dịch vụ, prompt, dữ liệu và xử lý lỗi; khi demo với API cloud cần cấu hình khóa hợp lệ trên máy chạy và không đưa khóa vào Git.</w:t>
      </w:r>
    </w:p>
    <w:p w14:paraId="0600F3D0" w14:textId="77777777" w:rsidR="00510A3F" w:rsidRDefault="00595865">
      <w:pPr>
        <w:pStyle w:val="NoIndent"/>
        <w:spacing w:after="40"/>
        <w:ind w:left="397" w:hanging="227"/>
      </w:pPr>
      <w:r>
        <w:t>• SQLite phù hợp đồ án một máy; triển khai nhiều người dùng nên chuyển PostgreSQL/MySQL và bổ sung sao lưu định kỳ.</w:t>
      </w:r>
    </w:p>
    <w:p w14:paraId="6D962789" w14:textId="77777777" w:rsidR="00510A3F" w:rsidRDefault="00595865">
      <w:pPr>
        <w:pStyle w:val="Heading2"/>
        <w:spacing w:before="120" w:after="60"/>
      </w:pPr>
      <w:r>
        <w:rPr>
          <w:rFonts w:ascii="Times New Roman" w:eastAsia="Times New Roman" w:hAnsi="Times New Roman"/>
        </w:rPr>
        <w:t>7.</w:t>
      </w:r>
      <w:r>
        <w:rPr>
          <w:rFonts w:ascii="Times New Roman" w:eastAsia="Times New Roman" w:hAnsi="Times New Roman"/>
          <w:lang w:val="vi-VN"/>
        </w:rPr>
        <w:t>6</w:t>
      </w:r>
      <w:r>
        <w:rPr>
          <w:rFonts w:ascii="Times New Roman" w:eastAsia="Times New Roman" w:hAnsi="Times New Roman"/>
        </w:rPr>
        <w:t>. Hướng phát triển cuối kỳ</w:t>
      </w:r>
    </w:p>
    <w:p w14:paraId="34779CB8" w14:textId="77777777" w:rsidR="00510A3F" w:rsidRDefault="00595865">
      <w:r>
        <w:t>Phân tích bổ sung: sau khi hoàn thành ba bài kiểm tra, hướng phát triển cuối kỳ nên ưu tiên biến các minh chứng KT3 thành cấu hình triển khai ổn định, mở rộng những mô-đun nghiệp vụ còn thiếu và tăng mức độ kiểm thử. Phần AI cần được theo dõi phiên bản model/prompt, quota, log và chất lượng đầu ra; còn dữ liệu nghiệp vụ tiếp tục là nguồn sự thật để kiểm chứng mọi diễn giải của mô hình.</w:t>
      </w:r>
    </w:p>
    <w:p w14:paraId="6BC412B0" w14:textId="77777777" w:rsidR="00510A3F" w:rsidRDefault="00595865">
      <w:r>
        <w:t xml:space="preserve">Về luồng dữ liệu, hướng cuối kỳ gồm: hoàn thiện CRUD thức ăn, sinh sản, xuất bán và chi phí; triển khai adapter AI thật ở môi trường demo; bổ sung biểu đồ/báo cáo, kiểm thử tích hợp, sao lưu/khôi phục, Docker và chuyển CSDL phù hợp hơn khi có </w:t>
      </w:r>
      <w:r>
        <w:lastRenderedPageBreak/>
        <w:t>nhiều người dùng. Các thay đổi vẫn phải giữ nguyên nguyên tắc lọc dữ liệu trước khi tạo prompt và không để AI thay thế quy tắc nghiệp vụ xác định.</w:t>
      </w:r>
    </w:p>
    <w:p w14:paraId="5C0DCD97" w14:textId="77777777" w:rsidR="00510A3F" w:rsidRDefault="00595865">
      <w:r>
        <w:t>Về kiểm soát và đánh giá, mỗi hạng mục cuối kỳ cần có tiêu chí hoàn thành và test đi kèm. Riêng AI cần lưu phiên bản prompt/model, kiểm tra lỗi provider, đánh giá đầu ra theo tập dữ liệu mẫu và bảo đảm log không chứa khóa hoặc dữ liệu nhạy cảm. Chỉ những chức năng có minh chứng chạy và kiểm thử mới được xem là hoàn thiện.</w:t>
      </w:r>
    </w:p>
    <w:p w14:paraId="18950A2D" w14:textId="77777777" w:rsidR="00510A3F" w:rsidRDefault="00595865">
      <w:pPr>
        <w:pStyle w:val="NoIndent"/>
        <w:spacing w:after="60" w:line="312" w:lineRule="auto"/>
        <w:ind w:left="397"/>
        <w:jc w:val="both"/>
      </w:pPr>
      <w:r>
        <w:t>• Hoàn thiện adapter cho nhà cung cấp AI được chọn trong bản triển khai cuối kỳ và bổ sung giám sát chi phí/quota khi chạy thật.</w:t>
      </w:r>
    </w:p>
    <w:p w14:paraId="28B41E8A" w14:textId="77777777" w:rsidR="00510A3F" w:rsidRDefault="00595865">
      <w:pPr>
        <w:pStyle w:val="NoIndent"/>
        <w:spacing w:after="60" w:line="312" w:lineRule="auto"/>
        <w:ind w:left="397"/>
        <w:jc w:val="both"/>
      </w:pPr>
      <w:r>
        <w:t>• Mở rộng bộ đánh giá prompt bằng tập dữ liệu lớn hơn, theo dõi phiên bản prompt và tiêu chí chất lượng định lượng.</w:t>
      </w:r>
    </w:p>
    <w:p w14:paraId="210464D5" w14:textId="77777777" w:rsidR="00510A3F" w:rsidRDefault="00595865">
      <w:pPr>
        <w:pStyle w:val="NoIndent"/>
        <w:spacing w:after="40"/>
        <w:ind w:left="397" w:hanging="227"/>
      </w:pPr>
      <w:r>
        <w:t>• Hoàn thiện CRUD thức ăn, sinh sản, xuất bán, chi phí; thêm biểu đồ tăng trưởng và báo cáo xuất tệp.</w:t>
      </w:r>
    </w:p>
    <w:p w14:paraId="409D0AE8" w14:textId="77777777" w:rsidR="00510A3F" w:rsidRDefault="00595865">
      <w:pPr>
        <w:pStyle w:val="NoIndent"/>
        <w:spacing w:after="40"/>
        <w:ind w:left="397" w:hanging="227"/>
      </w:pPr>
      <w:r>
        <w:t>• Bổ sung kiểm thử tích hợp, sao lưu/khôi phục, Docker và kịch bản triển khai.</w:t>
      </w:r>
      <w:r>
        <w:br w:type="page"/>
      </w:r>
    </w:p>
    <w:p w14:paraId="63B843B7" w14:textId="77777777" w:rsidR="00510A3F" w:rsidRDefault="00595865">
      <w:pPr>
        <w:pStyle w:val="Heading1"/>
      </w:pPr>
      <w:bookmarkStart w:id="25" w:name="__RefHeading___Toc7390_127804964"/>
      <w:bookmarkEnd w:id="25"/>
      <w:r>
        <w:rPr>
          <w:rFonts w:ascii="Times New Roman" w:eastAsia="Times New Roman" w:hAnsi="Times New Roman" w:cs="Times New Roman"/>
        </w:rPr>
        <w:lastRenderedPageBreak/>
        <w:t>PHỤ LỤC A. CẤU TRÚC MÃ NGUỒN VÀ HƯỚNG DẪN CHẠY</w:t>
      </w:r>
    </w:p>
    <w:p w14:paraId="2F0AB0BA" w14:textId="77777777" w:rsidR="00510A3F" w:rsidRDefault="00595865">
      <w:pPr>
        <w:pStyle w:val="NoIndent"/>
      </w:pPr>
      <w:r>
        <w:t>Các bước chạy từ thư mục livestock-ai-project:</w:t>
      </w:r>
    </w:p>
    <w:p w14:paraId="482AA2F7" w14:textId="77777777" w:rsidR="00510A3F" w:rsidRDefault="00595865">
      <w:pPr>
        <w:pStyle w:val="CodeBlock"/>
      </w:pPr>
      <w:r>
        <w:t>python -m venv .venv</w:t>
      </w:r>
    </w:p>
    <w:p w14:paraId="26BABDF1" w14:textId="77777777" w:rsidR="00510A3F" w:rsidRDefault="00595865">
      <w:pPr>
        <w:pStyle w:val="CodeBlock"/>
      </w:pPr>
      <w:r>
        <w:t># Windows: .venv\Scripts\activate</w:t>
      </w:r>
    </w:p>
    <w:p w14:paraId="651582B7" w14:textId="77777777" w:rsidR="00510A3F" w:rsidRDefault="00595865">
      <w:pPr>
        <w:pStyle w:val="CodeBlock"/>
      </w:pPr>
      <w:r>
        <w:t># Linux/macOS: source .venv/bin/activate</w:t>
      </w:r>
    </w:p>
    <w:p w14:paraId="0544A138" w14:textId="77777777" w:rsidR="00510A3F" w:rsidRDefault="00595865">
      <w:pPr>
        <w:pStyle w:val="CodeBlock"/>
      </w:pPr>
      <w:r>
        <w:t>pip install -r requirements.txt</w:t>
      </w:r>
    </w:p>
    <w:p w14:paraId="34E982B0" w14:textId="77777777" w:rsidR="00510A3F" w:rsidRDefault="00595865">
      <w:pPr>
        <w:pStyle w:val="CodeBlock"/>
      </w:pPr>
      <w:r>
        <w:t>uvicorn app.main:app --reload</w:t>
      </w:r>
    </w:p>
    <w:p w14:paraId="7D476D41" w14:textId="77777777" w:rsidR="00510A3F" w:rsidRDefault="00595865">
      <w:pPr>
        <w:pStyle w:val="CodeBlock"/>
      </w:pPr>
      <w:r>
        <w:t># Mở http://127.0.0.1:8000</w:t>
      </w:r>
    </w:p>
    <w:p w14:paraId="38375638" w14:textId="77777777" w:rsidR="00510A3F" w:rsidRDefault="00595865">
      <w:pPr>
        <w:pStyle w:val="CodeBlock"/>
      </w:pPr>
      <w:r>
        <w:t>pytest -q</w:t>
      </w:r>
    </w:p>
    <w:p w14:paraId="3DF362B5" w14:textId="77777777" w:rsidR="00510A3F" w:rsidRDefault="00595865">
      <w:r>
        <w:t>Tệp .env.example cung cấp SECRET_KEY, DATABASE_URL và các biến AI mẫu. Không đưa .env có khóa thật lên Git.</w:t>
      </w:r>
      <w:r>
        <w:br w:type="page"/>
      </w:r>
    </w:p>
    <w:p w14:paraId="3D1E94B8" w14:textId="77777777" w:rsidR="00510A3F" w:rsidRDefault="00595865">
      <w:pPr>
        <w:pStyle w:val="Heading1"/>
      </w:pPr>
      <w:bookmarkStart w:id="26" w:name="__RefHeading___Toc7392_127804964"/>
      <w:bookmarkEnd w:id="26"/>
      <w:r>
        <w:rPr>
          <w:rFonts w:ascii="Times New Roman" w:eastAsia="Times New Roman" w:hAnsi="Times New Roman" w:cs="Times New Roman"/>
        </w:rPr>
        <w:lastRenderedPageBreak/>
        <w:t>PHỤ LỤC B. TÀI KHOẢN VÀ DỮ LIỆU MẪU</w:t>
      </w:r>
    </w:p>
    <w:tbl>
      <w:tblPr>
        <w:tblStyle w:val="TableGrid"/>
        <w:tblW w:w="9072" w:type="dxa"/>
        <w:jc w:val="center"/>
        <w:tblLayout w:type="fixed"/>
        <w:tblCellMar>
          <w:top w:w="80" w:type="dxa"/>
          <w:left w:w="95" w:type="dxa"/>
          <w:bottom w:w="80" w:type="dxa"/>
          <w:right w:w="95" w:type="dxa"/>
        </w:tblCellMar>
        <w:tblLook w:val="04A0" w:firstRow="1" w:lastRow="0" w:firstColumn="1" w:lastColumn="0" w:noHBand="0" w:noVBand="1"/>
      </w:tblPr>
      <w:tblGrid>
        <w:gridCol w:w="2903"/>
        <w:gridCol w:w="3084"/>
        <w:gridCol w:w="3085"/>
      </w:tblGrid>
      <w:tr w:rsidR="00510A3F" w14:paraId="36199467" w14:textId="77777777">
        <w:trPr>
          <w:cantSplit/>
          <w:tblHeader/>
          <w:jc w:val="center"/>
        </w:trPr>
        <w:tc>
          <w:tcPr>
            <w:tcW w:w="2903" w:type="dxa"/>
            <w:tcBorders>
              <w:top w:val="single" w:sz="8" w:space="0" w:color="A8C995"/>
              <w:left w:val="single" w:sz="8" w:space="0" w:color="A8C995"/>
              <w:bottom w:val="single" w:sz="4" w:space="0" w:color="D5DCE3"/>
              <w:right w:val="single" w:sz="4" w:space="0" w:color="E2E6EA"/>
            </w:tcBorders>
            <w:shd w:val="clear" w:color="auto" w:fill="548235"/>
            <w:vAlign w:val="center"/>
          </w:tcPr>
          <w:p w14:paraId="593C1DF3" w14:textId="77777777" w:rsidR="00510A3F" w:rsidRDefault="00595865">
            <w:pPr>
              <w:pStyle w:val="BangBaoCaoGon"/>
              <w:spacing w:after="0" w:line="240" w:lineRule="auto"/>
              <w:jc w:val="center"/>
              <w:rPr>
                <w:rFonts w:cs="Times New Roman"/>
                <w:szCs w:val="26"/>
              </w:rPr>
            </w:pPr>
            <w:r>
              <w:rPr>
                <w:rFonts w:cs="Times New Roman"/>
                <w:b/>
                <w:color w:val="FFFFFF"/>
                <w:szCs w:val="26"/>
              </w:rPr>
              <w:t>Vai trò</w:t>
            </w:r>
          </w:p>
        </w:tc>
        <w:tc>
          <w:tcPr>
            <w:tcW w:w="3084" w:type="dxa"/>
            <w:tcBorders>
              <w:top w:val="single" w:sz="8" w:space="0" w:color="A8C995"/>
              <w:left w:val="single" w:sz="4" w:space="0" w:color="E2E6EA"/>
              <w:bottom w:val="single" w:sz="4" w:space="0" w:color="D5DCE3"/>
              <w:right w:val="single" w:sz="4" w:space="0" w:color="E2E6EA"/>
            </w:tcBorders>
            <w:shd w:val="clear" w:color="auto" w:fill="548235"/>
            <w:vAlign w:val="center"/>
          </w:tcPr>
          <w:p w14:paraId="7255DB93" w14:textId="77777777" w:rsidR="00510A3F" w:rsidRDefault="00595865">
            <w:pPr>
              <w:pStyle w:val="BangBaoCaoGon"/>
              <w:spacing w:after="0" w:line="240" w:lineRule="auto"/>
              <w:jc w:val="center"/>
              <w:rPr>
                <w:rFonts w:cs="Times New Roman"/>
                <w:szCs w:val="26"/>
              </w:rPr>
            </w:pPr>
            <w:r>
              <w:rPr>
                <w:rFonts w:cs="Times New Roman"/>
                <w:b/>
                <w:color w:val="FFFFFF"/>
                <w:szCs w:val="26"/>
              </w:rPr>
              <w:t>Tên đăng nhập</w:t>
            </w:r>
          </w:p>
        </w:tc>
        <w:tc>
          <w:tcPr>
            <w:tcW w:w="3085" w:type="dxa"/>
            <w:tcBorders>
              <w:top w:val="single" w:sz="8" w:space="0" w:color="A8C995"/>
              <w:left w:val="single" w:sz="4" w:space="0" w:color="E2E6EA"/>
              <w:bottom w:val="single" w:sz="4" w:space="0" w:color="D5DCE3"/>
              <w:right w:val="single" w:sz="8" w:space="0" w:color="A8C995"/>
            </w:tcBorders>
            <w:shd w:val="clear" w:color="auto" w:fill="548235"/>
            <w:vAlign w:val="center"/>
          </w:tcPr>
          <w:p w14:paraId="62D5909C" w14:textId="77777777" w:rsidR="00510A3F" w:rsidRDefault="00595865">
            <w:pPr>
              <w:pStyle w:val="BangBaoCaoGon"/>
              <w:spacing w:after="0" w:line="240" w:lineRule="auto"/>
              <w:jc w:val="center"/>
              <w:rPr>
                <w:rFonts w:cs="Times New Roman"/>
                <w:szCs w:val="26"/>
              </w:rPr>
            </w:pPr>
            <w:r>
              <w:rPr>
                <w:rFonts w:cs="Times New Roman"/>
                <w:b/>
                <w:color w:val="FFFFFF"/>
                <w:szCs w:val="26"/>
              </w:rPr>
              <w:t>Mật khẩu demo</w:t>
            </w:r>
          </w:p>
        </w:tc>
      </w:tr>
      <w:tr w:rsidR="00510A3F" w14:paraId="56B8255A" w14:textId="77777777">
        <w:trPr>
          <w:cantSplit/>
          <w:jc w:val="center"/>
        </w:trPr>
        <w:tc>
          <w:tcPr>
            <w:tcW w:w="2903" w:type="dxa"/>
            <w:tcBorders>
              <w:top w:val="single" w:sz="4" w:space="0" w:color="D5DCE3"/>
              <w:left w:val="single" w:sz="8" w:space="0" w:color="A8C995"/>
              <w:bottom w:val="single" w:sz="4" w:space="0" w:color="D5DCE3"/>
              <w:right w:val="single" w:sz="4" w:space="0" w:color="E2E6EA"/>
            </w:tcBorders>
            <w:shd w:val="clear" w:color="auto" w:fill="DDEBF7"/>
            <w:vAlign w:val="center"/>
          </w:tcPr>
          <w:p w14:paraId="0E5F0432" w14:textId="77777777" w:rsidR="00510A3F" w:rsidRDefault="00595865">
            <w:pPr>
              <w:pStyle w:val="BangBaoCaoGon"/>
              <w:spacing w:after="0" w:line="240" w:lineRule="auto"/>
              <w:jc w:val="center"/>
              <w:rPr>
                <w:rFonts w:cs="Times New Roman"/>
                <w:szCs w:val="26"/>
              </w:rPr>
            </w:pPr>
            <w:r>
              <w:rPr>
                <w:rFonts w:cs="Times New Roman"/>
                <w:b/>
                <w:color w:val="1F4E78"/>
                <w:szCs w:val="26"/>
              </w:rPr>
              <w:t>Quản lý</w:t>
            </w:r>
          </w:p>
        </w:tc>
        <w:tc>
          <w:tcPr>
            <w:tcW w:w="3084" w:type="dxa"/>
            <w:tcBorders>
              <w:top w:val="single" w:sz="4" w:space="0" w:color="D5DCE3"/>
              <w:left w:val="single" w:sz="4" w:space="0" w:color="E2E6EA"/>
              <w:bottom w:val="single" w:sz="4" w:space="0" w:color="D5DCE3"/>
              <w:right w:val="single" w:sz="4" w:space="0" w:color="E2E6EA"/>
            </w:tcBorders>
            <w:shd w:val="clear" w:color="auto" w:fill="DDEBF7"/>
            <w:vAlign w:val="center"/>
          </w:tcPr>
          <w:p w14:paraId="6E309E4B" w14:textId="77777777" w:rsidR="00510A3F" w:rsidRDefault="00595865">
            <w:pPr>
              <w:pStyle w:val="BangBaoCaoGon"/>
              <w:spacing w:after="0" w:line="240" w:lineRule="auto"/>
              <w:jc w:val="center"/>
              <w:rPr>
                <w:rFonts w:cs="Times New Roman"/>
                <w:szCs w:val="26"/>
              </w:rPr>
            </w:pPr>
            <w:r>
              <w:rPr>
                <w:rFonts w:cs="Times New Roman"/>
                <w:color w:val="222222"/>
                <w:szCs w:val="26"/>
              </w:rPr>
              <w:t>quanly</w:t>
            </w:r>
          </w:p>
        </w:tc>
        <w:tc>
          <w:tcPr>
            <w:tcW w:w="3085" w:type="dxa"/>
            <w:tcBorders>
              <w:top w:val="single" w:sz="4" w:space="0" w:color="D5DCE3"/>
              <w:left w:val="single" w:sz="4" w:space="0" w:color="E2E6EA"/>
              <w:bottom w:val="single" w:sz="4" w:space="0" w:color="D5DCE3"/>
              <w:right w:val="single" w:sz="8" w:space="0" w:color="A8C995"/>
            </w:tcBorders>
            <w:shd w:val="clear" w:color="auto" w:fill="DDEBF7"/>
            <w:vAlign w:val="center"/>
          </w:tcPr>
          <w:p w14:paraId="5A35A2EC" w14:textId="77777777" w:rsidR="00510A3F" w:rsidRDefault="00595865">
            <w:pPr>
              <w:pStyle w:val="BangBaoCaoGon"/>
              <w:spacing w:after="0" w:line="240" w:lineRule="auto"/>
              <w:jc w:val="center"/>
              <w:rPr>
                <w:rFonts w:cs="Times New Roman"/>
                <w:szCs w:val="26"/>
              </w:rPr>
            </w:pPr>
            <w:r>
              <w:rPr>
                <w:rFonts w:cs="Times New Roman"/>
                <w:color w:val="222222"/>
                <w:szCs w:val="26"/>
              </w:rPr>
              <w:t>123456</w:t>
            </w:r>
          </w:p>
        </w:tc>
      </w:tr>
      <w:tr w:rsidR="00510A3F" w14:paraId="156DC5FF" w14:textId="77777777">
        <w:trPr>
          <w:cantSplit/>
          <w:jc w:val="center"/>
        </w:trPr>
        <w:tc>
          <w:tcPr>
            <w:tcW w:w="2903" w:type="dxa"/>
            <w:tcBorders>
              <w:top w:val="single" w:sz="4" w:space="0" w:color="D5DCE3"/>
              <w:left w:val="single" w:sz="8" w:space="0" w:color="A8C995"/>
              <w:bottom w:val="single" w:sz="4" w:space="0" w:color="D5DCE3"/>
              <w:right w:val="single" w:sz="4" w:space="0" w:color="E2E6EA"/>
            </w:tcBorders>
            <w:shd w:val="clear" w:color="auto" w:fill="E2F0D9"/>
            <w:vAlign w:val="center"/>
          </w:tcPr>
          <w:p w14:paraId="717DE3EE" w14:textId="77777777" w:rsidR="00510A3F" w:rsidRDefault="00595865">
            <w:pPr>
              <w:pStyle w:val="BangBaoCaoGon"/>
              <w:spacing w:after="0" w:line="240" w:lineRule="auto"/>
              <w:jc w:val="center"/>
              <w:rPr>
                <w:rFonts w:cs="Times New Roman"/>
                <w:szCs w:val="26"/>
              </w:rPr>
            </w:pPr>
            <w:r>
              <w:rPr>
                <w:rFonts w:cs="Times New Roman"/>
                <w:b/>
                <w:color w:val="375623"/>
                <w:szCs w:val="26"/>
              </w:rPr>
              <w:t>Kỹ thuật viên</w:t>
            </w:r>
          </w:p>
        </w:tc>
        <w:tc>
          <w:tcPr>
            <w:tcW w:w="3084" w:type="dxa"/>
            <w:tcBorders>
              <w:top w:val="single" w:sz="4" w:space="0" w:color="D5DCE3"/>
              <w:left w:val="single" w:sz="4" w:space="0" w:color="E2E6EA"/>
              <w:bottom w:val="single" w:sz="4" w:space="0" w:color="D5DCE3"/>
              <w:right w:val="single" w:sz="4" w:space="0" w:color="E2E6EA"/>
            </w:tcBorders>
            <w:shd w:val="clear" w:color="auto" w:fill="E2F0D9"/>
            <w:vAlign w:val="center"/>
          </w:tcPr>
          <w:p w14:paraId="059E136E" w14:textId="77777777" w:rsidR="00510A3F" w:rsidRDefault="00595865">
            <w:pPr>
              <w:pStyle w:val="BangBaoCaoGon"/>
              <w:spacing w:after="0" w:line="240" w:lineRule="auto"/>
              <w:jc w:val="center"/>
              <w:rPr>
                <w:rFonts w:cs="Times New Roman"/>
                <w:szCs w:val="26"/>
              </w:rPr>
            </w:pPr>
            <w:r>
              <w:rPr>
                <w:rFonts w:cs="Times New Roman"/>
                <w:color w:val="222222"/>
                <w:szCs w:val="26"/>
              </w:rPr>
              <w:t>kythuat</w:t>
            </w:r>
          </w:p>
        </w:tc>
        <w:tc>
          <w:tcPr>
            <w:tcW w:w="3085" w:type="dxa"/>
            <w:tcBorders>
              <w:top w:val="single" w:sz="4" w:space="0" w:color="D5DCE3"/>
              <w:left w:val="single" w:sz="4" w:space="0" w:color="E2E6EA"/>
              <w:bottom w:val="single" w:sz="4" w:space="0" w:color="D5DCE3"/>
              <w:right w:val="single" w:sz="8" w:space="0" w:color="A8C995"/>
            </w:tcBorders>
            <w:shd w:val="clear" w:color="auto" w:fill="E2F0D9"/>
            <w:vAlign w:val="center"/>
          </w:tcPr>
          <w:p w14:paraId="1C5C2114" w14:textId="77777777" w:rsidR="00510A3F" w:rsidRDefault="00595865">
            <w:pPr>
              <w:pStyle w:val="BangBaoCaoGon"/>
              <w:spacing w:after="0" w:line="240" w:lineRule="auto"/>
              <w:jc w:val="center"/>
              <w:rPr>
                <w:rFonts w:cs="Times New Roman"/>
                <w:szCs w:val="26"/>
              </w:rPr>
            </w:pPr>
            <w:r>
              <w:rPr>
                <w:rFonts w:cs="Times New Roman"/>
                <w:color w:val="222222"/>
                <w:szCs w:val="26"/>
              </w:rPr>
              <w:t>123456</w:t>
            </w:r>
          </w:p>
        </w:tc>
      </w:tr>
      <w:tr w:rsidR="00510A3F" w14:paraId="17F01769" w14:textId="77777777">
        <w:trPr>
          <w:cantSplit/>
          <w:jc w:val="center"/>
        </w:trPr>
        <w:tc>
          <w:tcPr>
            <w:tcW w:w="2903" w:type="dxa"/>
            <w:tcBorders>
              <w:top w:val="single" w:sz="4" w:space="0" w:color="D5DCE3"/>
              <w:left w:val="single" w:sz="8" w:space="0" w:color="A8C995"/>
              <w:bottom w:val="single" w:sz="8" w:space="0" w:color="A8C995"/>
              <w:right w:val="single" w:sz="4" w:space="0" w:color="E2E6EA"/>
            </w:tcBorders>
            <w:shd w:val="clear" w:color="auto" w:fill="FCE4D6"/>
            <w:vAlign w:val="center"/>
          </w:tcPr>
          <w:p w14:paraId="2F519749" w14:textId="77777777" w:rsidR="00510A3F" w:rsidRDefault="00595865">
            <w:pPr>
              <w:pStyle w:val="BangBaoCaoGon"/>
              <w:spacing w:after="0" w:line="240" w:lineRule="auto"/>
              <w:jc w:val="center"/>
              <w:rPr>
                <w:rFonts w:cs="Times New Roman"/>
                <w:szCs w:val="26"/>
              </w:rPr>
            </w:pPr>
            <w:r>
              <w:rPr>
                <w:rFonts w:cs="Times New Roman"/>
                <w:b/>
                <w:color w:val="9E480E"/>
                <w:szCs w:val="26"/>
              </w:rPr>
              <w:t>Nhân viên</w:t>
            </w:r>
          </w:p>
        </w:tc>
        <w:tc>
          <w:tcPr>
            <w:tcW w:w="3084" w:type="dxa"/>
            <w:tcBorders>
              <w:top w:val="single" w:sz="4" w:space="0" w:color="D5DCE3"/>
              <w:left w:val="single" w:sz="4" w:space="0" w:color="E2E6EA"/>
              <w:bottom w:val="single" w:sz="8" w:space="0" w:color="A8C995"/>
              <w:right w:val="single" w:sz="4" w:space="0" w:color="E2E6EA"/>
            </w:tcBorders>
            <w:shd w:val="clear" w:color="auto" w:fill="FCE4D6"/>
            <w:vAlign w:val="center"/>
          </w:tcPr>
          <w:p w14:paraId="6825A894" w14:textId="77777777" w:rsidR="00510A3F" w:rsidRDefault="00595865">
            <w:pPr>
              <w:pStyle w:val="BangBaoCaoGon"/>
              <w:spacing w:after="0" w:line="240" w:lineRule="auto"/>
              <w:jc w:val="center"/>
              <w:rPr>
                <w:rFonts w:cs="Times New Roman"/>
                <w:szCs w:val="26"/>
              </w:rPr>
            </w:pPr>
            <w:r>
              <w:rPr>
                <w:rFonts w:cs="Times New Roman"/>
                <w:color w:val="222222"/>
                <w:szCs w:val="26"/>
              </w:rPr>
              <w:t>nhanvien</w:t>
            </w:r>
          </w:p>
        </w:tc>
        <w:tc>
          <w:tcPr>
            <w:tcW w:w="3085" w:type="dxa"/>
            <w:tcBorders>
              <w:top w:val="single" w:sz="4" w:space="0" w:color="D5DCE3"/>
              <w:left w:val="single" w:sz="4" w:space="0" w:color="E2E6EA"/>
              <w:bottom w:val="single" w:sz="8" w:space="0" w:color="A8C995"/>
              <w:right w:val="single" w:sz="8" w:space="0" w:color="A8C995"/>
            </w:tcBorders>
            <w:shd w:val="clear" w:color="auto" w:fill="FCE4D6"/>
            <w:vAlign w:val="center"/>
          </w:tcPr>
          <w:p w14:paraId="07C12689" w14:textId="77777777" w:rsidR="00510A3F" w:rsidRDefault="00595865">
            <w:pPr>
              <w:pStyle w:val="BangBaoCaoGon"/>
              <w:spacing w:after="0" w:line="240" w:lineRule="auto"/>
              <w:jc w:val="center"/>
              <w:rPr>
                <w:rFonts w:cs="Times New Roman"/>
                <w:szCs w:val="26"/>
              </w:rPr>
            </w:pPr>
            <w:r>
              <w:rPr>
                <w:rFonts w:cs="Times New Roman"/>
                <w:color w:val="222222"/>
                <w:szCs w:val="26"/>
              </w:rPr>
              <w:t>123456</w:t>
            </w:r>
          </w:p>
        </w:tc>
      </w:tr>
    </w:tbl>
    <w:p w14:paraId="70BECF1D" w14:textId="77777777" w:rsidR="00510A3F" w:rsidRDefault="00510A3F">
      <w:pPr>
        <w:spacing w:after="20"/>
      </w:pPr>
    </w:p>
    <w:p w14:paraId="631C7FAC" w14:textId="77777777" w:rsidR="00510A3F" w:rsidRDefault="00595865">
      <w:r>
        <w:t>Dữ liệu khởi tạo gồm chuồng C01/C02, đàn DL001/DL002, nhật ký chăm sóc, hai vaccine, hai lịch tiêm trong vòng 7 ngày, số liệu tăng trưởng và một giao dịch xuất bán mẫu. Tài khoản/mật khẩu chỉ dùng cho trình diễn; triển khai thật phải thay đổi.</w:t>
      </w:r>
      <w:r>
        <w:br w:type="page"/>
      </w:r>
    </w:p>
    <w:p w14:paraId="575AD84D" w14:textId="77777777" w:rsidR="00510A3F" w:rsidRDefault="00595865">
      <w:pPr>
        <w:pStyle w:val="Heading1"/>
      </w:pPr>
      <w:bookmarkStart w:id="27" w:name="__RefHeading___Toc7394_127804964"/>
      <w:bookmarkEnd w:id="27"/>
      <w:r>
        <w:rPr>
          <w:rFonts w:ascii="Times New Roman" w:eastAsia="Times New Roman" w:hAnsi="Times New Roman" w:cs="Times New Roman"/>
        </w:rPr>
        <w:lastRenderedPageBreak/>
        <w:t>PHỤ LỤC C. NHẬT KÝ GIT VÀ KỊCH BẢN KIỂM THỬ</w:t>
      </w:r>
    </w:p>
    <w:p w14:paraId="5328F49D" w14:textId="77777777" w:rsidR="00510A3F" w:rsidRDefault="00595865">
      <w:pPr>
        <w:pStyle w:val="NoIndent"/>
      </w:pPr>
      <w:r>
        <w:t>Lịch sử commit thực tế trong thư mục dự án:</w:t>
      </w:r>
    </w:p>
    <w:p w14:paraId="653D016D" w14:textId="77777777" w:rsidR="00510A3F" w:rsidRDefault="00595865">
      <w:pPr>
        <w:pStyle w:val="NoIndent"/>
      </w:pPr>
      <w:r>
        <w:t>27069dc  Khởi tạo cấu trúc, CSDL và bảo mật tài khoản</w:t>
      </w:r>
    </w:p>
    <w:p w14:paraId="706C9CFE" w14:textId="77777777" w:rsidR="00510A3F" w:rsidRDefault="00595865">
      <w:pPr>
        <w:pStyle w:val="NoIndent"/>
      </w:pPr>
      <w:r>
        <w:t>7647d5c  Hoàn thiện đăng nhập, phân quyền, CRUD và giao diện</w:t>
      </w:r>
    </w:p>
    <w:p w14:paraId="11CFB9C8" w14:textId="77777777" w:rsidR="00510A3F" w:rsidRDefault="00595865">
      <w:pPr>
        <w:pStyle w:val="NoIndent"/>
      </w:pPr>
      <w:r>
        <w:t>053292e  Bổ sung trợ lý AI, kiểm thử và tài liệu chạy thử</w:t>
      </w:r>
    </w:p>
    <w:p w14:paraId="6916EAB8" w14:textId="77777777" w:rsidR="00510A3F" w:rsidRDefault="00595865">
      <w:pPr>
        <w:pStyle w:val="NoIndent"/>
      </w:pPr>
      <w:r>
        <w:rPr>
          <w:b/>
        </w:rPr>
        <w:t>Mười kịch bản kiểm thử thủ công được lưu tại docs/KIEM_THU.md; năm bài kiểm thử tự động nằm trong tests/test_app.py. Kết quả chạy hiện tại: 5 passed.</w:t>
      </w:r>
      <w:r>
        <w:br w:type="page"/>
      </w:r>
    </w:p>
    <w:p w14:paraId="2F379679" w14:textId="77777777" w:rsidR="00510A3F" w:rsidRDefault="00595865">
      <w:pPr>
        <w:pStyle w:val="Heading1"/>
      </w:pPr>
      <w:bookmarkStart w:id="28" w:name="__RefHeading___Toc7396_127804964"/>
      <w:bookmarkEnd w:id="28"/>
      <w:r>
        <w:rPr>
          <w:rFonts w:ascii="Times New Roman" w:hAnsi="Times New Roman"/>
        </w:rPr>
        <w:lastRenderedPageBreak/>
        <w:t>PH</w:t>
      </w:r>
      <w:r>
        <w:rPr>
          <w:rFonts w:ascii="Times New Roman" w:hAnsi="Times New Roman"/>
        </w:rPr>
        <w:t>Ụ</w:t>
      </w:r>
      <w:r>
        <w:rPr>
          <w:rFonts w:ascii="Times New Roman" w:hAnsi="Times New Roman"/>
        </w:rPr>
        <w:t xml:space="preserve"> L</w:t>
      </w:r>
      <w:r>
        <w:rPr>
          <w:rFonts w:ascii="Times New Roman" w:hAnsi="Times New Roman"/>
        </w:rPr>
        <w:t>Ụ</w:t>
      </w:r>
      <w:r>
        <w:rPr>
          <w:rFonts w:ascii="Times New Roman" w:hAnsi="Times New Roman"/>
        </w:rPr>
        <w:t>C D. THUY</w:t>
      </w:r>
      <w:r>
        <w:rPr>
          <w:rFonts w:ascii="Times New Roman" w:hAnsi="Times New Roman"/>
        </w:rPr>
        <w:t>Ế</w:t>
      </w:r>
      <w:r>
        <w:rPr>
          <w:rFonts w:ascii="Times New Roman" w:hAnsi="Times New Roman"/>
        </w:rPr>
        <w:t>T MINH CHI TI</w:t>
      </w:r>
      <w:r>
        <w:rPr>
          <w:rFonts w:ascii="Times New Roman" w:hAnsi="Times New Roman"/>
        </w:rPr>
        <w:t>Ế</w:t>
      </w:r>
      <w:r>
        <w:rPr>
          <w:rFonts w:ascii="Times New Roman" w:hAnsi="Times New Roman"/>
        </w:rPr>
        <w:t>T PHÂN TÍCH NGHI</w:t>
      </w:r>
      <w:r>
        <w:rPr>
          <w:rFonts w:ascii="Times New Roman" w:hAnsi="Times New Roman"/>
        </w:rPr>
        <w:t>Ệ</w:t>
      </w:r>
      <w:r>
        <w:rPr>
          <w:rFonts w:ascii="Times New Roman" w:hAnsi="Times New Roman"/>
        </w:rPr>
        <w:t>P V</w:t>
      </w:r>
      <w:r>
        <w:rPr>
          <w:rFonts w:ascii="Times New Roman" w:hAnsi="Times New Roman"/>
        </w:rPr>
        <w:t>Ụ</w:t>
      </w:r>
    </w:p>
    <w:p w14:paraId="02945C94" w14:textId="77777777" w:rsidR="00510A3F" w:rsidRDefault="00595865">
      <w:pPr>
        <w:spacing w:after="120"/>
      </w:pPr>
      <w:r>
        <w:t>Phụ lục này mở rộng phần phân tích đã trình bày ở Chương 1 và Chương 2, không bổ sung nghiệp vụ mới ngoài phạm vi đề tài. Mục đích là diễn giải rõ hơn mối liên hệ giữa dữ liệu, người dùng, quy trình và các ràng buộc đã xác định, qua đó giúp người đọc có thể đối chiếu trực tiếp với phần triển khai ở KT2.</w:t>
      </w:r>
    </w:p>
    <w:p w14:paraId="10B04B39" w14:textId="77777777" w:rsidR="00510A3F" w:rsidRDefault="00595865">
      <w:pPr>
        <w:pStyle w:val="Heading2"/>
      </w:pPr>
      <w:bookmarkStart w:id="29" w:name="__RefHeading___Toc7398_127804964"/>
      <w:bookmarkEnd w:id="29"/>
      <w:r>
        <w:rPr>
          <w:rFonts w:ascii="Times New Roman" w:hAnsi="Times New Roman"/>
        </w:rPr>
        <w:t>D.1. B</w:t>
      </w:r>
      <w:r>
        <w:rPr>
          <w:rFonts w:ascii="Times New Roman" w:hAnsi="Times New Roman"/>
        </w:rPr>
        <w:t>ố</w:t>
      </w:r>
      <w:r>
        <w:rPr>
          <w:rFonts w:ascii="Times New Roman" w:hAnsi="Times New Roman"/>
        </w:rPr>
        <w:t>i c</w:t>
      </w:r>
      <w:r>
        <w:rPr>
          <w:rFonts w:ascii="Times New Roman" w:hAnsi="Times New Roman"/>
        </w:rPr>
        <w:t>ả</w:t>
      </w:r>
      <w:r>
        <w:rPr>
          <w:rFonts w:ascii="Times New Roman" w:hAnsi="Times New Roman"/>
        </w:rPr>
        <w:t>nh và v</w:t>
      </w:r>
      <w:r>
        <w:rPr>
          <w:rFonts w:ascii="Times New Roman" w:hAnsi="Times New Roman"/>
        </w:rPr>
        <w:t>ấ</w:t>
      </w:r>
      <w:r>
        <w:rPr>
          <w:rFonts w:ascii="Times New Roman" w:hAnsi="Times New Roman"/>
        </w:rPr>
        <w:t>n đ</w:t>
      </w:r>
      <w:r>
        <w:rPr>
          <w:rFonts w:ascii="Times New Roman" w:hAnsi="Times New Roman"/>
        </w:rPr>
        <w:t>ề</w:t>
      </w:r>
      <w:r>
        <w:rPr>
          <w:rFonts w:ascii="Times New Roman" w:hAnsi="Times New Roman"/>
        </w:rPr>
        <w:t xml:space="preserve"> qu</w:t>
      </w:r>
      <w:r>
        <w:rPr>
          <w:rFonts w:ascii="Times New Roman" w:hAnsi="Times New Roman"/>
        </w:rPr>
        <w:t>ả</w:t>
      </w:r>
      <w:r>
        <w:rPr>
          <w:rFonts w:ascii="Times New Roman" w:hAnsi="Times New Roman"/>
        </w:rPr>
        <w:t>n lý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w:t>
      </w:r>
    </w:p>
    <w:p w14:paraId="564278B0" w14:textId="77777777" w:rsidR="00510A3F" w:rsidRDefault="00595865">
      <w:r>
        <w:t>Phân tích bổ sung cho “D.1. Bối cảnh và vấn đề quản lý dữ liệu” cần đặt nội dung trong mối liên hệ giữa tác nhân, dữ liệu và quy trình. Khi một nghiệp vụ được mô tả rõ theo đầu vào, điều kiện kiểm tra, thao tác và đầu ra, người đọc có thể hiểu vì sao hệ thống cần bảng dữ liệu hoặc màn hình tương ứng. Nội dung mở rộng này chỉ làm rõ cách vận hành và các điểm cần kiểm chứng; nếu báo cáo gốc chưa xác nhận một chức năng đã hoàn thiện thì phần phân tích không được xem là bằng chứng triển khai.</w:t>
      </w:r>
    </w:p>
    <w:p w14:paraId="4F1CE482" w14:textId="77777777" w:rsidR="00510A3F" w:rsidRDefault="00595865">
      <w:pPr>
        <w:spacing w:after="120"/>
      </w:pPr>
      <w:r>
        <w:t>Trong phạm vi đề tài, dữ liệu chăn nuôi hình thành liên tục theo thời gian và gắn với nhiều đối tượng khác nhau như đàn vật nuôi, chuồng, nhật ký chăm sóc, vaccine, lịch tiêm, tăng trưởng và xuất bán. Khi các thông tin này được ghi rời rạc, việc tra cứu lịch sử và tổng hợp trạng thái của một đàn trở nên khó khăn. Vì vậy, yêu cầu cốt lõi của hệ thống là đưa các dữ liệu có quan hệ về cùng một cơ sở dữ liệu, xác định rõ khóa liên kết và cung cấp giao diện thao tác thống nhất.</w:t>
      </w:r>
    </w:p>
    <w:p w14:paraId="227730A3" w14:textId="77777777" w:rsidR="00510A3F" w:rsidRDefault="00595865">
      <w:pPr>
        <w:spacing w:after="120"/>
      </w:pPr>
      <w:r>
        <w:t>Bài toán không chỉ là lưu thông tin mà còn phải bảo đảm khả năng truy vết. Một bản ghi nhật ký cần biết thuộc đàn nào và do người dùng nào ghi; lịch tiêm phải gắn đúng đàn và đúng vaccine; số liệu tăng trưởng phải có ngày đo để hình thành chuỗi thời gian. Cách tổ chức này tạo nền tảng cho tìm kiếm, lọc, thống kê và cho chức năng AI lấy đúng dữ liệu đã được hệ thống xác định.</w:t>
      </w:r>
    </w:p>
    <w:p w14:paraId="519195C9" w14:textId="77777777" w:rsidR="00510A3F" w:rsidRDefault="00595865">
      <w:pPr>
        <w:spacing w:after="120"/>
      </w:pPr>
      <w:r>
        <w:t>Mục tiêu giảm bỏ sót lịch được giải quyết theo nguyên tắc tách phần tính toán chính xác khỏi phần diễn giải. Chương trình chịu trách nhiệm so sánh ngày và xác định các lịch trong bảy ngày tới. AI chỉ nhận danh sách đã tính để trình bày lại bằng ngôn ngữ dễ đọc. Nguyên tắc này nhất quán với giới hạn an toàn của đề tài: AI hỗ trợ quản lý nhưng không thay thế quyết định chuyên môn.</w:t>
      </w:r>
    </w:p>
    <w:p w14:paraId="592C1F2D" w14:textId="77777777" w:rsidR="00510A3F" w:rsidRDefault="00595865">
      <w:pPr>
        <w:pStyle w:val="Heading2"/>
      </w:pPr>
      <w:bookmarkStart w:id="30" w:name="__RefHeading___Toc7400_127804964"/>
      <w:bookmarkEnd w:id="30"/>
      <w:r>
        <w:rPr>
          <w:rFonts w:ascii="Times New Roman" w:hAnsi="Times New Roman"/>
        </w:rPr>
        <w:t>D.2. Phân tích ba nhóm ngư</w:t>
      </w:r>
      <w:r>
        <w:rPr>
          <w:rFonts w:ascii="Times New Roman" w:hAnsi="Times New Roman"/>
        </w:rPr>
        <w:t>ờ</w:t>
      </w:r>
      <w:r>
        <w:rPr>
          <w:rFonts w:ascii="Times New Roman" w:hAnsi="Times New Roman"/>
        </w:rPr>
        <w:t>i dùng</w:t>
      </w:r>
    </w:p>
    <w:p w14:paraId="0CB4F56A" w14:textId="77777777" w:rsidR="00510A3F" w:rsidRDefault="00595865">
      <w:r>
        <w:t>Phân tích bổ sung cho “D.2. Phân tích ba nhóm người dùng” cần đặt nội dung trong mối liên hệ giữa tác nhân, dữ liệu và quy trình. Khi một nghiệp vụ được mô tả rõ theo đầu vào, điều kiện kiểm tra, thao tác và đầu ra, người đọc có thể hiểu vì sao hệ thống cần bảng dữ liệu hoặc màn hình tương ứng. Nội dung mở rộng này chỉ làm rõ cách vận hành và các điểm cần kiểm chứng; nếu báo cáo gốc chưa xác nhận một chức năng đã hoàn thiện thì phần phân tích không được xem là bằng chứng triển khai.</w:t>
      </w:r>
    </w:p>
    <w:p w14:paraId="1537A4D9" w14:textId="77777777" w:rsidR="00510A3F" w:rsidRDefault="00595865">
      <w:pPr>
        <w:spacing w:after="120"/>
      </w:pPr>
      <w:r>
        <w:lastRenderedPageBreak/>
        <w:t>Quản lý là vai trò có phạm vi quyền rộng nhất. Trong thiết kế hiện tại, vai trò này được phép xem thống kê, thực hiện các thao tác quản trị và các thao tác xóa có ảnh hưởng lớn đến dữ liệu. Việc tập trung quyền xóa ở Quản lý giúp giảm rủi ro mất dữ liệu do thao tác nhầm và phù hợp với cơ chế require_roles() đã mô tả ở phần triển khai.</w:t>
      </w:r>
    </w:p>
    <w:p w14:paraId="12BBDB4C" w14:textId="77777777" w:rsidR="00510A3F" w:rsidRDefault="00595865">
      <w:pPr>
        <w:spacing w:after="120"/>
      </w:pPr>
      <w:r>
        <w:t>Kỹ thuật viên tập trung vào các nghiệp vụ chuyên môn gồm quản lý đàn, nhật ký, tiêm phòng, tăng trưởng và sử dụng trợ lý AI. Vai trò này cần đủ quyền để cập nhật dữ liệu chuyên môn nhưng không được mặc định coi là quản trị hệ thống. Sự phân tách này giúp mô hình quyền rõ ràng hơn và là cơ sở để xây dựng các ca kiểm thử truy cập.</w:t>
      </w:r>
    </w:p>
    <w:p w14:paraId="4BD8AA81" w14:textId="77777777" w:rsidR="00510A3F" w:rsidRDefault="00595865">
      <w:pPr>
        <w:spacing w:after="120"/>
      </w:pPr>
      <w:r>
        <w:t>Nhân viên là vai trò thao tác dữ liệu chăm sóc thường xuyên. Báo cáo xác định nhân viên chủ yếu ghi nhật ký và số liệu tăng trưởng theo quyền được cấp, đồng thời không truy cập chức năng quản trị người dùng. Đây là ví dụ điển hình của nguyên tắc cấp quyền tối thiểu: người dùng chỉ được thực hiện những chức năng cần thiết cho công việc của mình.</w:t>
      </w:r>
    </w:p>
    <w:p w14:paraId="52120408" w14:textId="77777777" w:rsidR="00510A3F" w:rsidRDefault="00595865">
      <w:pPr>
        <w:pStyle w:val="Heading2"/>
      </w:pPr>
      <w:bookmarkStart w:id="31" w:name="__RefHeading___Toc7402_127804964"/>
      <w:bookmarkEnd w:id="31"/>
      <w:r>
        <w:rPr>
          <w:rFonts w:ascii="Times New Roman" w:hAnsi="Times New Roman"/>
        </w:rPr>
        <w:t>D.3. Lu</w:t>
      </w:r>
      <w:r>
        <w:rPr>
          <w:rFonts w:ascii="Times New Roman" w:hAnsi="Times New Roman"/>
        </w:rPr>
        <w:t>ồ</w:t>
      </w:r>
      <w:r>
        <w:rPr>
          <w:rFonts w:ascii="Times New Roman" w:hAnsi="Times New Roman"/>
        </w:rPr>
        <w:t>ng nghi</w:t>
      </w:r>
      <w:r>
        <w:rPr>
          <w:rFonts w:ascii="Times New Roman" w:hAnsi="Times New Roman"/>
        </w:rPr>
        <w:t>ệ</w:t>
      </w:r>
      <w:r>
        <w:rPr>
          <w:rFonts w:ascii="Times New Roman" w:hAnsi="Times New Roman"/>
        </w:rPr>
        <w:t>p v</w:t>
      </w:r>
      <w:r>
        <w:rPr>
          <w:rFonts w:ascii="Times New Roman" w:hAnsi="Times New Roman"/>
        </w:rPr>
        <w:t>ụ</w:t>
      </w:r>
      <w:r>
        <w:rPr>
          <w:rFonts w:ascii="Times New Roman" w:hAnsi="Times New Roman"/>
        </w:rPr>
        <w:t xml:space="preserve"> t</w:t>
      </w:r>
      <w:r>
        <w:rPr>
          <w:rFonts w:ascii="Times New Roman" w:hAnsi="Times New Roman"/>
        </w:rPr>
        <w:t>ừ</w:t>
      </w:r>
      <w:r>
        <w:rPr>
          <w:rFonts w:ascii="Times New Roman" w:hAnsi="Times New Roman"/>
        </w:rPr>
        <w:t xml:space="preserve"> t</w:t>
      </w:r>
      <w:r>
        <w:rPr>
          <w:rFonts w:ascii="Times New Roman" w:hAnsi="Times New Roman"/>
        </w:rPr>
        <w:t>ạ</w:t>
      </w:r>
      <w:r>
        <w:rPr>
          <w:rFonts w:ascii="Times New Roman" w:hAnsi="Times New Roman"/>
        </w:rPr>
        <w:t>o đàn đ</w:t>
      </w:r>
      <w:r>
        <w:rPr>
          <w:rFonts w:ascii="Times New Roman" w:hAnsi="Times New Roman"/>
        </w:rPr>
        <w:t>ế</w:t>
      </w:r>
      <w:r>
        <w:rPr>
          <w:rFonts w:ascii="Times New Roman" w:hAnsi="Times New Roman"/>
        </w:rPr>
        <w:t>n xu</w:t>
      </w:r>
      <w:r>
        <w:rPr>
          <w:rFonts w:ascii="Times New Roman" w:hAnsi="Times New Roman"/>
        </w:rPr>
        <w:t>ấ</w:t>
      </w:r>
      <w:r>
        <w:rPr>
          <w:rFonts w:ascii="Times New Roman" w:hAnsi="Times New Roman"/>
        </w:rPr>
        <w:t>t bán</w:t>
      </w:r>
    </w:p>
    <w:p w14:paraId="183199B3" w14:textId="77777777" w:rsidR="00510A3F" w:rsidRDefault="00595865">
      <w:r>
        <w:t>Phân tích bổ sung cho “D.3. Luồng nghiệp vụ từ tạo đàn đến xuất bán” cần đặt nội dung trong mối liên hệ giữa tác nhân, dữ liệu và quy trình. Khi một nghiệp vụ được mô tả rõ theo đầu vào, điều kiện kiểm tra, thao tác và đầu ra, người đọc có thể hiểu vì sao hệ thống cần bảng dữ liệu hoặc màn hình tương ứng. Nội dung mở rộng này chỉ làm rõ cách vận hành và các điểm cần kiểm chứng; nếu báo cáo gốc chưa xác nhận một chức năng đã hoàn thiện thì phần phân tích không được xem là bằng chứng triển khai.</w:t>
      </w:r>
    </w:p>
    <w:p w14:paraId="41E225FE" w14:textId="77777777" w:rsidR="00510A3F" w:rsidRDefault="00595865">
      <w:pPr>
        <w:spacing w:after="120"/>
      </w:pPr>
      <w:r>
        <w:t>Luồng nghiệp vụ bắt đầu bằng việc tạo đàn và gắn đàn với một chuồng tồn tại. Hệ thống kiểm tra mã đàn duy nhất và số lượng hợp lệ trước khi ghi dữ liệu. Sau khi đàn được tạo, các nghiệp vụ phát sinh như chăm sóc, tiêm phòng và tăng trưởng đều sử dụng herd_id để liên kết với đàn. Nhờ vậy, lịch sử của một đàn có thể được tổng hợp từ nhiều bảng mà không cần lặp lại toàn bộ thông tin đàn trong từng bản ghi.</w:t>
      </w:r>
    </w:p>
    <w:p w14:paraId="1BD8636F" w14:textId="77777777" w:rsidR="00510A3F" w:rsidRDefault="00595865">
      <w:pPr>
        <w:spacing w:after="120"/>
      </w:pPr>
      <w:r>
        <w:t>Nhật ký chăm sóc là dữ liệu theo thời gian và có yếu tố người thực hiện. Vì vậy, thiết kế gắn cả herd_id và user_id vào care_logs. Cách thiết kế này vừa trả lời được câu hỏi một ghi nhận thuộc đàn nào, vừa cho phép truy vết ai đã ghi nhận. Khi hiển thị, nhật ký được sắp xếp theo ngày giảm dần để ưu tiên thông tin mới.</w:t>
      </w:r>
    </w:p>
    <w:p w14:paraId="576B4ADA" w14:textId="77777777" w:rsidR="00510A3F" w:rsidRDefault="00595865">
      <w:pPr>
        <w:spacing w:after="120"/>
      </w:pPr>
      <w:r>
        <w:t>Tiêm phòng được tách thành danh mục vaccine và lịch tiêm. Vaccine lưu thông tin dùng chung, còn vaccination_schedules thể hiện mối liên hệ giữa đàn, vaccine, ngày đến hạn và trạng thái thực hiện. Việc tách hai nhóm dữ liệu giúp tránh lặp tên vaccine và tạo điều kiện theo dõi nhiều lịch khác nhau từ cùng một danh mục.</w:t>
      </w:r>
    </w:p>
    <w:p w14:paraId="4A236982" w14:textId="77777777" w:rsidR="00510A3F" w:rsidRDefault="00595865">
      <w:pPr>
        <w:spacing w:after="120"/>
      </w:pPr>
      <w:r>
        <w:t xml:space="preserve">Tăng trưởng được ghi thành các bản ghi theo ngày với khối lượng trung bình dương. Khi sắp xếp theo thời gian, các bản ghi tạo thành chuỗi dữ liệu để chương trình </w:t>
      </w:r>
      <w:r>
        <w:lastRenderedPageBreak/>
        <w:t>tính chênh lệch và để AI diễn giải xu hướng. Phần xuất bán ghi số lượng, đơn giá hoặc tổng doanh thu theo mô hình đã nêu, đồng thời thuộc phạm vi cần hoàn thiện thêm ở giai đoạn sau.</w:t>
      </w:r>
    </w:p>
    <w:p w14:paraId="4B9371AC" w14:textId="77777777" w:rsidR="00510A3F" w:rsidRDefault="00595865">
      <w:pPr>
        <w:pStyle w:val="Heading2"/>
      </w:pPr>
      <w:bookmarkStart w:id="32" w:name="__RefHeading___Toc7404_127804964"/>
      <w:bookmarkEnd w:id="32"/>
      <w:r>
        <w:rPr>
          <w:rFonts w:ascii="Times New Roman" w:hAnsi="Times New Roman"/>
        </w:rPr>
        <w:t>D.4. Phân tích yêu c</w:t>
      </w:r>
      <w:r>
        <w:rPr>
          <w:rFonts w:ascii="Times New Roman" w:hAnsi="Times New Roman"/>
        </w:rPr>
        <w:t>ầ</w:t>
      </w:r>
      <w:r>
        <w:rPr>
          <w:rFonts w:ascii="Times New Roman" w:hAnsi="Times New Roman"/>
        </w:rPr>
        <w:t>u tìm ki</w:t>
      </w:r>
      <w:r>
        <w:rPr>
          <w:rFonts w:ascii="Times New Roman" w:hAnsi="Times New Roman"/>
        </w:rPr>
        <w:t>ế</w:t>
      </w:r>
      <w:r>
        <w:rPr>
          <w:rFonts w:ascii="Times New Roman" w:hAnsi="Times New Roman"/>
        </w:rPr>
        <w:t>m, l</w:t>
      </w:r>
      <w:r>
        <w:rPr>
          <w:rFonts w:ascii="Times New Roman" w:hAnsi="Times New Roman"/>
        </w:rPr>
        <w:t>ọ</w:t>
      </w:r>
      <w:r>
        <w:rPr>
          <w:rFonts w:ascii="Times New Roman" w:hAnsi="Times New Roman"/>
        </w:rPr>
        <w:t>c và th</w:t>
      </w:r>
      <w:r>
        <w:rPr>
          <w:rFonts w:ascii="Times New Roman" w:hAnsi="Times New Roman"/>
        </w:rPr>
        <w:t>ố</w:t>
      </w:r>
      <w:r>
        <w:rPr>
          <w:rFonts w:ascii="Times New Roman" w:hAnsi="Times New Roman"/>
        </w:rPr>
        <w:t>ng kê</w:t>
      </w:r>
    </w:p>
    <w:p w14:paraId="727CBE54" w14:textId="77777777" w:rsidR="00510A3F" w:rsidRDefault="00595865">
      <w:r>
        <w:t>Phân tích bổ sung cho “D.4. Phân tích yêu cầu tìm kiếm, lọc và thống kê” cần đặt nội dung trong mối liên hệ giữa tác nhân, dữ liệu và quy trình. Khi một nghiệp vụ được mô tả rõ theo đầu vào, điều kiện kiểm tra, thao tác và đầu ra, người đọc có thể hiểu vì sao hệ thống cần bảng dữ liệu hoặc màn hình tương ứng. Nội dung mở rộng này chỉ làm rõ cách vận hành và các điểm cần kiểm chứng; nếu báo cáo gốc chưa xác nhận một chức năng đã hoàn thiện thì phần phân tích không được xem là bằng chứng triển khai.</w:t>
      </w:r>
    </w:p>
    <w:p w14:paraId="369E9D78" w14:textId="77777777" w:rsidR="00510A3F" w:rsidRDefault="00595865">
      <w:pPr>
        <w:spacing w:after="120"/>
      </w:pPr>
      <w:r>
        <w:t>Tìm kiếm và lọc là chức năng hỗ trợ trực tiếp cho nghiệp vụ quản lý đàn. Các điều kiện đã xác định gồm mã đàn hoặc giống, loài, chuồng và trạng thái. Việc cho phép kết hợp nhiều điều kiện giúp người dùng thu hẹp tập dữ liệu thay vì phải đọc toàn bộ danh sách. Kết quả sắp theo mã đàn tạo cách trình bày ổn định và thuận tiện đối chiếu.</w:t>
      </w:r>
    </w:p>
    <w:p w14:paraId="7E0BCF4B" w14:textId="77777777" w:rsidR="00510A3F" w:rsidRDefault="00595865">
      <w:pPr>
        <w:spacing w:after="120"/>
      </w:pPr>
      <w:r>
        <w:t>Dashboard tổng hợp các chỉ số đã có trong cơ sở dữ liệu: số đàn, tổng số vật nuôi, lịch tiêm đến hạn trong bảy ngày, tổng doanh thu đã ghi nhận và các nhật ký chăm sóc gần nhất. Đây là báo cáo cơ bản phục vụ quan sát nhanh, không thay thế các báo cáo phân tích chuyên sâu. Các con số được truy vấn và tính bằng chương trình để bảo đảm tính xác định.</w:t>
      </w:r>
    </w:p>
    <w:p w14:paraId="261C741F" w14:textId="77777777" w:rsidR="00510A3F" w:rsidRDefault="00595865">
      <w:pPr>
        <w:spacing w:after="120"/>
      </w:pPr>
      <w:r>
        <w:t>Sự kết hợp giữa dashboard và AI được giới hạn rõ: dashboard chịu trách nhiệm số liệu, AI chịu trách nhiệm diễn giải. Nhờ đó, nếu dịch vụ AI không hoạt động, các chức năng quản lý và thống kê cốt lõi vẫn có thể tiếp tục chạy trên dữ liệu trong hệ thống.</w:t>
      </w:r>
    </w:p>
    <w:p w14:paraId="2C9F971D" w14:textId="77777777" w:rsidR="00510A3F" w:rsidRDefault="00595865">
      <w:r>
        <w:br w:type="page"/>
      </w:r>
    </w:p>
    <w:p w14:paraId="017502D0" w14:textId="77777777" w:rsidR="00510A3F" w:rsidRDefault="00595865">
      <w:pPr>
        <w:pStyle w:val="Heading1"/>
      </w:pPr>
      <w:bookmarkStart w:id="33" w:name="__RefHeading___Toc7406_127804964"/>
      <w:bookmarkEnd w:id="33"/>
      <w:r>
        <w:rPr>
          <w:rFonts w:ascii="Times New Roman" w:hAnsi="Times New Roman"/>
        </w:rPr>
        <w:lastRenderedPageBreak/>
        <w:t>PH</w:t>
      </w:r>
      <w:r>
        <w:rPr>
          <w:rFonts w:ascii="Times New Roman" w:hAnsi="Times New Roman"/>
        </w:rPr>
        <w:t>Ụ</w:t>
      </w:r>
      <w:r>
        <w:rPr>
          <w:rFonts w:ascii="Times New Roman" w:hAnsi="Times New Roman"/>
        </w:rPr>
        <w:t xml:space="preserve"> L</w:t>
      </w:r>
      <w:r>
        <w:rPr>
          <w:rFonts w:ascii="Times New Roman" w:hAnsi="Times New Roman"/>
        </w:rPr>
        <w:t>Ụ</w:t>
      </w:r>
      <w:r>
        <w:rPr>
          <w:rFonts w:ascii="Times New Roman" w:hAnsi="Times New Roman"/>
        </w:rPr>
        <w:t>C E. Đ</w:t>
      </w:r>
      <w:r>
        <w:rPr>
          <w:rFonts w:ascii="Times New Roman" w:hAnsi="Times New Roman"/>
        </w:rPr>
        <w:t>Ặ</w:t>
      </w:r>
      <w:r>
        <w:rPr>
          <w:rFonts w:ascii="Times New Roman" w:hAnsi="Times New Roman"/>
        </w:rPr>
        <w:t>C T</w:t>
      </w:r>
      <w:r>
        <w:rPr>
          <w:rFonts w:ascii="Times New Roman" w:hAnsi="Times New Roman"/>
        </w:rPr>
        <w:t>Ả</w:t>
      </w:r>
      <w:r>
        <w:rPr>
          <w:rFonts w:ascii="Times New Roman" w:hAnsi="Times New Roman"/>
        </w:rPr>
        <w:t xml:space="preserve"> CHI TI</w:t>
      </w:r>
      <w:r>
        <w:rPr>
          <w:rFonts w:ascii="Times New Roman" w:hAnsi="Times New Roman"/>
        </w:rPr>
        <w:t>Ế</w:t>
      </w:r>
      <w:r>
        <w:rPr>
          <w:rFonts w:ascii="Times New Roman" w:hAnsi="Times New Roman"/>
        </w:rPr>
        <w:t>T YÊU C</w:t>
      </w:r>
      <w:r>
        <w:rPr>
          <w:rFonts w:ascii="Times New Roman" w:hAnsi="Times New Roman"/>
        </w:rPr>
        <w:t>Ầ</w:t>
      </w:r>
      <w:r>
        <w:rPr>
          <w:rFonts w:ascii="Times New Roman" w:hAnsi="Times New Roman"/>
        </w:rPr>
        <w:t>U CH</w:t>
      </w:r>
      <w:r>
        <w:rPr>
          <w:rFonts w:ascii="Times New Roman" w:hAnsi="Times New Roman"/>
        </w:rPr>
        <w:t>Ứ</w:t>
      </w:r>
      <w:r>
        <w:rPr>
          <w:rFonts w:ascii="Times New Roman" w:hAnsi="Times New Roman"/>
        </w:rPr>
        <w:t>C NĂNG</w:t>
      </w:r>
    </w:p>
    <w:p w14:paraId="00F99FC9" w14:textId="77777777" w:rsidR="00510A3F" w:rsidRDefault="00595865">
      <w:pPr>
        <w:spacing w:after="120"/>
      </w:pPr>
      <w:r>
        <w:t>Nội dung dưới đây là phần diễn giải mở rộng từ các yêu cầu, thiết kế và kết quả đã có trong báo cáo; không thay đổi phạm vi chức năng hay trạng thái triển khai đã được xác nhận.</w:t>
      </w:r>
    </w:p>
    <w:p w14:paraId="03739AAC" w14:textId="77777777" w:rsidR="00510A3F" w:rsidRDefault="00595865">
      <w:pPr>
        <w:pStyle w:val="Heading2"/>
      </w:pPr>
      <w:bookmarkStart w:id="34" w:name="__RefHeading___Toc7408_127804964"/>
      <w:bookmarkEnd w:id="34"/>
      <w:r>
        <w:rPr>
          <w:rFonts w:ascii="Times New Roman" w:hAnsi="Times New Roman"/>
        </w:rPr>
        <w:t>E.1. FR-01 - Đăng nh</w:t>
      </w:r>
      <w:r>
        <w:rPr>
          <w:rFonts w:ascii="Times New Roman" w:hAnsi="Times New Roman"/>
        </w:rPr>
        <w:t>ậ</w:t>
      </w:r>
      <w:r>
        <w:rPr>
          <w:rFonts w:ascii="Times New Roman" w:hAnsi="Times New Roman"/>
        </w:rPr>
        <w:t>p và phân quy</w:t>
      </w:r>
      <w:r>
        <w:rPr>
          <w:rFonts w:ascii="Times New Roman" w:hAnsi="Times New Roman"/>
        </w:rPr>
        <w:t>ề</w:t>
      </w:r>
      <w:r>
        <w:rPr>
          <w:rFonts w:ascii="Times New Roman" w:hAnsi="Times New Roman"/>
        </w:rPr>
        <w:t>n</w:t>
      </w:r>
    </w:p>
    <w:p w14:paraId="05015D63" w14:textId="77777777" w:rsidR="00510A3F" w:rsidRDefault="00595865">
      <w:r>
        <w:t>Đối với “E.1. FR-01 - Đăng nhập và phân quyền”, đặc tả nên được hiểu theo cả luồng thành công và luồng lỗi. Ngoài dữ liệu đầu vào, cần xác định người được phép thao tác, các ràng buộc trước khi ghi, phản hồi khi thất bại và dữ liệu nào phải còn nguyên nếu yêu cầu bị từ chối. Khi chuyển sang kiểm thử, các điều kiện này có thể biến thành ca test trực tiếp. Cách trình bày như vậy giúp yêu cầu chức năng không chỉ là một câu mô tả mà trở thành hợp đồng hành vi giữa giao diện, máy chủ và CSDL.</w:t>
      </w:r>
    </w:p>
    <w:p w14:paraId="20686034" w14:textId="77777777" w:rsidR="00510A3F" w:rsidRDefault="00595865">
      <w:pPr>
        <w:spacing w:after="120"/>
      </w:pPr>
      <w:r>
        <w:t>Người dùng cung cấp tên đăng nhập và mật khẩu. Hệ thống xác minh tài khoản, tạo phiên khi hợp lệ và kiểm tra vai trò trước các tuyến quan trọng. Kết quả của chức năng là cho phép hoặc từ chối truy cập. Trong triển khai, user_id được lưu trong session và require_roles() được gọi trước khi xử lý nghiệp vụ. Mật khẩu không lưu dạng rõ mà sử dụng PBKDF2-HMAC-SHA256 với muối ngẫu nhiên.</w:t>
      </w:r>
    </w:p>
    <w:p w14:paraId="5F3F5EF9"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1D2B68C3" w14:textId="77777777" w:rsidR="00510A3F" w:rsidRDefault="00595865">
      <w:pPr>
        <w:pStyle w:val="Heading2"/>
      </w:pPr>
      <w:bookmarkStart w:id="35" w:name="__RefHeading___Toc7410_127804964"/>
      <w:bookmarkEnd w:id="35"/>
      <w:r>
        <w:rPr>
          <w:rFonts w:ascii="Times New Roman" w:hAnsi="Times New Roman"/>
        </w:rPr>
        <w:t>E.2. FR-02 - Qu</w:t>
      </w:r>
      <w:r>
        <w:rPr>
          <w:rFonts w:ascii="Times New Roman" w:hAnsi="Times New Roman"/>
        </w:rPr>
        <w:t>ả</w:t>
      </w:r>
      <w:r>
        <w:rPr>
          <w:rFonts w:ascii="Times New Roman" w:hAnsi="Times New Roman"/>
        </w:rPr>
        <w:t>n lý đàn</w:t>
      </w:r>
    </w:p>
    <w:p w14:paraId="255ECB05" w14:textId="77777777" w:rsidR="00510A3F" w:rsidRDefault="00595865">
      <w:r>
        <w:t>Đối với “E.2. FR-02 - Quản lý đàn”, đặc tả nên được hiểu theo cả luồng thành công và luồng lỗi. Ngoài dữ liệu đầu vào, cần xác định người được phép thao tác, các ràng buộc trước khi ghi, phản hồi khi thất bại và dữ liệu nào phải còn nguyên nếu yêu cầu bị từ chối. Khi chuyển sang kiểm thử, các điều kiện này có thể biến thành ca test trực tiếp. Cách trình bày như vậy giúp yêu cầu chức năng không chỉ là một câu mô tả mà trở thành hợp đồng hành vi giữa giao diện, máy chủ và CSDL.</w:t>
      </w:r>
    </w:p>
    <w:p w14:paraId="409F51EA" w14:textId="77777777" w:rsidR="00510A3F" w:rsidRDefault="00595865">
      <w:pPr>
        <w:spacing w:after="120"/>
      </w:pPr>
      <w:r>
        <w:t>Chức năng quản lý đàn nhận thông tin mã đàn, loài, giống, chuồng, ngày bắt đầu, số lượng và trạng thái theo mô hình hiện có. Trước khi ghi, hệ thống kiểm tra mã không trùng, số lượng dương và chuồng tồn tại. Danh sách đàn là điểm liên kết đến các nghiệp vụ nhật ký, lịch tiêm và tăng trưởng. Thao tác xóa chỉ dành cho Quản lý và bị chặn nếu đàn đã có dữ liệu liên quan.</w:t>
      </w:r>
    </w:p>
    <w:p w14:paraId="3B164258" w14:textId="77777777" w:rsidR="00510A3F" w:rsidRDefault="00595865">
      <w:pPr>
        <w:spacing w:after="120"/>
      </w:pPr>
      <w:r>
        <w:t xml:space="preserve">Liên hệ kiểm chứng: nội dung này cần được đối chiếu với mô hình dữ liệu, quyền truy cập, giao diện hoặc ca kiểm thử tương ứng đã mô tả trong các chương trước. Khi </w:t>
      </w:r>
      <w:r>
        <w:lastRenderedPageBreak/>
        <w:t>đánh giá, ưu tiên dữ liệu và hành vi thực tế của chương trình; phần AI chỉ được xem là lớp hỗ trợ diễn giải và phải tuân thủ các giới hạn an toàn đã nêu.</w:t>
      </w:r>
    </w:p>
    <w:p w14:paraId="5FFBF69E" w14:textId="77777777" w:rsidR="00510A3F" w:rsidRDefault="00595865">
      <w:pPr>
        <w:pStyle w:val="Heading2"/>
      </w:pPr>
      <w:bookmarkStart w:id="36" w:name="__RefHeading___Toc7412_127804964"/>
      <w:bookmarkEnd w:id="36"/>
      <w:r>
        <w:rPr>
          <w:rFonts w:ascii="Times New Roman" w:hAnsi="Times New Roman"/>
        </w:rPr>
        <w:t>E.3. FR-03 - Qu</w:t>
      </w:r>
      <w:r>
        <w:rPr>
          <w:rFonts w:ascii="Times New Roman" w:hAnsi="Times New Roman"/>
        </w:rPr>
        <w:t>ả</w:t>
      </w:r>
      <w:r>
        <w:rPr>
          <w:rFonts w:ascii="Times New Roman" w:hAnsi="Times New Roman"/>
        </w:rPr>
        <w:t>n lý chu</w:t>
      </w:r>
      <w:r>
        <w:rPr>
          <w:rFonts w:ascii="Times New Roman" w:hAnsi="Times New Roman"/>
        </w:rPr>
        <w:t>ồ</w:t>
      </w:r>
      <w:r>
        <w:rPr>
          <w:rFonts w:ascii="Times New Roman" w:hAnsi="Times New Roman"/>
        </w:rPr>
        <w:t>ng</w:t>
      </w:r>
    </w:p>
    <w:p w14:paraId="603104A1" w14:textId="77777777" w:rsidR="00510A3F" w:rsidRDefault="00595865">
      <w:r>
        <w:t>Đối với “E.3. FR-03 - Quản lý chuồng”, đặc tả nên được hiểu theo cả luồng thành công và luồng lỗi. Ngoài dữ liệu đầu vào, cần xác định người được phép thao tác, các ràng buộc trước khi ghi, phản hồi khi thất bại và dữ liệu nào phải còn nguyên nếu yêu cầu bị từ chối. Khi chuyển sang kiểm thử, các điều kiện này có thể biến thành ca test trực tiếp. Cách trình bày như vậy giúp yêu cầu chức năng không chỉ là một câu mô tả mà trở thành hợp đồng hành vi giữa giao diện, máy chủ và CSDL.</w:t>
      </w:r>
    </w:p>
    <w:p w14:paraId="538B90A5" w14:textId="77777777" w:rsidR="00510A3F" w:rsidRDefault="00595865">
      <w:pPr>
        <w:spacing w:after="120"/>
      </w:pPr>
      <w:r>
        <w:t>Chuồng được nhận diện bằng mã duy nhất và chứa các thuộc tính tên, sức chứa, trạng thái theo thiết kế. Một chuồng có thể có nhiều đàn, trong khi một đàn thuộc một chuồng thông qua barn_id. Yêu cầu kiểm tra mã và sức chứa được đặt ở lớp nghiệp vụ để tránh tạo dữ liệu không hợp lệ.</w:t>
      </w:r>
    </w:p>
    <w:p w14:paraId="2C38E2F5"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1D67A2C1" w14:textId="77777777" w:rsidR="00510A3F" w:rsidRDefault="00595865">
      <w:pPr>
        <w:pStyle w:val="Heading2"/>
      </w:pPr>
      <w:bookmarkStart w:id="37" w:name="__RefHeading___Toc7414_127804964"/>
      <w:bookmarkEnd w:id="37"/>
      <w:r>
        <w:rPr>
          <w:rFonts w:ascii="Times New Roman" w:hAnsi="Times New Roman"/>
        </w:rPr>
        <w:t>E.4. FR-04 - Nh</w:t>
      </w:r>
      <w:r>
        <w:rPr>
          <w:rFonts w:ascii="Times New Roman" w:hAnsi="Times New Roman"/>
        </w:rPr>
        <w:t>ậ</w:t>
      </w:r>
      <w:r>
        <w:rPr>
          <w:rFonts w:ascii="Times New Roman" w:hAnsi="Times New Roman"/>
        </w:rPr>
        <w:t>t ký chăm sóc</w:t>
      </w:r>
    </w:p>
    <w:p w14:paraId="2BDB801C" w14:textId="77777777" w:rsidR="00510A3F" w:rsidRDefault="00595865">
      <w:r>
        <w:t>Đối với “E.4. FR-04 - Nhật ký chăm sóc”, đặc tả nên được hiểu theo cả luồng thành công và luồng lỗi. Ngoài dữ liệu đầu vào, cần xác định người được phép thao tác, các ràng buộc trước khi ghi, phản hồi khi thất bại và dữ liệu nào phải còn nguyên nếu yêu cầu bị từ chối. Khi chuyển sang kiểm thử, các điều kiện này có thể biến thành ca test trực tiếp. Cách trình bày như vậy giúp yêu cầu chức năng không chỉ là một câu mô tả mà trở thành hợp đồng hành vi giữa giao diện, máy chủ và CSDL.</w:t>
      </w:r>
    </w:p>
    <w:p w14:paraId="1ECE7C47" w14:textId="77777777" w:rsidR="00510A3F" w:rsidRDefault="00595865">
      <w:pPr>
        <w:spacing w:after="120"/>
      </w:pPr>
      <w:r>
        <w:t>Nhật ký chăm sóc ghi đàn, ngày, hoạt động và ghi chú; đồng thời gắn người dùng thực hiện. Dữ liệu đầu ra là lịch sử chăm sóc có thể sắp xếp theo thời gian. Đây cũng là một nguồn dữ liệu đầu vào cho chức năng AI tóm tắt đàn, vì vậy dữ liệu phải được truy vấn đúng theo herd_id trước khi ghép prompt.</w:t>
      </w:r>
    </w:p>
    <w:p w14:paraId="72827BEB"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12D8D531" w14:textId="77777777" w:rsidR="00510A3F" w:rsidRDefault="00595865">
      <w:pPr>
        <w:pStyle w:val="Heading2"/>
      </w:pPr>
      <w:bookmarkStart w:id="38" w:name="__RefHeading___Toc7416_127804964"/>
      <w:bookmarkEnd w:id="38"/>
      <w:r>
        <w:rPr>
          <w:rFonts w:ascii="Times New Roman" w:hAnsi="Times New Roman"/>
        </w:rPr>
        <w:lastRenderedPageBreak/>
        <w:t>E.5. FR-05 - Tiêm phòng</w:t>
      </w:r>
    </w:p>
    <w:p w14:paraId="23778528" w14:textId="77777777" w:rsidR="00510A3F" w:rsidRDefault="00595865">
      <w:r>
        <w:t>Đối với “E.5. FR-05 - Tiêm phòng”, đặc tả nên được hiểu theo cả luồng thành công và luồng lỗi. Ngoài dữ liệu đầu vào, cần xác định người được phép thao tác, các ràng buộc trước khi ghi, phản hồi khi thất bại và dữ liệu nào phải còn nguyên nếu yêu cầu bị từ chối. Khi chuyển sang kiểm thử, các điều kiện này có thể biến thành ca test trực tiếp. Cách trình bày như vậy giúp yêu cầu chức năng không chỉ là một câu mô tả mà trở thành hợp đồng hành vi giữa giao diện, máy chủ và CSDL.</w:t>
      </w:r>
    </w:p>
    <w:p w14:paraId="3B3C0687" w14:textId="77777777" w:rsidR="00510A3F" w:rsidRDefault="00595865">
      <w:pPr>
        <w:spacing w:after="120"/>
      </w:pPr>
      <w:r>
        <w:t>Lịch tiêm liên kết đàn và vaccine, lưu ngày đến hạn, trạng thái và ngày thực hiện khi hoàn thành. Dashboard sử dụng ngày đến hạn để xác định các lịch trong bảy ngày tới. Việc tính khoảng ngày do chương trình thực hiện; AI không được tự suy đoán lịch.</w:t>
      </w:r>
    </w:p>
    <w:p w14:paraId="08D34F53"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2D96D44F" w14:textId="77777777" w:rsidR="00510A3F" w:rsidRDefault="00595865">
      <w:pPr>
        <w:pStyle w:val="Heading2"/>
      </w:pPr>
      <w:bookmarkStart w:id="39" w:name="__RefHeading___Toc7418_127804964"/>
      <w:bookmarkEnd w:id="39"/>
      <w:r>
        <w:rPr>
          <w:rFonts w:ascii="Times New Roman" w:hAnsi="Times New Roman"/>
        </w:rPr>
        <w:t>E.6. FR-06 - Tăng trư</w:t>
      </w:r>
      <w:r>
        <w:rPr>
          <w:rFonts w:ascii="Times New Roman" w:hAnsi="Times New Roman"/>
        </w:rPr>
        <w:t>ở</w:t>
      </w:r>
      <w:r>
        <w:rPr>
          <w:rFonts w:ascii="Times New Roman" w:hAnsi="Times New Roman"/>
        </w:rPr>
        <w:t>ng</w:t>
      </w:r>
    </w:p>
    <w:p w14:paraId="0E5B942C" w14:textId="77777777" w:rsidR="00510A3F" w:rsidRDefault="00595865">
      <w:r>
        <w:t>Đối với “E.6. FR-06 - Tăng trưởng”, đặc tả nên được hiểu theo cả luồng thành công và luồng lỗi. Ngoài dữ liệu đầu vào, cần xác định người được phép thao tác, các ràng buộc trước khi ghi, phản hồi khi thất bại và dữ liệu nào phải còn nguyên nếu yêu cầu bị từ chối. Khi chuyển sang kiểm thử, các điều kiện này có thể biến thành ca test trực tiếp. Cách trình bày như vậy giúp yêu cầu chức năng không chỉ là một câu mô tả mà trở thành hợp đồng hành vi giữa giao diện, máy chủ và CSDL.</w:t>
      </w:r>
    </w:p>
    <w:p w14:paraId="6A501BAC" w14:textId="77777777" w:rsidR="00510A3F" w:rsidRDefault="00595865">
      <w:pPr>
        <w:spacing w:after="120"/>
      </w:pPr>
      <w:r>
        <w:t>Bản ghi tăng trưởng lưu đàn, ngày cân và khối lượng trung bình. Giá trị khối lượng phải lớn hơn 0. Các bản ghi được sắp xếp theo thời gian để hình thành chuỗi tăng trưởng. Chương trình có thể tính chênh lệch giữa các mốc, còn AI chỉ giải thích dữ liệu đã tính.</w:t>
      </w:r>
    </w:p>
    <w:p w14:paraId="1E427E76"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77FA3AB3" w14:textId="77777777" w:rsidR="00510A3F" w:rsidRDefault="00595865">
      <w:pPr>
        <w:pStyle w:val="Heading2"/>
      </w:pPr>
      <w:bookmarkStart w:id="40" w:name="__RefHeading___Toc7420_127804964"/>
      <w:bookmarkEnd w:id="40"/>
      <w:r>
        <w:rPr>
          <w:rFonts w:ascii="Times New Roman" w:hAnsi="Times New Roman"/>
        </w:rPr>
        <w:t>E.7. FR-07 - Tìm ki</w:t>
      </w:r>
      <w:r>
        <w:rPr>
          <w:rFonts w:ascii="Times New Roman" w:hAnsi="Times New Roman"/>
        </w:rPr>
        <w:t>ế</w:t>
      </w:r>
      <w:r>
        <w:rPr>
          <w:rFonts w:ascii="Times New Roman" w:hAnsi="Times New Roman"/>
        </w:rPr>
        <w:t>m và l</w:t>
      </w:r>
      <w:r>
        <w:rPr>
          <w:rFonts w:ascii="Times New Roman" w:hAnsi="Times New Roman"/>
        </w:rPr>
        <w:t>ọ</w:t>
      </w:r>
      <w:r>
        <w:rPr>
          <w:rFonts w:ascii="Times New Roman" w:hAnsi="Times New Roman"/>
        </w:rPr>
        <w:t>c</w:t>
      </w:r>
    </w:p>
    <w:p w14:paraId="55AAC9F4" w14:textId="77777777" w:rsidR="00510A3F" w:rsidRDefault="00595865">
      <w:r>
        <w:t xml:space="preserve">Đối với “E.7. FR-07 - Tìm kiếm và lọc”, đặc tả nên được hiểu theo cả luồng thành công và luồng lỗi. Ngoài dữ liệu đầu vào, cần xác định người được phép thao tác, các ràng buộc trước khi ghi, phản hồi khi thất bại và dữ liệu nào phải còn nguyên nếu yêu cầu bị từ chối. Khi chuyển sang kiểm thử, các điều kiện này có thể biến thành ca test </w:t>
      </w:r>
      <w:r>
        <w:lastRenderedPageBreak/>
        <w:t>trực tiếp. Cách trình bày như vậy giúp yêu cầu chức năng không chỉ là một câu mô tả mà trở thành hợp đồng hành vi giữa giao diện, máy chủ và CSDL.</w:t>
      </w:r>
    </w:p>
    <w:p w14:paraId="14128942" w14:textId="77777777" w:rsidR="00510A3F" w:rsidRDefault="00595865">
      <w:pPr>
        <w:spacing w:after="120"/>
      </w:pPr>
      <w:r>
        <w:t>Màn hình đàn hỗ trợ từ khóa theo mã hoặc giống và các bộ lọc loài, chuồng, trạng thái. Nhiều điều kiện có thể kết hợp. Kết quả được sắp theo mã đàn. Yêu cầu này giúp người dùng nhanh chóng xác định tập dữ liệu cần thao tác và cũng là minh chứng cho tiêu chí tìm kiếm, lọc của KT2.</w:t>
      </w:r>
    </w:p>
    <w:p w14:paraId="262866DF"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76FF2DD5" w14:textId="77777777" w:rsidR="00510A3F" w:rsidRDefault="00595865">
      <w:pPr>
        <w:pStyle w:val="Heading2"/>
      </w:pPr>
      <w:bookmarkStart w:id="41" w:name="__RefHeading___Toc7422_127804964"/>
      <w:bookmarkEnd w:id="41"/>
      <w:r>
        <w:rPr>
          <w:rFonts w:ascii="Times New Roman" w:hAnsi="Times New Roman"/>
        </w:rPr>
        <w:t>E.8. FR-08 - Th</w:t>
      </w:r>
      <w:r>
        <w:rPr>
          <w:rFonts w:ascii="Times New Roman" w:hAnsi="Times New Roman"/>
        </w:rPr>
        <w:t>ố</w:t>
      </w:r>
      <w:r>
        <w:rPr>
          <w:rFonts w:ascii="Times New Roman" w:hAnsi="Times New Roman"/>
        </w:rPr>
        <w:t>ng kê cơ b</w:t>
      </w:r>
      <w:r>
        <w:rPr>
          <w:rFonts w:ascii="Times New Roman" w:hAnsi="Times New Roman"/>
        </w:rPr>
        <w:t>ả</w:t>
      </w:r>
      <w:r>
        <w:rPr>
          <w:rFonts w:ascii="Times New Roman" w:hAnsi="Times New Roman"/>
        </w:rPr>
        <w:t>n</w:t>
      </w:r>
    </w:p>
    <w:p w14:paraId="368E46C1" w14:textId="77777777" w:rsidR="00510A3F" w:rsidRDefault="00595865">
      <w:r>
        <w:t>Đối với “E.8. FR-08 - Thống kê cơ bản”, đặc tả nên được hiểu theo cả luồng thành công và luồng lỗi. Ngoài dữ liệu đầu vào, cần xác định người được phép thao tác, các ràng buộc trước khi ghi, phản hồi khi thất bại và dữ liệu nào phải còn nguyên nếu yêu cầu bị từ chối. Khi chuyển sang kiểm thử, các điều kiện này có thể biến thành ca test trực tiếp. Cách trình bày như vậy giúp yêu cầu chức năng không chỉ là một câu mô tả mà trở thành hợp đồng hành vi giữa giao diện, máy chủ và CSDL.</w:t>
      </w:r>
    </w:p>
    <w:p w14:paraId="0B3D360E" w14:textId="77777777" w:rsidR="00510A3F" w:rsidRDefault="00595865">
      <w:pPr>
        <w:spacing w:after="120"/>
      </w:pPr>
      <w:r>
        <w:t>Trang tổng quan lấy dữ liệu trực tiếp từ CSDL để đếm số đàn, tổng số vật nuôi, lịch tiêm sắp đến hạn, doanh thu đã ghi nhận và nhật ký gần nhất. Các phép đếm và tổng hợp được thực hiện bằng truy vấn hoặc logic chương trình, không giao cho mô hình AI.</w:t>
      </w:r>
    </w:p>
    <w:p w14:paraId="464F65B1"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6EFD1063" w14:textId="77777777" w:rsidR="00510A3F" w:rsidRDefault="00595865">
      <w:pPr>
        <w:pStyle w:val="Heading2"/>
      </w:pPr>
      <w:bookmarkStart w:id="42" w:name="__RefHeading___Toc7424_127804964"/>
      <w:bookmarkEnd w:id="42"/>
      <w:r>
        <w:rPr>
          <w:rFonts w:ascii="Times New Roman" w:hAnsi="Times New Roman"/>
        </w:rPr>
        <w:t>E.9. FR-AI-01 - AI tóm t</w:t>
      </w:r>
      <w:r>
        <w:rPr>
          <w:rFonts w:ascii="Times New Roman" w:hAnsi="Times New Roman"/>
        </w:rPr>
        <w:t>ắ</w:t>
      </w:r>
      <w:r>
        <w:rPr>
          <w:rFonts w:ascii="Times New Roman" w:hAnsi="Times New Roman"/>
        </w:rPr>
        <w:t>t đàn</w:t>
      </w:r>
    </w:p>
    <w:p w14:paraId="7D6AA50A" w14:textId="77777777" w:rsidR="00510A3F" w:rsidRDefault="00595865">
      <w:r>
        <w:t>Đối với “E.9. FR-AI-01 - AI tóm tắt đàn”, đặc tả nên được hiểu theo cả luồng thành công và luồng lỗi. Ngoài dữ liệu đầu vào, cần xác định người được phép thao tác, các ràng buộc trước khi ghi, phản hồi khi thất bại và dữ liệu nào phải còn nguyên nếu yêu cầu bị từ chối. Khi chuyển sang kiểm thử, các điều kiện này có thể biến thành ca test trực tiếp. Cách trình bày như vậy giúp yêu cầu chức năng không chỉ là một câu mô tả mà trở thành hợp đồng hành vi giữa giao diện, máy chủ và CSDL.</w:t>
      </w:r>
    </w:p>
    <w:p w14:paraId="7F4A733B" w14:textId="77777777" w:rsidR="00510A3F" w:rsidRDefault="00595865">
      <w:pPr>
        <w:spacing w:after="120"/>
      </w:pPr>
      <w:r>
        <w:t>Hệ thống truy vấn nhật ký, lịch tiêm và tăng trưởng của đàn được chọn, chuẩn hóa dữ liệu và ghép với system prompt an toàn. Đầu ra phải gồm tóm tắt hiện trạng, lịch cần chú ý và điểm tăng trưởng; nếu thiếu dữ liệu phải nói rõ. Nội dung không được chẩn đoán bệnh, kê thuốc hoặc sinh số liệu không có trong đầu vào.</w:t>
      </w:r>
    </w:p>
    <w:p w14:paraId="66338F59" w14:textId="77777777" w:rsidR="00510A3F" w:rsidRDefault="00595865">
      <w:pPr>
        <w:spacing w:after="120"/>
      </w:pPr>
      <w:r>
        <w:lastRenderedPageBreak/>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630F3F58" w14:textId="77777777" w:rsidR="00510A3F" w:rsidRDefault="00595865">
      <w:r>
        <w:br w:type="page"/>
      </w:r>
    </w:p>
    <w:p w14:paraId="5AFDF007" w14:textId="77777777" w:rsidR="00510A3F" w:rsidRDefault="00595865">
      <w:pPr>
        <w:pStyle w:val="Heading1"/>
      </w:pPr>
      <w:bookmarkStart w:id="43" w:name="__RefHeading___Toc7426_127804964"/>
      <w:bookmarkEnd w:id="43"/>
      <w:r>
        <w:rPr>
          <w:rFonts w:ascii="Times New Roman" w:hAnsi="Times New Roman"/>
        </w:rPr>
        <w:lastRenderedPageBreak/>
        <w:t>PH</w:t>
      </w:r>
      <w:r>
        <w:rPr>
          <w:rFonts w:ascii="Times New Roman" w:hAnsi="Times New Roman"/>
        </w:rPr>
        <w:t>Ụ</w:t>
      </w:r>
      <w:r>
        <w:rPr>
          <w:rFonts w:ascii="Times New Roman" w:hAnsi="Times New Roman"/>
        </w:rPr>
        <w:t xml:space="preserve"> L</w:t>
      </w:r>
      <w:r>
        <w:rPr>
          <w:rFonts w:ascii="Times New Roman" w:hAnsi="Times New Roman"/>
        </w:rPr>
        <w:t>Ụ</w:t>
      </w:r>
      <w:r>
        <w:rPr>
          <w:rFonts w:ascii="Times New Roman" w:hAnsi="Times New Roman"/>
        </w:rPr>
        <w:t>C F. Đ</w:t>
      </w:r>
      <w:r>
        <w:rPr>
          <w:rFonts w:ascii="Times New Roman" w:hAnsi="Times New Roman"/>
        </w:rPr>
        <w:t>Ặ</w:t>
      </w:r>
      <w:r>
        <w:rPr>
          <w:rFonts w:ascii="Times New Roman" w:hAnsi="Times New Roman"/>
        </w:rPr>
        <w:t>C T</w:t>
      </w:r>
      <w:r>
        <w:rPr>
          <w:rFonts w:ascii="Times New Roman" w:hAnsi="Times New Roman"/>
        </w:rPr>
        <w:t>Ả</w:t>
      </w:r>
      <w:r>
        <w:rPr>
          <w:rFonts w:ascii="Times New Roman" w:hAnsi="Times New Roman"/>
        </w:rPr>
        <w:t xml:space="preserve"> YÊU C</w:t>
      </w:r>
      <w:r>
        <w:rPr>
          <w:rFonts w:ascii="Times New Roman" w:hAnsi="Times New Roman"/>
        </w:rPr>
        <w:t>Ầ</w:t>
      </w:r>
      <w:r>
        <w:rPr>
          <w:rFonts w:ascii="Times New Roman" w:hAnsi="Times New Roman"/>
        </w:rPr>
        <w:t>U PHI CH</w:t>
      </w:r>
      <w:r>
        <w:rPr>
          <w:rFonts w:ascii="Times New Roman" w:hAnsi="Times New Roman"/>
        </w:rPr>
        <w:t>Ứ</w:t>
      </w:r>
      <w:r>
        <w:rPr>
          <w:rFonts w:ascii="Times New Roman" w:hAnsi="Times New Roman"/>
        </w:rPr>
        <w:t>C NĂNG</w:t>
      </w:r>
    </w:p>
    <w:p w14:paraId="5AEE2D4F" w14:textId="77777777" w:rsidR="00510A3F" w:rsidRDefault="00595865">
      <w:pPr>
        <w:spacing w:after="120"/>
      </w:pPr>
      <w:r>
        <w:t>Nội dung dưới đây là phần diễn giải mở rộng từ các yêu cầu, thiết kế và kết quả đã có trong báo cáo; không thay đổi phạm vi chức năng hay trạng thái triển khai đã được xác nhận.</w:t>
      </w:r>
    </w:p>
    <w:p w14:paraId="7E4D17B2" w14:textId="77777777" w:rsidR="00510A3F" w:rsidRDefault="00595865">
      <w:pPr>
        <w:pStyle w:val="Heading2"/>
      </w:pPr>
      <w:bookmarkStart w:id="44" w:name="__RefHeading___Toc7428_127804964"/>
      <w:bookmarkEnd w:id="44"/>
      <w:r>
        <w:rPr>
          <w:rFonts w:ascii="Times New Roman" w:hAnsi="Times New Roman"/>
        </w:rPr>
        <w:t>F.1. B</w:t>
      </w:r>
      <w:r>
        <w:rPr>
          <w:rFonts w:ascii="Times New Roman" w:hAnsi="Times New Roman"/>
        </w:rPr>
        <w:t>ả</w:t>
      </w:r>
      <w:r>
        <w:rPr>
          <w:rFonts w:ascii="Times New Roman" w:hAnsi="Times New Roman"/>
        </w:rPr>
        <w:t>o m</w:t>
      </w:r>
      <w:r>
        <w:rPr>
          <w:rFonts w:ascii="Times New Roman" w:hAnsi="Times New Roman"/>
        </w:rPr>
        <w:t>ậ</w:t>
      </w:r>
      <w:r>
        <w:rPr>
          <w:rFonts w:ascii="Times New Roman" w:hAnsi="Times New Roman"/>
        </w:rPr>
        <w:t>t</w:t>
      </w:r>
    </w:p>
    <w:p w14:paraId="6E930C5C" w14:textId="77777777" w:rsidR="00510A3F" w:rsidRDefault="00595865">
      <w:r>
        <w:t>Với “F.1. Bảo mật”, yêu cầu phi chức năng cần được xem như tiêu chuẩn áp dụng cho nhiều mô-đun chứ không phải một tính năng đơn lẻ. Một thay đổi ở đăng nhập, CRUD, dashboard hay AI đều phải xem xét lại yêu cầu này. Minh chứng phù hợp có thể là cấu hình, mã kiểm tra, kịch bản lỗi, kết quả test hoặc quy trình vận hành. Khi chưa có công cụ đo tự động, báo cáo nên mô tả rõ cách kiểm tra thủ công thay vì khẳng định một mức chất lượng chưa được đo.</w:t>
      </w:r>
    </w:p>
    <w:p w14:paraId="1A4E19A3" w14:textId="77777777" w:rsidR="00510A3F" w:rsidRDefault="00595865">
      <w:pPr>
        <w:spacing w:after="120"/>
      </w:pPr>
      <w:r>
        <w:t>Mật khẩu không lưu dạng rõ; khóa bí mật được đưa qua biến môi trường. Cách tiếp cận này tách thông tin nhạy cảm khỏi mã nguồn và phù hợp với .env.example trong dự án. Khi triển khai thật, tệp chứa khóa thật không được đưa lên Git.</w:t>
      </w:r>
    </w:p>
    <w:p w14:paraId="413A5190"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7557E8DC" w14:textId="77777777" w:rsidR="00510A3F" w:rsidRDefault="00595865">
      <w:pPr>
        <w:pStyle w:val="Heading2"/>
      </w:pPr>
      <w:bookmarkStart w:id="45" w:name="__RefHeading___Toc7430_127804964"/>
      <w:bookmarkEnd w:id="45"/>
      <w:r>
        <w:rPr>
          <w:rFonts w:ascii="Times New Roman" w:hAnsi="Times New Roman"/>
        </w:rPr>
        <w:t>F.2. Phân quy</w:t>
      </w:r>
      <w:r>
        <w:rPr>
          <w:rFonts w:ascii="Times New Roman" w:hAnsi="Times New Roman"/>
        </w:rPr>
        <w:t>ề</w:t>
      </w:r>
      <w:r>
        <w:rPr>
          <w:rFonts w:ascii="Times New Roman" w:hAnsi="Times New Roman"/>
        </w:rPr>
        <w:t>n</w:t>
      </w:r>
    </w:p>
    <w:p w14:paraId="488D412C" w14:textId="77777777" w:rsidR="00510A3F" w:rsidRDefault="00595865">
      <w:r>
        <w:t>Với “F.2. Phân quyền”, yêu cầu phi chức năng cần được xem như tiêu chuẩn áp dụng cho nhiều mô-đun chứ không phải một tính năng đơn lẻ. Một thay đổi ở đăng nhập, CRUD, dashboard hay AI đều phải xem xét lại yêu cầu này. Minh chứng phù hợp có thể là cấu hình, mã kiểm tra, kịch bản lỗi, kết quả test hoặc quy trình vận hành. Khi chưa có công cụ đo tự động, báo cáo nên mô tả rõ cách kiểm tra thủ công thay vì khẳng định một mức chất lượng chưa được đo.</w:t>
      </w:r>
    </w:p>
    <w:p w14:paraId="6E0A1B8F" w14:textId="77777777" w:rsidR="00510A3F" w:rsidRDefault="00595865">
      <w:pPr>
        <w:spacing w:after="120"/>
      </w:pPr>
      <w:r>
        <w:t>Mỗi tuyến quan trọng phải kiểm tra vai trò. Quản lý có quyền quản trị và xóa; Kỹ thuật viên thao tác chuyên môn; Nhân viên không truy cập quản lý người dùng. Kiểm thử T04 minh chứng cho việc chặn truy cập sai vai trò bằng lỗi 403.</w:t>
      </w:r>
    </w:p>
    <w:p w14:paraId="14D03057"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11DB48F5" w14:textId="77777777" w:rsidR="00510A3F" w:rsidRDefault="00595865">
      <w:pPr>
        <w:pStyle w:val="Heading2"/>
      </w:pPr>
      <w:bookmarkStart w:id="46" w:name="__RefHeading___Toc7432_127804964"/>
      <w:bookmarkEnd w:id="46"/>
      <w:r>
        <w:rPr>
          <w:rFonts w:ascii="Times New Roman" w:hAnsi="Times New Roman"/>
        </w:rPr>
        <w:lastRenderedPageBreak/>
        <w:t>F.3. Hi</w:t>
      </w:r>
      <w:r>
        <w:rPr>
          <w:rFonts w:ascii="Times New Roman" w:hAnsi="Times New Roman"/>
        </w:rPr>
        <w:t>ệ</w:t>
      </w:r>
      <w:r>
        <w:rPr>
          <w:rFonts w:ascii="Times New Roman" w:hAnsi="Times New Roman"/>
        </w:rPr>
        <w:t>u năng</w:t>
      </w:r>
    </w:p>
    <w:p w14:paraId="248AA032" w14:textId="77777777" w:rsidR="00510A3F" w:rsidRDefault="00595865">
      <w:r>
        <w:t>Với “F.3. Hiệu năng”, yêu cầu phi chức năng cần được xem như tiêu chuẩn áp dụng cho nhiều mô-đun chứ không phải một tính năng đơn lẻ. Một thay đổi ở đăng nhập, CRUD, dashboard hay AI đều phải xem xét lại yêu cầu này. Minh chứng phù hợp có thể là cấu hình, mã kiểm tra, kịch bản lỗi, kết quả test hoặc quy trình vận hành. Khi chưa có công cụ đo tự động, báo cáo nên mô tả rõ cách kiểm tra thủ công thay vì khẳng định một mức chất lượng chưa được đo.</w:t>
      </w:r>
    </w:p>
    <w:p w14:paraId="753052B0" w14:textId="77777777" w:rsidR="00510A3F" w:rsidRDefault="00595865">
      <w:pPr>
        <w:spacing w:after="120"/>
      </w:pPr>
      <w:r>
        <w:t>SQLite được chọn cho phạm vi đồ án một máy. Các trường mã, ngày và khóa ngoại là các điểm truy vấn chính cần được tổ chức hợp lý. Báo cáo cũng xác định khi triển khai nhiều người dùng nên chuyển sang PostgreSQL hoặc MySQL.</w:t>
      </w:r>
    </w:p>
    <w:p w14:paraId="59E11070"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2A40851C" w14:textId="77777777" w:rsidR="00510A3F" w:rsidRDefault="00595865">
      <w:pPr>
        <w:pStyle w:val="Heading2"/>
      </w:pPr>
      <w:bookmarkStart w:id="47" w:name="__RefHeading___Toc7434_127804964"/>
      <w:bookmarkEnd w:id="47"/>
      <w:r>
        <w:rPr>
          <w:rFonts w:ascii="Times New Roman" w:hAnsi="Times New Roman"/>
        </w:rPr>
        <w:t>F.4. Kh</w:t>
      </w:r>
      <w:r>
        <w:rPr>
          <w:rFonts w:ascii="Times New Roman" w:hAnsi="Times New Roman"/>
        </w:rPr>
        <w:t>ả</w:t>
      </w:r>
      <w:r>
        <w:rPr>
          <w:rFonts w:ascii="Times New Roman" w:hAnsi="Times New Roman"/>
        </w:rPr>
        <w:t xml:space="preserve"> d</w:t>
      </w:r>
      <w:r>
        <w:rPr>
          <w:rFonts w:ascii="Times New Roman" w:hAnsi="Times New Roman"/>
        </w:rPr>
        <w:t>ụ</w:t>
      </w:r>
      <w:r>
        <w:rPr>
          <w:rFonts w:ascii="Times New Roman" w:hAnsi="Times New Roman"/>
        </w:rPr>
        <w:t>ng</w:t>
      </w:r>
    </w:p>
    <w:p w14:paraId="083F56A5" w14:textId="77777777" w:rsidR="00510A3F" w:rsidRDefault="00595865">
      <w:r>
        <w:t>Với “F.4. Khả dụng”, yêu cầu phi chức năng cần được xem như tiêu chuẩn áp dụng cho nhiều mô-đun chứ không phải một tính năng đơn lẻ. Một thay đổi ở đăng nhập, CRUD, dashboard hay AI đều phải xem xét lại yêu cầu này. Minh chứng phù hợp có thể là cấu hình, mã kiểm tra, kịch bản lỗi, kết quả test hoặc quy trình vận hành. Khi chưa có công cụ đo tự động, báo cáo nên mô tả rõ cách kiểm tra thủ công thay vì khẳng định một mức chất lượng chưa được đo.</w:t>
      </w:r>
    </w:p>
    <w:p w14:paraId="00EBB8C2" w14:textId="77777777" w:rsidR="00510A3F" w:rsidRDefault="00595865">
      <w:pPr>
        <w:spacing w:after="120"/>
      </w:pPr>
      <w:r>
        <w:t>Giao diện sử dụng tiếng Việt, điều hướng theo vai trò, biểu mẫu có nhãn và thông báo lỗi. Thao tác xóa có xác nhận. CSS có bố cục đáp ứng cho màn hình nhỏ. Mục tiêu là giảm nhầm lẫn khi thao tác các nghiệp vụ lặp lại.</w:t>
      </w:r>
    </w:p>
    <w:p w14:paraId="6E1BA285"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3536C36D" w14:textId="77777777" w:rsidR="00510A3F" w:rsidRDefault="00595865">
      <w:pPr>
        <w:pStyle w:val="Heading2"/>
      </w:pPr>
      <w:bookmarkStart w:id="48" w:name="__RefHeading___Toc7436_127804964"/>
      <w:bookmarkEnd w:id="48"/>
      <w:r>
        <w:rPr>
          <w:rFonts w:ascii="Times New Roman" w:hAnsi="Times New Roman"/>
        </w:rPr>
        <w:t>F.5. Sao lưu và ph</w:t>
      </w:r>
      <w:r>
        <w:rPr>
          <w:rFonts w:ascii="Times New Roman" w:hAnsi="Times New Roman"/>
        </w:rPr>
        <w:t>ụ</w:t>
      </w:r>
      <w:r>
        <w:rPr>
          <w:rFonts w:ascii="Times New Roman" w:hAnsi="Times New Roman"/>
        </w:rPr>
        <w:t>c h</w:t>
      </w:r>
      <w:r>
        <w:rPr>
          <w:rFonts w:ascii="Times New Roman" w:hAnsi="Times New Roman"/>
        </w:rPr>
        <w:t>ồ</w:t>
      </w:r>
      <w:r>
        <w:rPr>
          <w:rFonts w:ascii="Times New Roman" w:hAnsi="Times New Roman"/>
        </w:rPr>
        <w:t>i</w:t>
      </w:r>
    </w:p>
    <w:p w14:paraId="10F3FC66" w14:textId="77777777" w:rsidR="00510A3F" w:rsidRDefault="00595865">
      <w:r>
        <w:t xml:space="preserve">Với “F.5. Sao lưu và phục hồi”, yêu cầu phi chức năng cần được xem như tiêu chuẩn áp dụng cho nhiều mô-đun chứ không phải một tính năng đơn lẻ. Một thay đổi ở đăng nhập, CRUD, dashboard hay AI đều phải xem xét lại yêu cầu này. Minh chứng phù hợp có thể là cấu hình, mã kiểm tra, kịch bản lỗi, kết quả test hoặc quy trình vận </w:t>
      </w:r>
      <w:r>
        <w:lastRenderedPageBreak/>
        <w:t>hành. Khi chưa có công cụ đo tự động, báo cáo nên mô tả rõ cách kiểm tra thủ công thay vì khẳng định một mức chất lượng chưa được đo.</w:t>
      </w:r>
    </w:p>
    <w:p w14:paraId="7B2699B0" w14:textId="77777777" w:rsidR="00510A3F" w:rsidRDefault="00595865">
      <w:pPr>
        <w:spacing w:after="120"/>
      </w:pPr>
      <w:r>
        <w:t>Trong phạm vi hiện tại, tệp SQLite có thể được sao lưu định kỳ. Báo cáo xác định giai đoạn triển khai thật cần có lịch sao lưu tự động và kiểm thử khôi phục. Nội dung này được xem là hướng phát triển, chưa phải chức năng hoàn thiện của bản KT2.</w:t>
      </w:r>
    </w:p>
    <w:p w14:paraId="12E2DD77"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2456E0B2" w14:textId="77777777" w:rsidR="00510A3F" w:rsidRDefault="00595865">
      <w:pPr>
        <w:pStyle w:val="Heading2"/>
      </w:pPr>
      <w:bookmarkStart w:id="49" w:name="__RefHeading___Toc7438_127804964"/>
      <w:bookmarkEnd w:id="49"/>
      <w:r>
        <w:rPr>
          <w:rFonts w:ascii="Times New Roman" w:hAnsi="Times New Roman"/>
        </w:rPr>
        <w:t>F.6. Toàn v</w:t>
      </w:r>
      <w:r>
        <w:rPr>
          <w:rFonts w:ascii="Times New Roman" w:hAnsi="Times New Roman"/>
        </w:rPr>
        <w:t>ẹ</w:t>
      </w:r>
      <w:r>
        <w:rPr>
          <w:rFonts w:ascii="Times New Roman" w:hAnsi="Times New Roman"/>
        </w:rPr>
        <w:t>n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w:t>
      </w:r>
    </w:p>
    <w:p w14:paraId="33F6C490" w14:textId="77777777" w:rsidR="00510A3F" w:rsidRDefault="00595865">
      <w:r>
        <w:t>Với “F.6. Toàn vẹn dữ liệu”, yêu cầu phi chức năng cần được xem như tiêu chuẩn áp dụng cho nhiều mô-đun chứ không phải một tính năng đơn lẻ. Một thay đổi ở đăng nhập, CRUD, dashboard hay AI đều phải xem xét lại yêu cầu này. Minh chứng phù hợp có thể là cấu hình, mã kiểm tra, kịch bản lỗi, kết quả test hoặc quy trình vận hành. Khi chưa có công cụ đo tự động, báo cáo nên mô tả rõ cách kiểm tra thủ công thay vì khẳng định một mức chất lượng chưa được đo.</w:t>
      </w:r>
    </w:p>
    <w:p w14:paraId="1CDF8F1F" w14:textId="77777777" w:rsidR="00510A3F" w:rsidRDefault="00595865">
      <w:pPr>
        <w:spacing w:after="120"/>
      </w:pPr>
      <w:r>
        <w:t>Các ràng buộc nghiệp vụ chính gồm mã đàn không trùng, số lượng và khối lượng phải dương, tham chiếu chuồng phải tồn tại và không xóa đàn đã có dữ liệu liên quan. Những quy tắc này được kiểm tra trước khi ghi dữ liệu.</w:t>
      </w:r>
    </w:p>
    <w:p w14:paraId="478264B0"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705D9844" w14:textId="77777777" w:rsidR="00510A3F" w:rsidRDefault="00595865">
      <w:pPr>
        <w:pStyle w:val="Heading2"/>
      </w:pPr>
      <w:bookmarkStart w:id="50" w:name="__RefHeading___Toc7440_127804964"/>
      <w:bookmarkEnd w:id="50"/>
      <w:r>
        <w:rPr>
          <w:rFonts w:ascii="Times New Roman" w:hAnsi="Times New Roman"/>
        </w:rPr>
        <w:t>F.7. An toàn AI</w:t>
      </w:r>
    </w:p>
    <w:p w14:paraId="51A74ADC" w14:textId="77777777" w:rsidR="00510A3F" w:rsidRDefault="00595865">
      <w:r>
        <w:t>Với “F.7. An toàn AI”, yêu cầu phi chức năng cần được xem như tiêu chuẩn áp dụng cho nhiều mô-đun chứ không phải một tính năng đơn lẻ. Một thay đổi ở đăng nhập, CRUD, dashboard hay AI đều phải xem xét lại yêu cầu này. Minh chứng phù hợp có thể là cấu hình, mã kiểm tra, kịch bản lỗi, kết quả test hoặc quy trình vận hành. Khi chưa có công cụ đo tự động, báo cáo nên mô tả rõ cách kiểm tra thủ công thay vì khẳng định một mức chất lượng chưa được đo.</w:t>
      </w:r>
    </w:p>
    <w:p w14:paraId="19EFB1F7" w14:textId="77777777" w:rsidR="00510A3F" w:rsidRDefault="00595865">
      <w:pPr>
        <w:spacing w:after="120"/>
      </w:pPr>
      <w:r>
        <w:t>AI không nhận mật khẩu hoặc khóa bí mật, không chẩn đoán, không kê thuốc và phải nêu rõ khi dữ liệu thiếu. Mọi phản hồi chỉ mang tính hỗ trợ quản lý. Prompt và phản hồi được lưu cùng ghi chú kiểm chứng để tạo minh chứng sử dụng AI.</w:t>
      </w:r>
    </w:p>
    <w:p w14:paraId="1B8B149E" w14:textId="77777777" w:rsidR="00510A3F" w:rsidRDefault="00595865">
      <w:pPr>
        <w:spacing w:after="120"/>
      </w:pPr>
      <w:r>
        <w:lastRenderedPageBreak/>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41A2BA9B" w14:textId="77777777" w:rsidR="00510A3F" w:rsidRDefault="00595865">
      <w:r>
        <w:br w:type="page"/>
      </w:r>
    </w:p>
    <w:p w14:paraId="1ADD918C" w14:textId="77777777" w:rsidR="00510A3F" w:rsidRDefault="00595865">
      <w:pPr>
        <w:pStyle w:val="Heading1"/>
      </w:pPr>
      <w:bookmarkStart w:id="51" w:name="__RefHeading___Toc7442_127804964"/>
      <w:bookmarkEnd w:id="51"/>
      <w:r>
        <w:rPr>
          <w:rFonts w:ascii="Times New Roman" w:hAnsi="Times New Roman"/>
        </w:rPr>
        <w:lastRenderedPageBreak/>
        <w:t>PH</w:t>
      </w:r>
      <w:r>
        <w:rPr>
          <w:rFonts w:ascii="Times New Roman" w:hAnsi="Times New Roman"/>
        </w:rPr>
        <w:t>Ụ</w:t>
      </w:r>
      <w:r>
        <w:rPr>
          <w:rFonts w:ascii="Times New Roman" w:hAnsi="Times New Roman"/>
        </w:rPr>
        <w:t xml:space="preserve"> L</w:t>
      </w:r>
      <w:r>
        <w:rPr>
          <w:rFonts w:ascii="Times New Roman" w:hAnsi="Times New Roman"/>
        </w:rPr>
        <w:t>Ụ</w:t>
      </w:r>
      <w:r>
        <w:rPr>
          <w:rFonts w:ascii="Times New Roman" w:hAnsi="Times New Roman"/>
        </w:rPr>
        <w:t>C G. T</w:t>
      </w:r>
      <w:r>
        <w:rPr>
          <w:rFonts w:ascii="Times New Roman" w:hAnsi="Times New Roman"/>
        </w:rPr>
        <w:t>Ừ</w:t>
      </w:r>
      <w:r>
        <w:rPr>
          <w:rFonts w:ascii="Times New Roman" w:hAnsi="Times New Roman"/>
        </w:rPr>
        <w:t xml:space="preserve"> ĐI</w:t>
      </w:r>
      <w:r>
        <w:rPr>
          <w:rFonts w:ascii="Times New Roman" w:hAnsi="Times New Roman"/>
        </w:rPr>
        <w:t>Ể</w:t>
      </w:r>
      <w:r>
        <w:rPr>
          <w:rFonts w:ascii="Times New Roman" w:hAnsi="Times New Roman"/>
        </w:rPr>
        <w:t>N D</w:t>
      </w:r>
      <w:r>
        <w:rPr>
          <w:rFonts w:ascii="Times New Roman" w:hAnsi="Times New Roman"/>
        </w:rPr>
        <w:t>Ữ</w:t>
      </w:r>
      <w:r>
        <w:rPr>
          <w:rFonts w:ascii="Times New Roman" w:hAnsi="Times New Roman"/>
        </w:rPr>
        <w:t xml:space="preserve"> LI</w:t>
      </w:r>
      <w:r>
        <w:rPr>
          <w:rFonts w:ascii="Times New Roman" w:hAnsi="Times New Roman"/>
        </w:rPr>
        <w:t>Ệ</w:t>
      </w:r>
      <w:r>
        <w:rPr>
          <w:rFonts w:ascii="Times New Roman" w:hAnsi="Times New Roman"/>
        </w:rPr>
        <w:t>U VÀ QUAN H</w:t>
      </w:r>
      <w:r>
        <w:rPr>
          <w:rFonts w:ascii="Times New Roman" w:hAnsi="Times New Roman"/>
        </w:rPr>
        <w:t>Ệ</w:t>
      </w:r>
      <w:r>
        <w:rPr>
          <w:rFonts w:ascii="Times New Roman" w:hAnsi="Times New Roman"/>
        </w:rPr>
        <w:t xml:space="preserve"> CSDL</w:t>
      </w:r>
    </w:p>
    <w:p w14:paraId="4125550B" w14:textId="77777777" w:rsidR="00510A3F" w:rsidRDefault="00595865">
      <w:pPr>
        <w:spacing w:after="120"/>
      </w:pPr>
      <w:r>
        <w:t>Nội dung dưới đây là phần diễn giải mở rộng từ các yêu cầu, thiết kế và kết quả đã có trong báo cáo; không thay đổi phạm vi chức năng hay trạng thái triển khai đã được xác nhận.</w:t>
      </w:r>
    </w:p>
    <w:p w14:paraId="503C4EC7" w14:textId="77777777" w:rsidR="00510A3F" w:rsidRDefault="00595865">
      <w:pPr>
        <w:pStyle w:val="Heading2"/>
      </w:pPr>
      <w:bookmarkStart w:id="52" w:name="__RefHeading___Toc7444_127804964"/>
      <w:bookmarkEnd w:id="52"/>
      <w:r>
        <w:rPr>
          <w:rFonts w:ascii="Times New Roman" w:hAnsi="Times New Roman"/>
        </w:rPr>
        <w:t>G.1. B</w:t>
      </w:r>
      <w:r>
        <w:rPr>
          <w:rFonts w:ascii="Times New Roman" w:hAnsi="Times New Roman"/>
        </w:rPr>
        <w:t>ả</w:t>
      </w:r>
      <w:r>
        <w:rPr>
          <w:rFonts w:ascii="Times New Roman" w:hAnsi="Times New Roman"/>
        </w:rPr>
        <w:t>ng users</w:t>
      </w:r>
    </w:p>
    <w:p w14:paraId="34A70295" w14:textId="77777777" w:rsidR="00510A3F" w:rsidRDefault="00595865">
      <w:r>
        <w:t>Ở “G.1. Bảng users”, cần phân biệt dữ liệu định danh, dữ liệu mô tả và dữ liệu liên kết. Khóa chính giúp nhận diện bản ghi, khóa ngoại tạo quan hệ và các ràng buộc duy nhất hoặc miền giá trị giúp ngăn dữ liệu sai từ đầu. Khi thiết kế truy vấn, nên xuất phát từ câu hỏi nghiệp vụ mà người dùng cần trả lời, ví dụ một đàn thuộc chuồng nào, có những nhật ký nào hoặc đang có lịch tiêm nào. Cách tiếp cận này giúp mô hình dữ liệu phục vụ trực tiếp chức năng thay vì chỉ tồn tại ở mức sơ đồ.</w:t>
      </w:r>
    </w:p>
    <w:p w14:paraId="061AE340" w14:textId="77777777" w:rsidR="00510A3F" w:rsidRDefault="00595865">
      <w:pPr>
        <w:spacing w:after="120"/>
      </w:pPr>
      <w:r>
        <w:t>Bảng users lưu người dùng và vai trò. Khóa chính là id; username phải duy nhất; các trường vai trò và password_hash phục vụ xác thực, phân quyền. users liên hệ với care_logs và ai_prompt_logs thông qua user_id.</w:t>
      </w:r>
    </w:p>
    <w:p w14:paraId="508CCEEA"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44EAB77B" w14:textId="77777777" w:rsidR="00510A3F" w:rsidRDefault="00595865">
      <w:pPr>
        <w:pStyle w:val="Heading2"/>
      </w:pPr>
      <w:bookmarkStart w:id="53" w:name="__RefHeading___Toc7446_127804964"/>
      <w:bookmarkEnd w:id="53"/>
      <w:r>
        <w:rPr>
          <w:rFonts w:ascii="Times New Roman" w:hAnsi="Times New Roman"/>
        </w:rPr>
        <w:t>G.2. B</w:t>
      </w:r>
      <w:r>
        <w:rPr>
          <w:rFonts w:ascii="Times New Roman" w:hAnsi="Times New Roman"/>
        </w:rPr>
        <w:t>ả</w:t>
      </w:r>
      <w:r>
        <w:rPr>
          <w:rFonts w:ascii="Times New Roman" w:hAnsi="Times New Roman"/>
        </w:rPr>
        <w:t>ng barns</w:t>
      </w:r>
    </w:p>
    <w:p w14:paraId="7B8DC6AB" w14:textId="77777777" w:rsidR="00510A3F" w:rsidRDefault="00595865">
      <w:r>
        <w:t>Ở “G.2. Bảng barns”, cần phân biệt dữ liệu định danh, dữ liệu mô tả và dữ liệu liên kết. Khóa chính giúp nhận diện bản ghi, khóa ngoại tạo quan hệ và các ràng buộc duy nhất hoặc miền giá trị giúp ngăn dữ liệu sai từ đầu. Khi thiết kế truy vấn, nên xuất phát từ câu hỏi nghiệp vụ mà người dùng cần trả lời, ví dụ một đàn thuộc chuồng nào, có những nhật ký nào hoặc đang có lịch tiêm nào. Cách tiếp cận này giúp mô hình dữ liệu phục vụ trực tiếp chức năng thay vì chỉ tồn tại ở mức sơ đồ.</w:t>
      </w:r>
    </w:p>
    <w:p w14:paraId="090B77EC" w14:textId="77777777" w:rsidR="00510A3F" w:rsidRDefault="00595865">
      <w:pPr>
        <w:spacing w:after="120"/>
      </w:pPr>
      <w:r>
        <w:t>Bảng barns quản lý chuồng, dùng id làm khóa chính và code duy nhất. Quan hệ một-nhiều từ barns sang herds thể hiện một chuồng có thể chứa nhiều đàn.</w:t>
      </w:r>
    </w:p>
    <w:p w14:paraId="18045E7F"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7AA9E5BB" w14:textId="77777777" w:rsidR="00510A3F" w:rsidRDefault="00595865">
      <w:pPr>
        <w:pStyle w:val="Heading2"/>
      </w:pPr>
      <w:bookmarkStart w:id="54" w:name="__RefHeading___Toc7448_127804964"/>
      <w:bookmarkEnd w:id="54"/>
      <w:r>
        <w:rPr>
          <w:rFonts w:ascii="Times New Roman" w:hAnsi="Times New Roman"/>
        </w:rPr>
        <w:t>G.3. B</w:t>
      </w:r>
      <w:r>
        <w:rPr>
          <w:rFonts w:ascii="Times New Roman" w:hAnsi="Times New Roman"/>
        </w:rPr>
        <w:t>ả</w:t>
      </w:r>
      <w:r>
        <w:rPr>
          <w:rFonts w:ascii="Times New Roman" w:hAnsi="Times New Roman"/>
        </w:rPr>
        <w:t>ng herds</w:t>
      </w:r>
    </w:p>
    <w:p w14:paraId="62DF2E98" w14:textId="77777777" w:rsidR="00510A3F" w:rsidRDefault="00595865">
      <w:r>
        <w:t xml:space="preserve">Ở “G.3. Bảng herds”, cần phân biệt dữ liệu định danh, dữ liệu mô tả và dữ liệu liên kết. Khóa chính giúp nhận diện bản ghi, khóa ngoại tạo quan hệ và các ràng buộc duy </w:t>
      </w:r>
      <w:r>
        <w:lastRenderedPageBreak/>
        <w:t>nhất hoặc miền giá trị giúp ngăn dữ liệu sai từ đầu. Khi thiết kế truy vấn, nên xuất phát từ câu hỏi nghiệp vụ mà người dùng cần trả lời, ví dụ một đàn thuộc chuồng nào, có những nhật ký nào hoặc đang có lịch tiêm nào. Cách tiếp cận này giúp mô hình dữ liệu phục vụ trực tiếp chức năng thay vì chỉ tồn tại ở mức sơ đồ.</w:t>
      </w:r>
    </w:p>
    <w:p w14:paraId="270B5A35" w14:textId="77777777" w:rsidR="00510A3F" w:rsidRDefault="00595865">
      <w:pPr>
        <w:spacing w:after="120"/>
      </w:pPr>
      <w:r>
        <w:t>Bảng herds là trung tâm của nhiều nghiệp vụ. id là khóa chính; barn_id tham chiếu barns.id; code là duy nhất. Từ herds phát sinh các quan hệ một-nhiều đến care_logs, vaccination_schedules, growth_records và sales.</w:t>
      </w:r>
    </w:p>
    <w:p w14:paraId="799066B0"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33C05A0F" w14:textId="77777777" w:rsidR="00510A3F" w:rsidRDefault="00595865">
      <w:pPr>
        <w:pStyle w:val="Heading2"/>
      </w:pPr>
      <w:bookmarkStart w:id="55" w:name="__RefHeading___Toc7450_127804964"/>
      <w:bookmarkEnd w:id="55"/>
      <w:r>
        <w:rPr>
          <w:rFonts w:ascii="Times New Roman" w:hAnsi="Times New Roman"/>
        </w:rPr>
        <w:t>G.4. B</w:t>
      </w:r>
      <w:r>
        <w:rPr>
          <w:rFonts w:ascii="Times New Roman" w:hAnsi="Times New Roman"/>
        </w:rPr>
        <w:t>ả</w:t>
      </w:r>
      <w:r>
        <w:rPr>
          <w:rFonts w:ascii="Times New Roman" w:hAnsi="Times New Roman"/>
        </w:rPr>
        <w:t>ng care_logs</w:t>
      </w:r>
    </w:p>
    <w:p w14:paraId="754BCF7B" w14:textId="77777777" w:rsidR="00510A3F" w:rsidRDefault="00595865">
      <w:r>
        <w:t>Ở “G.4. Bảng care_logs”, cần phân biệt dữ liệu định danh, dữ liệu mô tả và dữ liệu liên kết. Khóa chính giúp nhận diện bản ghi, khóa ngoại tạo quan hệ và các ràng buộc duy nhất hoặc miền giá trị giúp ngăn dữ liệu sai từ đầu. Khi thiết kế truy vấn, nên xuất phát từ câu hỏi nghiệp vụ mà người dùng cần trả lời, ví dụ một đàn thuộc chuồng nào, có những nhật ký nào hoặc đang có lịch tiêm nào. Cách tiếp cận này giúp mô hình dữ liệu phục vụ trực tiếp chức năng thay vì chỉ tồn tại ở mức sơ đồ.</w:t>
      </w:r>
    </w:p>
    <w:p w14:paraId="7863A04F" w14:textId="77777777" w:rsidR="00510A3F" w:rsidRDefault="00595865">
      <w:pPr>
        <w:spacing w:after="120"/>
      </w:pPr>
      <w:r>
        <w:t>care_logs lưu nhật ký chăm sóc, có herd_id tham chiếu đàn và user_id tham chiếu người ghi. Cấu trúc này hỗ trợ truy vết cả đối tượng được chăm sóc và người thực hiện.</w:t>
      </w:r>
    </w:p>
    <w:p w14:paraId="2109F601"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162F4F38" w14:textId="77777777" w:rsidR="00510A3F" w:rsidRDefault="00595865">
      <w:pPr>
        <w:pStyle w:val="Heading2"/>
      </w:pPr>
      <w:bookmarkStart w:id="56" w:name="__RefHeading___Toc7452_127804964"/>
      <w:bookmarkEnd w:id="56"/>
      <w:r>
        <w:rPr>
          <w:rFonts w:ascii="Times New Roman" w:hAnsi="Times New Roman"/>
        </w:rPr>
        <w:t>G.5. B</w:t>
      </w:r>
      <w:r>
        <w:rPr>
          <w:rFonts w:ascii="Times New Roman" w:hAnsi="Times New Roman"/>
        </w:rPr>
        <w:t>ả</w:t>
      </w:r>
      <w:r>
        <w:rPr>
          <w:rFonts w:ascii="Times New Roman" w:hAnsi="Times New Roman"/>
        </w:rPr>
        <w:t>ng vaccines</w:t>
      </w:r>
    </w:p>
    <w:p w14:paraId="2FFEDC6E" w14:textId="77777777" w:rsidR="00510A3F" w:rsidRDefault="00595865">
      <w:r>
        <w:t>Ở “G.5. Bảng vaccines”, cần phân biệt dữ liệu định danh, dữ liệu mô tả và dữ liệu liên kết. Khóa chính giúp nhận diện bản ghi, khóa ngoại tạo quan hệ và các ràng buộc duy nhất hoặc miền giá trị giúp ngăn dữ liệu sai từ đầu. Khi thiết kế truy vấn, nên xuất phát từ câu hỏi nghiệp vụ mà người dùng cần trả lời, ví dụ một đàn thuộc chuồng nào, có những nhật ký nào hoặc đang có lịch tiêm nào. Cách tiếp cận này giúp mô hình dữ liệu phục vụ trực tiếp chức năng thay vì chỉ tồn tại ở mức sơ đồ.</w:t>
      </w:r>
    </w:p>
    <w:p w14:paraId="5F5B2D91" w14:textId="77777777" w:rsidR="00510A3F" w:rsidRDefault="00595865">
      <w:pPr>
        <w:spacing w:after="120"/>
      </w:pPr>
      <w:r>
        <w:t>vaccines là danh mục vaccine, id là khóa chính và name duy nhất. Việc tách danh mục giúp tránh lặp tên/liều trong từng lịch tiêm.</w:t>
      </w:r>
    </w:p>
    <w:p w14:paraId="47F00A10" w14:textId="77777777" w:rsidR="00510A3F" w:rsidRDefault="00595865">
      <w:pPr>
        <w:spacing w:after="120"/>
      </w:pPr>
      <w:r>
        <w:lastRenderedPageBreak/>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5EBEE15A" w14:textId="77777777" w:rsidR="00510A3F" w:rsidRDefault="00595865">
      <w:pPr>
        <w:pStyle w:val="Heading2"/>
      </w:pPr>
      <w:bookmarkStart w:id="57" w:name="__RefHeading___Toc7454_127804964"/>
      <w:bookmarkEnd w:id="57"/>
      <w:r>
        <w:rPr>
          <w:rFonts w:ascii="Times New Roman" w:hAnsi="Times New Roman"/>
        </w:rPr>
        <w:t>G.6. B</w:t>
      </w:r>
      <w:r>
        <w:rPr>
          <w:rFonts w:ascii="Times New Roman" w:hAnsi="Times New Roman"/>
        </w:rPr>
        <w:t>ả</w:t>
      </w:r>
      <w:r>
        <w:rPr>
          <w:rFonts w:ascii="Times New Roman" w:hAnsi="Times New Roman"/>
        </w:rPr>
        <w:t>ng vaccination_schedules</w:t>
      </w:r>
    </w:p>
    <w:p w14:paraId="5BD815DB" w14:textId="77777777" w:rsidR="00510A3F" w:rsidRDefault="00595865">
      <w:r>
        <w:t>Ở “G.6. Bảng vaccination_schedules”, cần phân biệt dữ liệu định danh, dữ liệu mô tả và dữ liệu liên kết. Khóa chính giúp nhận diện bản ghi, khóa ngoại tạo quan hệ và các ràng buộc duy nhất hoặc miền giá trị giúp ngăn dữ liệu sai từ đầu. Khi thiết kế truy vấn, nên xuất phát từ câu hỏi nghiệp vụ mà người dùng cần trả lời, ví dụ một đàn thuộc chuồng nào, có những nhật ký nào hoặc đang có lịch tiêm nào. Cách tiếp cận này giúp mô hình dữ liệu phục vụ trực tiếp chức năng thay vì chỉ tồn tại ở mức sơ đồ.</w:t>
      </w:r>
    </w:p>
    <w:p w14:paraId="0BCB5C70" w14:textId="77777777" w:rsidR="00510A3F" w:rsidRDefault="00595865">
      <w:pPr>
        <w:spacing w:after="120"/>
      </w:pPr>
      <w:r>
        <w:t>vaccination_schedules liên kết herd_id và vaccine_id, đồng thời lưu ngày đến hạn và trạng thái theo phần triển khai. Đây là nguồn dữ liệu để dashboard xác định lịch trong bảy ngày tới.</w:t>
      </w:r>
    </w:p>
    <w:p w14:paraId="13A5DB0E"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5CD15B8F" w14:textId="77777777" w:rsidR="00510A3F" w:rsidRDefault="00595865">
      <w:pPr>
        <w:pStyle w:val="Heading2"/>
      </w:pPr>
      <w:bookmarkStart w:id="58" w:name="__RefHeading___Toc7456_127804964"/>
      <w:bookmarkEnd w:id="58"/>
      <w:r>
        <w:rPr>
          <w:rFonts w:ascii="Times New Roman" w:hAnsi="Times New Roman"/>
        </w:rPr>
        <w:t>G.7. B</w:t>
      </w:r>
      <w:r>
        <w:rPr>
          <w:rFonts w:ascii="Times New Roman" w:hAnsi="Times New Roman"/>
        </w:rPr>
        <w:t>ả</w:t>
      </w:r>
      <w:r>
        <w:rPr>
          <w:rFonts w:ascii="Times New Roman" w:hAnsi="Times New Roman"/>
        </w:rPr>
        <w:t>ng growth_records</w:t>
      </w:r>
    </w:p>
    <w:p w14:paraId="66B274FB" w14:textId="77777777" w:rsidR="00510A3F" w:rsidRDefault="00595865">
      <w:r>
        <w:t>Ở “G.7. Bảng growth_records”, cần phân biệt dữ liệu định danh, dữ liệu mô tả và dữ liệu liên kết. Khóa chính giúp nhận diện bản ghi, khóa ngoại tạo quan hệ và các ràng buộc duy nhất hoặc miền giá trị giúp ngăn dữ liệu sai từ đầu. Khi thiết kế truy vấn, nên xuất phát từ câu hỏi nghiệp vụ mà người dùng cần trả lời, ví dụ một đàn thuộc chuồng nào, có những nhật ký nào hoặc đang có lịch tiêm nào. Cách tiếp cận này giúp mô hình dữ liệu phục vụ trực tiếp chức năng thay vì chỉ tồn tại ở mức sơ đồ.</w:t>
      </w:r>
    </w:p>
    <w:p w14:paraId="673EC0EF" w14:textId="77777777" w:rsidR="00510A3F" w:rsidRDefault="00595865">
      <w:pPr>
        <w:spacing w:after="120"/>
      </w:pPr>
      <w:r>
        <w:t>growth_records lưu số liệu tăng trưởng theo ngày và tham chiếu herd_id. Chuỗi bản ghi theo thời gian là cơ sở cho theo dõi tăng trưởng và cho phần AI diễn giải.</w:t>
      </w:r>
    </w:p>
    <w:p w14:paraId="6D7C8569"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5D16FF42" w14:textId="77777777" w:rsidR="00510A3F" w:rsidRDefault="00595865">
      <w:pPr>
        <w:pStyle w:val="Heading2"/>
      </w:pPr>
      <w:bookmarkStart w:id="59" w:name="__RefHeading___Toc7458_127804964"/>
      <w:bookmarkEnd w:id="59"/>
      <w:r>
        <w:rPr>
          <w:rFonts w:ascii="Times New Roman" w:hAnsi="Times New Roman"/>
        </w:rPr>
        <w:t>G.8. B</w:t>
      </w:r>
      <w:r>
        <w:rPr>
          <w:rFonts w:ascii="Times New Roman" w:hAnsi="Times New Roman"/>
        </w:rPr>
        <w:t>ả</w:t>
      </w:r>
      <w:r>
        <w:rPr>
          <w:rFonts w:ascii="Times New Roman" w:hAnsi="Times New Roman"/>
        </w:rPr>
        <w:t>ng sales</w:t>
      </w:r>
    </w:p>
    <w:p w14:paraId="564B7964" w14:textId="77777777" w:rsidR="00510A3F" w:rsidRDefault="00595865">
      <w:r>
        <w:t xml:space="preserve">Ở “G.8. Bảng sales”, cần phân biệt dữ liệu định danh, dữ liệu mô tả và dữ liệu liên kết. Khóa chính giúp nhận diện bản ghi, khóa ngoại tạo quan hệ và các ràng buộc duy </w:t>
      </w:r>
      <w:r>
        <w:lastRenderedPageBreak/>
        <w:t>nhất hoặc miền giá trị giúp ngăn dữ liệu sai từ đầu. Khi thiết kế truy vấn, nên xuất phát từ câu hỏi nghiệp vụ mà người dùng cần trả lời, ví dụ một đàn thuộc chuồng nào, có những nhật ký nào hoặc đang có lịch tiêm nào. Cách tiếp cận này giúp mô hình dữ liệu phục vụ trực tiếp chức năng thay vì chỉ tồn tại ở mức sơ đồ.</w:t>
      </w:r>
    </w:p>
    <w:p w14:paraId="287CD92E" w14:textId="77777777" w:rsidR="00510A3F" w:rsidRDefault="00595865">
      <w:pPr>
        <w:spacing w:after="120"/>
      </w:pPr>
      <w:r>
        <w:t>sales lưu dữ liệu xuất bán/doanh thu và tham chiếu herd_id. Báo cáo hiện tại cho biết mô-đun này chưa hoàn thiện đầy đủ màn hình CRUD và được đặt trong hướng phát triển.</w:t>
      </w:r>
    </w:p>
    <w:p w14:paraId="58A48A1C"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3B532A31" w14:textId="77777777" w:rsidR="00510A3F" w:rsidRDefault="00595865">
      <w:pPr>
        <w:pStyle w:val="Heading2"/>
      </w:pPr>
      <w:bookmarkStart w:id="60" w:name="__RefHeading___Toc7460_127804964"/>
      <w:bookmarkEnd w:id="60"/>
      <w:r>
        <w:rPr>
          <w:rFonts w:ascii="Times New Roman" w:hAnsi="Times New Roman"/>
        </w:rPr>
        <w:t>G.9. B</w:t>
      </w:r>
      <w:r>
        <w:rPr>
          <w:rFonts w:ascii="Times New Roman" w:hAnsi="Times New Roman"/>
        </w:rPr>
        <w:t>ả</w:t>
      </w:r>
      <w:r>
        <w:rPr>
          <w:rFonts w:ascii="Times New Roman" w:hAnsi="Times New Roman"/>
        </w:rPr>
        <w:t>ng ai_prompt_logs</w:t>
      </w:r>
    </w:p>
    <w:p w14:paraId="0086615D" w14:textId="77777777" w:rsidR="00510A3F" w:rsidRDefault="00595865">
      <w:r>
        <w:t>Ở “G.9. Bảng ai_prompt_logs”, cần phân biệt dữ liệu định danh, dữ liệu mô tả và dữ liệu liên kết. Khóa chính giúp nhận diện bản ghi, khóa ngoại tạo quan hệ và các ràng buộc duy nhất hoặc miền giá trị giúp ngăn dữ liệu sai từ đầu. Khi thiết kế truy vấn, nên xuất phát từ câu hỏi nghiệp vụ mà người dùng cần trả lời, ví dụ một đàn thuộc chuồng nào, có những nhật ký nào hoặc đang có lịch tiêm nào. Cách tiếp cận này giúp mô hình dữ liệu phục vụ trực tiếp chức năng thay vì chỉ tồn tại ở mức sơ đồ.</w:t>
      </w:r>
    </w:p>
    <w:p w14:paraId="3E51CBCE" w14:textId="77777777" w:rsidR="00510A3F" w:rsidRDefault="00595865">
      <w:pPr>
        <w:spacing w:after="120"/>
      </w:pPr>
      <w:r>
        <w:t>ai_prompt_logs lưu user_id, prompt, phản hồi và ghi chú kiểm chứng theo mô tả của báo cáo. Bảng này phục vụ minh chứng sử dụng AI và giúp truy vết quá trình sinh phản hồi.</w:t>
      </w:r>
    </w:p>
    <w:p w14:paraId="63047F51" w14:textId="77777777" w:rsidR="00510A3F" w:rsidRDefault="00595865">
      <w:pPr>
        <w:spacing w:after="120"/>
      </w:pPr>
      <w:r>
        <w:t>Liên hệ kiểm chứng: nội dung này cần được đối chiếu với mô hình dữ liệu, quyền truy cập, giao diện hoặc ca kiểm thử tương ứng đã mô tả trong các chương trước. Khi đánh giá, ưu tiên dữ liệu và hành vi thực tế của chương trình; phần AI chỉ được xem là lớp hỗ trợ diễn giải và phải tuân thủ các giới hạn an toàn đã nêu.</w:t>
      </w:r>
    </w:p>
    <w:p w14:paraId="3E9537CB" w14:textId="77777777" w:rsidR="00510A3F" w:rsidRDefault="00510A3F"/>
    <w:p w14:paraId="7D8A39C3" w14:textId="77777777" w:rsidR="00510A3F" w:rsidRDefault="00595865">
      <w:r>
        <w:br w:type="page"/>
      </w:r>
    </w:p>
    <w:p w14:paraId="3AD6F7EF" w14:textId="77777777" w:rsidR="00510A3F" w:rsidRDefault="00595865">
      <w:pPr>
        <w:pStyle w:val="Heading1"/>
        <w:spacing w:before="0"/>
      </w:pPr>
      <w:bookmarkStart w:id="61" w:name="__RefHeading___Toc7462_127804964"/>
      <w:bookmarkEnd w:id="61"/>
      <w:r>
        <w:rPr>
          <w:rFonts w:ascii="Times New Roman" w:eastAsia="Times New Roman" w:hAnsi="Times New Roman" w:cs="Times New Roman"/>
        </w:rPr>
        <w:lastRenderedPageBreak/>
        <w:t>TÀI LIỆU THAM KHẢO</w:t>
      </w:r>
    </w:p>
    <w:p w14:paraId="63F25CAC" w14:textId="77777777" w:rsidR="00510A3F" w:rsidRDefault="00595865">
      <w:pPr>
        <w:pStyle w:val="NoIndent"/>
      </w:pPr>
      <w:r>
        <w:t>Đề bài số 80293 - Hệ thống quản lý chăn nuôi có tích hợp AI, học phần AIA331.</w:t>
      </w:r>
    </w:p>
    <w:p w14:paraId="63DA0BF2" w14:textId="77777777" w:rsidR="00510A3F" w:rsidRDefault="00595865">
      <w:pPr>
        <w:pStyle w:val="NoIndent"/>
      </w:pPr>
      <w:r>
        <w:t>Tài liệu môn học về quy trình phát triển phần mềm có hỗ trợ AI (SDLC).</w:t>
      </w:r>
    </w:p>
    <w:p w14:paraId="3F093E79" w14:textId="77777777" w:rsidR="00510A3F" w:rsidRDefault="00595865">
      <w:pPr>
        <w:pStyle w:val="NoIndent"/>
      </w:pPr>
      <w:r>
        <w:t>Tài liệu FastAPI, SQLAlchemy, Jinja2 và SQLite dùng làm cơ sở kỹ thuật triển khai.</w:t>
      </w:r>
    </w:p>
    <w:p w14:paraId="60AE6F96" w14:textId="77777777" w:rsidR="00510A3F" w:rsidRDefault="00595865">
      <w:pPr>
        <w:pStyle w:val="NoIndent"/>
        <w:rPr>
          <w:lang w:val="vi-VN"/>
        </w:rPr>
      </w:pPr>
      <w:r>
        <w:rPr>
          <w:lang w:val="vi-VN"/>
        </w:rPr>
        <w:t>Ứng dụng và công cụ để làm chat.gpt, github, asp.net, word</w:t>
      </w:r>
    </w:p>
    <w:sectPr w:rsidR="00510A3F">
      <w:headerReference w:type="even" r:id="rId13"/>
      <w:headerReference w:type="default" r:id="rId14"/>
      <w:footerReference w:type="even" r:id="rId15"/>
      <w:footerReference w:type="default" r:id="rId16"/>
      <w:headerReference w:type="first" r:id="rId17"/>
      <w:footerReference w:type="first" r:id="rId18"/>
      <w:pgSz w:w="11906" w:h="16838"/>
      <w:pgMar w:top="1138" w:right="1138" w:bottom="1138" w:left="1701"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7D524" w14:textId="77777777" w:rsidR="00595865" w:rsidRDefault="00595865">
      <w:pPr>
        <w:spacing w:line="240" w:lineRule="auto"/>
      </w:pPr>
      <w:r>
        <w:separator/>
      </w:r>
    </w:p>
  </w:endnote>
  <w:endnote w:type="continuationSeparator" w:id="0">
    <w:p w14:paraId="2B4EB211" w14:textId="77777777" w:rsidR="00595865" w:rsidRDefault="005958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0"/>
    <w:family w:val="swiss"/>
    <w:pitch w:val="default"/>
  </w:font>
  <w:font w:name="Noto Sans CJK SC">
    <w:altName w:val="Segoe Print"/>
    <w:charset w:val="00"/>
    <w:family w:val="auto"/>
    <w:pitch w:val="default"/>
  </w:font>
  <w:font w:name="Lohit Devanagari">
    <w:altName w:val="Segoe Print"/>
    <w:charset w:val="00"/>
    <w:family w:val="auto"/>
    <w:pitch w:val="default"/>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E8089" w14:textId="77777777" w:rsidR="00510A3F" w:rsidRDefault="00510A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BA5B7" w14:textId="77777777" w:rsidR="00510A3F" w:rsidRDefault="00595865">
    <w:pPr>
      <w:pStyle w:val="Footer"/>
      <w:ind w:firstLine="0"/>
      <w:jc w:val="center"/>
    </w:pPr>
    <w:r>
      <w:fldChar w:fldCharType="begin"/>
    </w:r>
    <w:r>
      <w:instrText xml:space="preserve"> PAGE </w:instrText>
    </w:r>
    <w:r>
      <w:fldChar w:fldCharType="separate"/>
    </w:r>
    <w:r>
      <w:t>64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7BD1" w14:textId="77777777" w:rsidR="00510A3F" w:rsidRDefault="00595865">
    <w:pPr>
      <w:pStyle w:val="Footer"/>
      <w:ind w:firstLine="0"/>
      <w:jc w:val="center"/>
    </w:pPr>
    <w:r>
      <w:fldChar w:fldCharType="begin"/>
    </w:r>
    <w:r>
      <w:instrText xml:space="preserve"> PAGE </w:instrText>
    </w:r>
    <w:r>
      <w:fldChar w:fldCharType="separate"/>
    </w:r>
    <w:r>
      <w:t>64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247D7" w14:textId="77777777" w:rsidR="00595865" w:rsidRDefault="00595865">
      <w:pPr>
        <w:spacing w:after="0"/>
      </w:pPr>
      <w:r>
        <w:separator/>
      </w:r>
    </w:p>
  </w:footnote>
  <w:footnote w:type="continuationSeparator" w:id="0">
    <w:p w14:paraId="05E608F2" w14:textId="77777777" w:rsidR="00595865" w:rsidRDefault="005958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32FB" w14:textId="77777777" w:rsidR="00510A3F" w:rsidRDefault="00510A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13A1" w14:textId="77777777" w:rsidR="00510A3F" w:rsidRDefault="00510A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13070" w14:textId="77777777" w:rsidR="00510A3F" w:rsidRDefault="00510A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pStyle w:val="ListNumber2"/>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 w15:restartNumberingAfterBreak="0">
    <w:nsid w:val="BF205925"/>
    <w:multiLevelType w:val="multilevel"/>
    <w:tmpl w:val="BF205925"/>
    <w:lvl w:ilvl="0">
      <w:start w:val="1"/>
      <w:numFmt w:val="decimal"/>
      <w:pStyle w:val="ListNumber"/>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15:restartNumberingAfterBreak="0">
    <w:nsid w:val="CF092B84"/>
    <w:multiLevelType w:val="multilevel"/>
    <w:tmpl w:val="CF092B84"/>
    <w:lvl w:ilvl="0">
      <w:start w:val="1"/>
      <w:numFmt w:val="bullet"/>
      <w:pStyle w:val="ListBullet2"/>
      <w:lvlText w:val=""/>
      <w:lvlJc w:val="left"/>
      <w:pPr>
        <w:tabs>
          <w:tab w:val="left" w:pos="720"/>
        </w:tabs>
        <w:ind w:left="720" w:hanging="36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 w15:restartNumberingAfterBreak="0">
    <w:nsid w:val="0053208E"/>
    <w:multiLevelType w:val="multilevel"/>
    <w:tmpl w:val="0053208E"/>
    <w:lvl w:ilvl="0">
      <w:start w:val="1"/>
      <w:numFmt w:val="bullet"/>
      <w:pStyle w:val="ListBullet"/>
      <w:lvlText w:val=""/>
      <w:lvlJc w:val="left"/>
      <w:pPr>
        <w:tabs>
          <w:tab w:val="left" w:pos="360"/>
        </w:tabs>
        <w:ind w:left="360" w:hanging="36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 w15:restartNumberingAfterBreak="0">
    <w:nsid w:val="03D62ECE"/>
    <w:multiLevelType w:val="multilevel"/>
    <w:tmpl w:val="03D62ECE"/>
    <w:lvl w:ilvl="0">
      <w:start w:val="1"/>
      <w:numFmt w:val="decimal"/>
      <w:pStyle w:val="ListNumber3"/>
      <w:lvlText w:val="%1."/>
      <w:lvlJc w:val="left"/>
      <w:pPr>
        <w:tabs>
          <w:tab w:val="left" w:pos="1080"/>
        </w:tabs>
        <w:ind w:left="108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 w15:restartNumberingAfterBreak="0">
    <w:nsid w:val="3E3E5A80"/>
    <w:multiLevelType w:val="multilevel"/>
    <w:tmpl w:val="3E3E5A8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44AA8E53"/>
    <w:multiLevelType w:val="multilevel"/>
    <w:tmpl w:val="44AA8E5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59ADCABA"/>
    <w:multiLevelType w:val="multilevel"/>
    <w:tmpl w:val="59ADCABA"/>
    <w:lvl w:ilvl="0">
      <w:start w:val="1"/>
      <w:numFmt w:val="bullet"/>
      <w:pStyle w:val="ListBullet3"/>
      <w:lvlText w:val=""/>
      <w:lvlJc w:val="left"/>
      <w:pPr>
        <w:tabs>
          <w:tab w:val="left" w:pos="1080"/>
        </w:tabs>
        <w:ind w:left="1080" w:hanging="360"/>
      </w:pPr>
      <w:rPr>
        <w:rFonts w:ascii="Symbol" w:hAnsi="Symbol" w:cs="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num w:numId="1" w16cid:durableId="1502771458">
    <w:abstractNumId w:val="3"/>
  </w:num>
  <w:num w:numId="2" w16cid:durableId="718631530">
    <w:abstractNumId w:val="2"/>
  </w:num>
  <w:num w:numId="3" w16cid:durableId="148835048">
    <w:abstractNumId w:val="7"/>
  </w:num>
  <w:num w:numId="4" w16cid:durableId="995760487">
    <w:abstractNumId w:val="1"/>
  </w:num>
  <w:num w:numId="5" w16cid:durableId="1528062438">
    <w:abstractNumId w:val="0"/>
  </w:num>
  <w:num w:numId="6" w16cid:durableId="2027781357">
    <w:abstractNumId w:val="4"/>
  </w:num>
  <w:num w:numId="7" w16cid:durableId="2050836572">
    <w:abstractNumId w:val="6"/>
  </w:num>
  <w:num w:numId="8" w16cid:durableId="610549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A3F"/>
    <w:rsid w:val="00306064"/>
    <w:rsid w:val="00482E91"/>
    <w:rsid w:val="00510A3F"/>
    <w:rsid w:val="00595865"/>
    <w:rsid w:val="1ACC4DA0"/>
    <w:rsid w:val="1BDA0EEC"/>
    <w:rsid w:val="5B0838B6"/>
    <w:rsid w:val="61E03892"/>
  </w:rsids>
  <m:mathPr>
    <m:mathFont m:val="Cambria Math"/>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D1DB7C"/>
  <w15:docId w15:val="{AD27AE74-0301-44E3-B7AC-72588AB32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uiPriority="0"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qFormat="1"/>
    <w:lsdException w:name="Colorful List" w:uiPriority="72"/>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qFormat="1"/>
    <w:lsdException w:name="Medium Grid 2 Accent 2" w:uiPriority="68" w:qFormat="1"/>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60" w:line="312" w:lineRule="auto"/>
      <w:ind w:firstLine="567"/>
      <w:jc w:val="both"/>
    </w:pPr>
    <w:rPr>
      <w:rFonts w:eastAsia="Times New Roman"/>
      <w:sz w:val="26"/>
      <w:szCs w:val="26"/>
    </w:rPr>
  </w:style>
  <w:style w:type="paragraph" w:styleId="Heading1">
    <w:name w:val="heading 1"/>
    <w:basedOn w:val="Normal"/>
    <w:next w:val="Normal"/>
    <w:link w:val="Heading1Char"/>
    <w:uiPriority w:val="9"/>
    <w:qFormat/>
    <w:pPr>
      <w:keepNext/>
      <w:keepLines/>
      <w:spacing w:before="200" w:after="100"/>
      <w:ind w:firstLine="0"/>
      <w:outlineLvl w:val="0"/>
    </w:pPr>
    <w:rPr>
      <w:rFonts w:asciiTheme="majorHAnsi" w:eastAsiaTheme="majorEastAsia" w:hAnsiTheme="majorHAnsi" w:cstheme="majorBidi"/>
      <w:b/>
      <w:bCs/>
      <w:color w:val="000000"/>
    </w:rPr>
  </w:style>
  <w:style w:type="paragraph" w:styleId="Heading2">
    <w:name w:val="heading 2"/>
    <w:basedOn w:val="Normal"/>
    <w:next w:val="Normal"/>
    <w:link w:val="Heading2Char"/>
    <w:uiPriority w:val="9"/>
    <w:unhideWhenUsed/>
    <w:qFormat/>
    <w:pPr>
      <w:keepNext/>
      <w:keepLines/>
      <w:spacing w:before="200" w:after="100"/>
      <w:ind w:firstLine="0"/>
      <w:outlineLvl w:val="1"/>
    </w:pPr>
    <w:rPr>
      <w:rFonts w:asciiTheme="majorHAnsi" w:eastAsiaTheme="majorEastAsia" w:hAnsiTheme="majorHAnsi" w:cstheme="majorBidi"/>
      <w:b/>
      <w:bCs/>
      <w:color w:val="000000"/>
    </w:rPr>
  </w:style>
  <w:style w:type="paragraph" w:styleId="Heading3">
    <w:name w:val="heading 3"/>
    <w:basedOn w:val="Normal"/>
    <w:next w:val="Normal"/>
    <w:link w:val="Heading3Char"/>
    <w:uiPriority w:val="9"/>
    <w:unhideWhenUsed/>
    <w:qFormat/>
    <w:pPr>
      <w:keepNext/>
      <w:keepLines/>
      <w:spacing w:before="200" w:after="10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style>
  <w:style w:type="paragraph" w:styleId="Caption">
    <w:name w:val="caption"/>
    <w:basedOn w:val="Normal"/>
    <w:next w:val="Normal"/>
    <w:uiPriority w:val="35"/>
    <w:semiHidden/>
    <w:unhideWhenUsed/>
    <w:qFormat/>
    <w:pPr>
      <w:spacing w:line="240" w:lineRule="auto"/>
    </w:pPr>
    <w:rPr>
      <w:b/>
      <w:bCs/>
      <w:color w:val="4F81BD" w:themeColor="accent1"/>
    </w:rPr>
  </w:style>
  <w:style w:type="character" w:styleId="Emphasis">
    <w:name w:val="Emphasis"/>
    <w:basedOn w:val="DefaultParagraphFont"/>
    <w:uiPriority w:val="20"/>
    <w:qFormat/>
    <w:rPr>
      <w:rFonts w:ascii="Times New Roman" w:eastAsia="Times New Roman" w:hAnsi="Times New Roman" w:cs="Times New Roman"/>
      <w:i/>
      <w:iCs/>
      <w:sz w:val="26"/>
      <w:szCs w:val="2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qFormat/>
    <w:rPr>
      <w:color w:val="000080"/>
      <w:u w:val="single"/>
    </w:rPr>
  </w:style>
  <w:style w:type="paragraph" w:styleId="IndexHeading">
    <w:name w:val="index heading"/>
    <w:basedOn w:val="Heading"/>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uppressAutoHyphens/>
      <w:spacing w:after="200" w:line="276" w:lineRule="auto"/>
    </w:pPr>
    <w:rPr>
      <w:rFonts w:eastAsia="Times New Roman"/>
      <w:sz w:val="26"/>
      <w:szCs w:val="26"/>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rFonts w:ascii="Times New Roman" w:eastAsia="Times New Roman" w:hAnsi="Times New Roman" w:cs="Times New Roman"/>
      <w:b/>
      <w:bCs/>
      <w:sz w:val="26"/>
      <w:szCs w:val="26"/>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rPr>
  </w:style>
  <w:style w:type="table" w:styleId="TableGrid">
    <w:name w:val="Table Grid"/>
    <w:basedOn w:val="TableNormal"/>
    <w:uiPriority w:val="59"/>
    <w:qFormat/>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keepNext/>
      <w:pBdr>
        <w:bottom w:val="single" w:sz="8" w:space="4" w:color="4F81BD" w:themeColor="accent1"/>
      </w:pBdr>
      <w:spacing w:before="200" w:after="100" w:line="240" w:lineRule="auto"/>
      <w:ind w:firstLine="0"/>
      <w:contextualSpacing/>
    </w:pPr>
    <w:rPr>
      <w:rFonts w:asciiTheme="majorHAnsi" w:eastAsiaTheme="majorEastAsia" w:hAnsiTheme="majorHAnsi" w:cstheme="majorBidi"/>
      <w:b/>
      <w:color w:val="000000"/>
      <w:spacing w:val="5"/>
      <w:kern w:val="2"/>
    </w:rPr>
  </w:style>
  <w:style w:type="paragraph" w:styleId="TOC1">
    <w:name w:val="toc 1"/>
    <w:basedOn w:val="Index"/>
    <w:qFormat/>
    <w:pPr>
      <w:tabs>
        <w:tab w:val="right" w:leader="dot" w:pos="9071"/>
      </w:tabs>
      <w:ind w:firstLine="0"/>
    </w:pPr>
  </w:style>
  <w:style w:type="paragraph" w:customStyle="1" w:styleId="Index">
    <w:name w:val="Index"/>
    <w:basedOn w:val="Normal"/>
    <w:qFormat/>
    <w:pPr>
      <w:suppressLineNumbers/>
    </w:pPr>
    <w:rPr>
      <w:rFonts w:cs="Lohit Devanagari"/>
    </w:rPr>
  </w:style>
  <w:style w:type="paragraph" w:styleId="TOC2">
    <w:name w:val="toc 2"/>
    <w:basedOn w:val="Index"/>
    <w:qFormat/>
    <w:pPr>
      <w:tabs>
        <w:tab w:val="right" w:leader="dot" w:pos="8788"/>
      </w:tabs>
      <w:ind w:left="283" w:firstLine="0"/>
    </w:pPr>
  </w:style>
  <w:style w:type="table" w:styleId="LightShading">
    <w:name w:val="Light Shading"/>
    <w:basedOn w:val="TableNormal"/>
    <w:uiPriority w:val="60"/>
    <w:qFormat/>
    <w:rPr>
      <w:color w:val="000000" w:themeColor="text1" w:themeShade="BF"/>
      <w:sz w:val="26"/>
      <w:szCs w:val="26"/>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sz w:val="26"/>
      <w:szCs w:val="26"/>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sz w:val="26"/>
      <w:szCs w:val="26"/>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sz w:val="26"/>
      <w:szCs w:val="26"/>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sz w:val="26"/>
      <w:szCs w:val="26"/>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sz w:val="26"/>
      <w:szCs w:val="26"/>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sz w:val="26"/>
      <w:szCs w:val="26"/>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rPr>
      <w:sz w:val="26"/>
      <w:szCs w:val="26"/>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rPr>
      <w:sz w:val="26"/>
      <w:szCs w:val="26"/>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Pr>
      <w:sz w:val="26"/>
      <w:szCs w:val="26"/>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rPr>
      <w:sz w:val="26"/>
      <w:szCs w:val="26"/>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rPr>
      <w:sz w:val="26"/>
      <w:szCs w:val="26"/>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rPr>
      <w:sz w:val="26"/>
      <w:szCs w:val="26"/>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Pr>
      <w:sz w:val="26"/>
      <w:szCs w:val="26"/>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Pr>
      <w:sz w:val="26"/>
      <w:szCs w:val="26"/>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rPr>
      <w:sz w:val="26"/>
      <w:szCs w:val="26"/>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rPr>
      <w:sz w:val="26"/>
      <w:szCs w:val="26"/>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rPr>
      <w:sz w:val="26"/>
      <w:szCs w:val="26"/>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rPr>
      <w:sz w:val="26"/>
      <w:szCs w:val="26"/>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rPr>
      <w:sz w:val="26"/>
      <w:szCs w:val="26"/>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rPr>
      <w:sz w:val="26"/>
      <w:szCs w:val="26"/>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rPr>
      <w:sz w:val="26"/>
      <w:szCs w:val="26"/>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rPr>
      <w:sz w:val="26"/>
      <w:szCs w:val="26"/>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rPr>
      <w:sz w:val="26"/>
      <w:szCs w:val="26"/>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rPr>
      <w:sz w:val="26"/>
      <w:szCs w:val="26"/>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rPr>
      <w:sz w:val="26"/>
      <w:szCs w:val="26"/>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rPr>
      <w:sz w:val="26"/>
      <w:szCs w:val="26"/>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rPr>
      <w:sz w:val="26"/>
      <w:szCs w:val="26"/>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Pr>
      <w:sz w:val="26"/>
      <w:szCs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rPr>
      <w:sz w:val="26"/>
      <w:szCs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rPr>
      <w:sz w:val="26"/>
      <w:szCs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sz w:val="26"/>
      <w:szCs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rPr>
      <w:sz w:val="26"/>
      <w:szCs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rPr>
      <w:sz w:val="26"/>
      <w:szCs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sz w:val="26"/>
      <w:szCs w:val="26"/>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sz w:val="26"/>
      <w:szCs w:val="26"/>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sz w:val="26"/>
      <w:szCs w:val="26"/>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sz w:val="26"/>
      <w:szCs w:val="26"/>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sz w:val="26"/>
      <w:szCs w:val="26"/>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sz w:val="26"/>
      <w:szCs w:val="26"/>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sz w:val="26"/>
      <w:szCs w:val="26"/>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sz w:val="26"/>
      <w:szCs w:val="26"/>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sz w:val="26"/>
      <w:szCs w:val="26"/>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sz w:val="26"/>
      <w:szCs w:val="26"/>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sz w:val="26"/>
      <w:szCs w:val="26"/>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sz w:val="26"/>
      <w:szCs w:val="26"/>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sz w:val="26"/>
      <w:szCs w:val="26"/>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sz w:val="26"/>
      <w:szCs w:val="26"/>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sz w:val="26"/>
      <w:szCs w:val="26"/>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rPr>
      <w:sz w:val="26"/>
      <w:szCs w:val="26"/>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rPr>
      <w:sz w:val="26"/>
      <w:szCs w:val="26"/>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rPr>
      <w:sz w:val="26"/>
      <w:szCs w:val="26"/>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rPr>
      <w:sz w:val="26"/>
      <w:szCs w:val="26"/>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Pr>
      <w:sz w:val="26"/>
      <w:szCs w:val="26"/>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rPr>
      <w:sz w:val="26"/>
      <w:szCs w:val="26"/>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rPr>
      <w:sz w:val="26"/>
      <w:szCs w:val="26"/>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sz w:val="26"/>
      <w:szCs w:val="26"/>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sz w:val="26"/>
      <w:szCs w:val="26"/>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sz w:val="26"/>
      <w:szCs w:val="26"/>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sz w:val="26"/>
      <w:szCs w:val="26"/>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sz w:val="26"/>
      <w:szCs w:val="26"/>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sz w:val="26"/>
      <w:szCs w:val="26"/>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sz w:val="26"/>
      <w:szCs w:val="26"/>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rPr>
      <w:sz w:val="26"/>
      <w:szCs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rPr>
      <w:sz w:val="26"/>
      <w:szCs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rPr>
      <w:sz w:val="26"/>
      <w:szCs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rPr>
      <w:sz w:val="26"/>
      <w:szCs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rPr>
      <w:sz w:val="26"/>
      <w:szCs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rPr>
      <w:sz w:val="26"/>
      <w:szCs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rPr>
      <w:sz w:val="26"/>
      <w:szCs w:val="26"/>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sz w:val="26"/>
      <w:szCs w:val="26"/>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sz w:val="26"/>
      <w:szCs w:val="26"/>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sz w:val="26"/>
      <w:szCs w:val="26"/>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sz w:val="26"/>
      <w:szCs w:val="26"/>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sz w:val="26"/>
      <w:szCs w:val="26"/>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sz w:val="26"/>
      <w:szCs w:val="26"/>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sz w:val="26"/>
      <w:szCs w:val="26"/>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sz w:val="26"/>
      <w:szCs w:val="26"/>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sz w:val="26"/>
      <w:szCs w:val="26"/>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sz w:val="26"/>
      <w:szCs w:val="26"/>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sz w:val="26"/>
      <w:szCs w:val="26"/>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sz w:val="26"/>
      <w:szCs w:val="26"/>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sz w:val="26"/>
      <w:szCs w:val="26"/>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sz w:val="26"/>
      <w:szCs w:val="26"/>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sz w:val="26"/>
      <w:szCs w:val="26"/>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sz w:val="26"/>
      <w:szCs w:val="26"/>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sz w:val="26"/>
      <w:szCs w:val="26"/>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sz w:val="26"/>
      <w:szCs w:val="26"/>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sz w:val="26"/>
      <w:szCs w:val="26"/>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sz w:val="26"/>
      <w:szCs w:val="26"/>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sz w:val="26"/>
      <w:szCs w:val="26"/>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sz w:val="26"/>
      <w:szCs w:val="26"/>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sz w:val="26"/>
      <w:szCs w:val="26"/>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sz w:val="26"/>
      <w:szCs w:val="26"/>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sz w:val="26"/>
      <w:szCs w:val="26"/>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sz w:val="26"/>
      <w:szCs w:val="26"/>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sz w:val="26"/>
      <w:szCs w:val="26"/>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sz w:val="26"/>
      <w:szCs w:val="26"/>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rPr>
      <w:rFonts w:ascii="Times New Roman" w:eastAsia="Times New Roman" w:hAnsi="Times New Roman" w:cs="Times New Roman"/>
      <w:sz w:val="26"/>
      <w:szCs w:val="26"/>
    </w:rPr>
  </w:style>
  <w:style w:type="character" w:customStyle="1" w:styleId="FooterChar">
    <w:name w:val="Footer Char"/>
    <w:basedOn w:val="DefaultParagraphFont"/>
    <w:link w:val="Footer"/>
    <w:uiPriority w:val="99"/>
    <w:qFormat/>
    <w:rPr>
      <w:rFonts w:ascii="Times New Roman" w:eastAsia="Times New Roman" w:hAnsi="Times New Roman" w:cs="Times New Roman"/>
      <w:sz w:val="26"/>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6"/>
      <w:szCs w:val="2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sz w:val="26"/>
      <w:szCs w:val="26"/>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
      <w:sz w:val="26"/>
      <w:szCs w:val="2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6"/>
      <w:szCs w:val="26"/>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6"/>
      <w:szCs w:val="26"/>
    </w:rPr>
  </w:style>
  <w:style w:type="character" w:customStyle="1" w:styleId="BodyText2Char">
    <w:name w:val="Body Text 2 Char"/>
    <w:basedOn w:val="DefaultParagraphFont"/>
    <w:link w:val="BodyText2"/>
    <w:uiPriority w:val="99"/>
    <w:qFormat/>
    <w:rPr>
      <w:rFonts w:ascii="Times New Roman" w:eastAsia="Times New Roman" w:hAnsi="Times New Roman" w:cs="Times New Roman"/>
      <w:sz w:val="26"/>
      <w:szCs w:val="26"/>
    </w:rPr>
  </w:style>
  <w:style w:type="character" w:customStyle="1" w:styleId="BodyText3Char">
    <w:name w:val="Body Text 3 Char"/>
    <w:basedOn w:val="DefaultParagraphFont"/>
    <w:link w:val="BodyText3"/>
    <w:uiPriority w:val="99"/>
    <w:qFormat/>
    <w:rPr>
      <w:rFonts w:ascii="Times New Roman" w:eastAsia="Times New Roman" w:hAnsi="Times New Roman" w:cs="Times New Roman"/>
      <w:sz w:val="26"/>
      <w:szCs w:val="26"/>
    </w:rPr>
  </w:style>
  <w:style w:type="character" w:customStyle="1" w:styleId="MacroTextChar">
    <w:name w:val="Macro Text Char"/>
    <w:basedOn w:val="DefaultParagraphFont"/>
    <w:link w:val="MacroText"/>
    <w:uiPriority w:val="99"/>
    <w:qFormat/>
    <w:rPr>
      <w:rFonts w:ascii="Times New Roman" w:eastAsia="Times New Roman" w:hAnsi="Times New Roman" w:cs="Times New Roman"/>
      <w:sz w:val="26"/>
      <w:szCs w:val="26"/>
    </w:rPr>
  </w:style>
  <w:style w:type="character" w:customStyle="1" w:styleId="QuoteChar">
    <w:name w:val="Quote Char"/>
    <w:basedOn w:val="DefaultParagraphFont"/>
    <w:link w:val="Quote"/>
    <w:uiPriority w:val="29"/>
    <w:qFormat/>
    <w:rPr>
      <w:rFonts w:ascii="Times New Roman" w:eastAsia="Times New Roman" w:hAnsi="Times New Roman" w:cs="Times New Roman"/>
      <w:i/>
      <w:iCs/>
      <w:color w:val="000000" w:themeColor="text1"/>
      <w:sz w:val="26"/>
      <w:szCs w:val="26"/>
    </w:rPr>
  </w:style>
  <w:style w:type="paragraph" w:styleId="Quote">
    <w:name w:val="Quote"/>
    <w:basedOn w:val="Normal"/>
    <w:next w:val="Normal"/>
    <w:link w:val="QuoteChar"/>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sz w:val="26"/>
      <w:szCs w:val="26"/>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6"/>
      <w:szCs w:val="26"/>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sz w:val="26"/>
      <w:szCs w:val="26"/>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sz w:val="26"/>
      <w:szCs w:val="26"/>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6"/>
      <w:szCs w:val="26"/>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6"/>
      <w:szCs w:val="26"/>
    </w:rPr>
  </w:style>
  <w:style w:type="character" w:customStyle="1" w:styleId="IntenseQuoteChar">
    <w:name w:val="Intense Quote Char"/>
    <w:basedOn w:val="DefaultParagraphFont"/>
    <w:link w:val="IntenseQuote"/>
    <w:uiPriority w:val="30"/>
    <w:qFormat/>
    <w:rPr>
      <w:rFonts w:ascii="Times New Roman" w:eastAsia="Times New Roman" w:hAnsi="Times New Roman" w:cs="Times New Roman"/>
      <w:b/>
      <w:bCs/>
      <w:i/>
      <w:iCs/>
      <w:color w:val="4F81BD" w:themeColor="accent1"/>
      <w:sz w:val="26"/>
      <w:szCs w:val="26"/>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SubtleEmphasis1">
    <w:name w:val="Subtle Emphasis1"/>
    <w:basedOn w:val="DefaultParagraphFont"/>
    <w:uiPriority w:val="19"/>
    <w:qFormat/>
    <w:rPr>
      <w:rFonts w:ascii="Times New Roman" w:eastAsia="Times New Roman" w:hAnsi="Times New Roman" w:cs="Times New Roman"/>
      <w:i/>
      <w:iCs/>
      <w:color w:val="7F7F7F" w:themeColor="text1" w:themeTint="80"/>
      <w:sz w:val="26"/>
      <w:szCs w:val="26"/>
    </w:rPr>
  </w:style>
  <w:style w:type="character" w:customStyle="1" w:styleId="IntenseEmphasis1">
    <w:name w:val="Intense Emphasis1"/>
    <w:basedOn w:val="DefaultParagraphFont"/>
    <w:uiPriority w:val="21"/>
    <w:qFormat/>
    <w:rPr>
      <w:rFonts w:ascii="Times New Roman" w:eastAsia="Times New Roman" w:hAnsi="Times New Roman" w:cs="Times New Roman"/>
      <w:b/>
      <w:bCs/>
      <w:i/>
      <w:iCs/>
      <w:color w:val="4F81BD" w:themeColor="accent1"/>
      <w:sz w:val="26"/>
      <w:szCs w:val="26"/>
    </w:rPr>
  </w:style>
  <w:style w:type="character" w:customStyle="1" w:styleId="SubtleReference1">
    <w:name w:val="Subtle Reference1"/>
    <w:basedOn w:val="DefaultParagraphFont"/>
    <w:uiPriority w:val="31"/>
    <w:qFormat/>
    <w:rPr>
      <w:rFonts w:ascii="Times New Roman" w:eastAsia="Times New Roman" w:hAnsi="Times New Roman" w:cs="Times New Roman"/>
      <w:smallCaps/>
      <w:color w:val="C0504D" w:themeColor="accent2"/>
      <w:sz w:val="26"/>
      <w:szCs w:val="26"/>
      <w:u w:val="single"/>
    </w:rPr>
  </w:style>
  <w:style w:type="character" w:customStyle="1" w:styleId="IntenseReference1">
    <w:name w:val="Intense Reference1"/>
    <w:basedOn w:val="DefaultParagraphFont"/>
    <w:uiPriority w:val="32"/>
    <w:qFormat/>
    <w:rPr>
      <w:rFonts w:ascii="Times New Roman" w:eastAsia="Times New Roman" w:hAnsi="Times New Roman" w:cs="Times New Roman"/>
      <w:b/>
      <w:bCs/>
      <w:smallCaps/>
      <w:color w:val="C0504D" w:themeColor="accent2"/>
      <w:spacing w:val="5"/>
      <w:sz w:val="26"/>
      <w:szCs w:val="26"/>
      <w:u w:val="single"/>
    </w:rPr>
  </w:style>
  <w:style w:type="character" w:customStyle="1" w:styleId="BookTitle1">
    <w:name w:val="Book Title1"/>
    <w:basedOn w:val="DefaultParagraphFont"/>
    <w:uiPriority w:val="33"/>
    <w:qFormat/>
    <w:rPr>
      <w:rFonts w:ascii="Times New Roman" w:eastAsia="Times New Roman" w:hAnsi="Times New Roman" w:cs="Times New Roman"/>
      <w:b/>
      <w:bCs/>
      <w:smallCaps/>
      <w:spacing w:val="5"/>
      <w:sz w:val="26"/>
      <w:szCs w:val="26"/>
    </w:rPr>
  </w:style>
  <w:style w:type="character" w:customStyle="1" w:styleId="IndexLink">
    <w:name w:val="Index Link"/>
    <w:qFormat/>
  </w:style>
  <w:style w:type="paragraph" w:customStyle="1" w:styleId="HeaderandFooter">
    <w:name w:val="Header and Footer"/>
    <w:basedOn w:val="Normal"/>
    <w:qFormat/>
  </w:style>
  <w:style w:type="paragraph" w:styleId="NoSpacing">
    <w:name w:val="No Spacing"/>
    <w:uiPriority w:val="1"/>
    <w:qFormat/>
    <w:pPr>
      <w:suppressAutoHyphens/>
    </w:pPr>
    <w:rPr>
      <w:rFonts w:eastAsia="Times New Roman"/>
      <w:sz w:val="26"/>
      <w:szCs w:val="26"/>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semiHidden/>
    <w:unhideWhenUsed/>
    <w:qFormat/>
    <w:pPr>
      <w:outlineLvl w:val="9"/>
    </w:pPr>
    <w:rPr>
      <w:rFonts w:ascii="Times New Roman" w:eastAsia="Times New Roman" w:hAnsi="Times New Roman" w:cs="Times New Roman"/>
    </w:rPr>
  </w:style>
  <w:style w:type="paragraph" w:customStyle="1" w:styleId="NoIndent">
    <w:name w:val="NoIndent"/>
    <w:qFormat/>
    <w:pPr>
      <w:suppressAutoHyphens/>
      <w:spacing w:after="200" w:line="276" w:lineRule="auto"/>
    </w:pPr>
    <w:rPr>
      <w:rFonts w:eastAsia="Times New Roman"/>
      <w:sz w:val="26"/>
      <w:szCs w:val="26"/>
    </w:rPr>
  </w:style>
  <w:style w:type="paragraph" w:customStyle="1" w:styleId="CodeBlock">
    <w:name w:val="CodeBlock"/>
    <w:qFormat/>
    <w:pPr>
      <w:suppressAutoHyphens/>
      <w:spacing w:after="20" w:line="276" w:lineRule="auto"/>
      <w:ind w:left="397" w:right="227"/>
    </w:pPr>
    <w:rPr>
      <w:rFonts w:eastAsia="Times New Roman"/>
      <w:sz w:val="26"/>
      <w:szCs w:val="26"/>
    </w:rPr>
  </w:style>
  <w:style w:type="paragraph" w:customStyle="1" w:styleId="CaptionVN">
    <w:name w:val="CaptionVN"/>
    <w:qFormat/>
    <w:pPr>
      <w:suppressAutoHyphens/>
      <w:spacing w:after="200" w:line="276" w:lineRule="auto"/>
      <w:jc w:val="center"/>
    </w:pPr>
    <w:rPr>
      <w:rFonts w:eastAsia="Times New Roman"/>
      <w:i/>
      <w:sz w:val="26"/>
      <w:szCs w:val="26"/>
    </w:rPr>
  </w:style>
  <w:style w:type="paragraph" w:customStyle="1" w:styleId="BangGon">
    <w:name w:val="BangGon"/>
    <w:qFormat/>
    <w:pPr>
      <w:suppressAutoHyphens/>
      <w:spacing w:after="200" w:line="276" w:lineRule="auto"/>
    </w:pPr>
    <w:rPr>
      <w:rFonts w:eastAsia="Times New Roman" w:cstheme="minorBidi"/>
      <w:sz w:val="23"/>
      <w:szCs w:val="22"/>
    </w:rPr>
  </w:style>
  <w:style w:type="paragraph" w:customStyle="1" w:styleId="BangBaoCaoGon">
    <w:name w:val="BangBaoCaoGon"/>
    <w:qFormat/>
    <w:pPr>
      <w:suppressAutoHyphens/>
      <w:spacing w:after="200" w:line="276" w:lineRule="auto"/>
    </w:pPr>
    <w:rPr>
      <w:rFonts w:eastAsia="Times New Roman" w:cstheme="minorBidi"/>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73</Pages>
  <Words>21351</Words>
  <Characters>121707</Characters>
  <Application>Microsoft Office Word</Application>
  <DocSecurity>4</DocSecurity>
  <Lines>1014</Lines>
  <Paragraphs>285</Paragraphs>
  <ScaleCrop>false</ScaleCrop>
  <Company/>
  <LinksUpToDate>false</LinksUpToDate>
  <CharactersWithSpaces>142773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MD15</dc:creator>
  <cp:lastModifiedBy>phungtai171@gmail.com</cp:lastModifiedBy>
  <cp:revision>2</cp:revision>
  <dcterms:created xsi:type="dcterms:W3CDTF">2026-09-23T08:48:00Z</dcterms:created>
  <dcterms:modified xsi:type="dcterms:W3CDTF">2026-09-23T08:48:00Z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eyJoZGlkIjoiYTk3OTAyNTQwNGE2ZjIyNWU2ZTE4MzcwNDRjMzcwMjEiLCJ1c2VySWQiOiI4ODEzODYxMTAzNzA1In0=</vt:lpwstr>
  </property>
  <property fmtid="{D5CDD505-2E9C-101B-9397-08002B2CF9AE}" pid="3" name="KSOProductBuildVer">
    <vt:lpwstr>1033-12.1.0.28485</vt:lpwstr>
  </property>
  <property fmtid="{D5CDD505-2E9C-101B-9397-08002B2CF9AE}" pid="4" name="ICV">
    <vt:lpwstr>A1808C66DD134C678DC7C2909AF892A3_12</vt:lpwstr>
  </property>
</Properties>
</file>